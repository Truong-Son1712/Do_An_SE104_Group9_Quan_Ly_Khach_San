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ĐẠI HỌC QUỐC GIA TP. HỒ CHÍ MINH</w:t>
      </w: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TRƯỜNG ĐẠI HỌC CÔNG NGHỆ THÔNG TIN</w:t>
      </w: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KHOA CÔNG NGHỆ PHẦN MỀM</w:t>
      </w:r>
    </w:p>
    <w:p>
      <w:pPr>
        <w:widowControl w:val="0"/>
        <w:jc w:val="center"/>
        <w:rPr>
          <w:rFonts w:ascii="Times New Roman" w:hAnsi="Times New Roman" w:cs="Times New Roman"/>
          <w:b/>
          <w:bCs/>
          <w:sz w:val="28"/>
          <w:szCs w:val="28"/>
        </w:rPr>
      </w:pP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1284605" cy="1061085"/>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1" name="image10.jpg"/>
                    <pic:cNvPicPr preferRelativeResize="0"/>
                  </pic:nvPicPr>
                  <pic:blipFill>
                    <a:blip r:embed="rId9"/>
                    <a:srcRect/>
                    <a:stretch>
                      <a:fillRect/>
                    </a:stretch>
                  </pic:blipFill>
                  <pic:spPr>
                    <a:xfrm>
                      <a:off x="0" y="0"/>
                      <a:ext cx="1284822" cy="1061149"/>
                    </a:xfrm>
                    <a:prstGeom prst="rect">
                      <a:avLst/>
                    </a:prstGeom>
                  </pic:spPr>
                </pic:pic>
              </a:graphicData>
            </a:graphic>
          </wp:inline>
        </w:drawing>
      </w:r>
    </w:p>
    <w:p>
      <w:pPr>
        <w:widowControl w:val="0"/>
        <w:tabs>
          <w:tab w:val="center" w:pos="4568"/>
          <w:tab w:val="left" w:pos="6120"/>
        </w:tabs>
        <w:rPr>
          <w:rFonts w:ascii="Times New Roman" w:hAnsi="Times New Roman" w:cs="Times New Roman"/>
          <w:b/>
          <w:bCs/>
          <w:sz w:val="28"/>
          <w:szCs w:val="28"/>
        </w:rPr>
      </w:pP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BÁO CÁO ĐỒ ÁN</w:t>
      </w: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NHẬP MÔN CÔNG NGHỆ PHẦN MỀM</w:t>
      </w:r>
    </w:p>
    <w:p>
      <w:pPr>
        <w:widowControl w:val="0"/>
        <w:jc w:val="center"/>
        <w:rPr>
          <w:rFonts w:ascii="Times New Roman" w:hAnsi="Times New Roman" w:cs="Times New Roman"/>
          <w:b/>
          <w:bCs/>
          <w:sz w:val="28"/>
          <w:szCs w:val="28"/>
        </w:rPr>
      </w:pPr>
      <w:r>
        <w:rPr>
          <w:rFonts w:ascii="Times New Roman" w:hAnsi="Times New Roman" w:cs="Times New Roman"/>
          <w:b/>
          <w:bCs/>
          <w:sz w:val="28"/>
          <w:szCs w:val="28"/>
        </w:rPr>
        <w:t>QUẢN LÝ KHÁCH SẠN</w:t>
      </w:r>
    </w:p>
    <w:p>
      <w:pPr>
        <w:widowControl w:val="0"/>
        <w:rPr>
          <w:rFonts w:ascii="Times New Roman" w:hAnsi="Times New Roman" w:cs="Times New Roman"/>
          <w:b/>
          <w:bCs/>
          <w:sz w:val="28"/>
          <w:szCs w:val="28"/>
        </w:rPr>
      </w:pPr>
    </w:p>
    <w:p>
      <w:pPr>
        <w:widowControl w:val="0"/>
        <w:ind w:left="2268"/>
        <w:rPr>
          <w:rFonts w:ascii="Times New Roman" w:hAnsi="Times New Roman" w:cs="Times New Roman"/>
          <w:sz w:val="28"/>
          <w:szCs w:val="28"/>
        </w:rPr>
      </w:pPr>
      <w:r>
        <w:rPr>
          <w:rFonts w:ascii="Times New Roman" w:hAnsi="Times New Roman" w:cs="Times New Roman"/>
          <w:b/>
          <w:bCs/>
          <w:sz w:val="28"/>
          <w:szCs w:val="28"/>
        </w:rPr>
        <w:t>Giảng viên hướng dẫn:</w:t>
      </w:r>
      <w:r>
        <w:rPr>
          <w:rFonts w:ascii="Times New Roman" w:hAnsi="Times New Roman" w:cs="Times New Roman"/>
          <w:sz w:val="28"/>
          <w:szCs w:val="28"/>
        </w:rPr>
        <w:t xml:space="preserve"> Đỗ Thị Thanh Tuyền</w:t>
      </w:r>
    </w:p>
    <w:p>
      <w:pPr>
        <w:widowControl w:val="0"/>
        <w:ind w:left="2268"/>
        <w:rPr>
          <w:rFonts w:ascii="Times New Roman" w:hAnsi="Times New Roman" w:cs="Times New Roman"/>
          <w:b/>
          <w:bCs/>
          <w:sz w:val="28"/>
          <w:szCs w:val="28"/>
        </w:rPr>
      </w:pPr>
      <w:r>
        <w:rPr>
          <w:rFonts w:ascii="Times New Roman" w:hAnsi="Times New Roman" w:cs="Times New Roman"/>
          <w:b/>
          <w:bCs/>
          <w:sz w:val="28"/>
          <w:szCs w:val="28"/>
        </w:rPr>
        <w:t>Nhóm sinh viên thực hiện – Nhóm 9:</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5670"/>
        </w:tabs>
        <w:ind w:left="2268"/>
        <w:rPr>
          <w:rFonts w:ascii="Times New Roman" w:hAnsi="Times New Roman" w:cs="Times New Roman"/>
          <w:color w:val="000000"/>
          <w:sz w:val="28"/>
          <w:szCs w:val="28"/>
        </w:rPr>
      </w:pPr>
      <w:r>
        <w:rPr>
          <w:rFonts w:ascii="Times New Roman" w:hAnsi="Times New Roman" w:cs="Times New Roman"/>
          <w:color w:val="000000"/>
          <w:sz w:val="28"/>
          <w:szCs w:val="28"/>
        </w:rPr>
        <w:t>Phan Quang Vũ</w:t>
      </w:r>
      <w:r>
        <w:rPr>
          <w:rFonts w:ascii="Times New Roman" w:hAnsi="Times New Roman" w:cs="Times New Roman"/>
          <w:color w:val="000000"/>
          <w:sz w:val="28"/>
          <w:szCs w:val="28"/>
        </w:rPr>
        <w:tab/>
      </w:r>
      <w:r>
        <w:rPr>
          <w:rFonts w:ascii="Times New Roman" w:hAnsi="Times New Roman" w:cs="Times New Roman"/>
          <w:color w:val="000000"/>
          <w:sz w:val="28"/>
          <w:szCs w:val="28"/>
        </w:rPr>
        <w:t>– 23521815</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5670"/>
        </w:tabs>
        <w:ind w:left="2268"/>
        <w:rPr>
          <w:rFonts w:ascii="Times New Roman" w:hAnsi="Times New Roman" w:cs="Times New Roman"/>
          <w:color w:val="000000"/>
          <w:sz w:val="28"/>
          <w:szCs w:val="28"/>
        </w:rPr>
      </w:pPr>
      <w:r>
        <w:rPr>
          <w:rFonts w:ascii="Times New Roman" w:hAnsi="Times New Roman" w:cs="Times New Roman"/>
          <w:color w:val="000000"/>
          <w:sz w:val="28"/>
          <w:szCs w:val="28"/>
        </w:rPr>
        <w:t>Khương Ngọc Toàn</w:t>
      </w:r>
      <w:r>
        <w:rPr>
          <w:rFonts w:ascii="Times New Roman" w:hAnsi="Times New Roman" w:cs="Times New Roman"/>
          <w:color w:val="000000"/>
          <w:sz w:val="28"/>
          <w:szCs w:val="28"/>
        </w:rPr>
        <w:tab/>
      </w:r>
      <w:r>
        <w:rPr>
          <w:rFonts w:ascii="Times New Roman" w:hAnsi="Times New Roman" w:cs="Times New Roman"/>
          <w:color w:val="000000"/>
          <w:sz w:val="28"/>
          <w:szCs w:val="28"/>
        </w:rPr>
        <w:t>– 23521602</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5670"/>
        </w:tabs>
        <w:ind w:left="2268"/>
        <w:rPr>
          <w:rFonts w:ascii="Times New Roman" w:hAnsi="Times New Roman" w:cs="Times New Roman"/>
          <w:color w:val="000000"/>
          <w:sz w:val="28"/>
          <w:szCs w:val="28"/>
        </w:rPr>
      </w:pPr>
      <w:r>
        <w:rPr>
          <w:rFonts w:ascii="Times New Roman" w:hAnsi="Times New Roman" w:cs="Times New Roman"/>
          <w:color w:val="000000"/>
          <w:sz w:val="28"/>
          <w:szCs w:val="28"/>
        </w:rPr>
        <w:t>Tống Xuân Vũ</w:t>
      </w:r>
      <w:r>
        <w:rPr>
          <w:rFonts w:ascii="Times New Roman" w:hAnsi="Times New Roman" w:cs="Times New Roman"/>
          <w:color w:val="000000"/>
          <w:sz w:val="28"/>
          <w:szCs w:val="28"/>
        </w:rPr>
        <w:tab/>
      </w:r>
      <w:r>
        <w:rPr>
          <w:rFonts w:ascii="Times New Roman" w:hAnsi="Times New Roman" w:cs="Times New Roman"/>
          <w:color w:val="000000"/>
          <w:sz w:val="28"/>
          <w:szCs w:val="28"/>
        </w:rPr>
        <w:t>– 23521817</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5670"/>
        </w:tabs>
        <w:ind w:left="2268"/>
        <w:rPr>
          <w:rFonts w:ascii="Times New Roman" w:hAnsi="Times New Roman" w:cs="Times New Roman"/>
          <w:color w:val="000000"/>
          <w:sz w:val="28"/>
          <w:szCs w:val="28"/>
        </w:rPr>
      </w:pPr>
      <w:r>
        <w:rPr>
          <w:rFonts w:ascii="Times New Roman" w:hAnsi="Times New Roman" w:cs="Times New Roman"/>
          <w:color w:val="000000"/>
          <w:sz w:val="28"/>
          <w:szCs w:val="28"/>
        </w:rPr>
        <w:t>Nguyễn Hữu Trường Sơn</w:t>
      </w:r>
      <w:r>
        <w:rPr>
          <w:rFonts w:ascii="Times New Roman" w:hAnsi="Times New Roman" w:cs="Times New Roman"/>
          <w:color w:val="000000"/>
          <w:sz w:val="28"/>
          <w:szCs w:val="28"/>
        </w:rPr>
        <w:tab/>
      </w:r>
      <w:r>
        <w:rPr>
          <w:rFonts w:ascii="Times New Roman" w:hAnsi="Times New Roman" w:cs="Times New Roman"/>
          <w:color w:val="000000"/>
          <w:sz w:val="28"/>
          <w:szCs w:val="28"/>
        </w:rPr>
        <w:t>– 22521253</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5670"/>
        </w:tabs>
        <w:ind w:left="2268"/>
        <w:rPr>
          <w:rFonts w:ascii="Times New Roman" w:hAnsi="Times New Roman" w:cs="Times New Roman"/>
          <w:color w:val="000000"/>
          <w:sz w:val="28"/>
          <w:szCs w:val="28"/>
        </w:rPr>
      </w:pPr>
      <w:r>
        <w:rPr>
          <w:rFonts w:ascii="Times New Roman" w:hAnsi="Times New Roman" w:cs="Times New Roman"/>
          <w:color w:val="000000"/>
          <w:sz w:val="28"/>
          <w:szCs w:val="28"/>
        </w:rPr>
        <w:t>Lê Tùng Dương</w:t>
      </w:r>
      <w:r>
        <w:rPr>
          <w:rFonts w:ascii="Times New Roman" w:hAnsi="Times New Roman" w:cs="Times New Roman"/>
          <w:color w:val="000000"/>
          <w:sz w:val="28"/>
          <w:szCs w:val="28"/>
        </w:rPr>
        <w:tab/>
      </w:r>
      <w:r>
        <w:rPr>
          <w:rFonts w:ascii="Times New Roman" w:hAnsi="Times New Roman" w:cs="Times New Roman"/>
          <w:color w:val="000000"/>
          <w:sz w:val="28"/>
          <w:szCs w:val="28"/>
        </w:rPr>
        <w:t>– 23520348</w:t>
      </w:r>
    </w:p>
    <w:p>
      <w:pPr>
        <w:widowControl w:val="0"/>
        <w:tabs>
          <w:tab w:val="left" w:pos="5670"/>
        </w:tabs>
        <w:ind w:left="2268"/>
        <w:rPr>
          <w:rFonts w:ascii="Times New Roman" w:hAnsi="Times New Roman" w:cs="Times New Roman"/>
          <w:sz w:val="28"/>
          <w:szCs w:val="28"/>
        </w:rPr>
      </w:pPr>
      <w:r>
        <w:rPr>
          <w:rFonts w:ascii="Times New Roman" w:hAnsi="Times New Roman" w:cs="Times New Roman"/>
          <w:b/>
          <w:bCs/>
          <w:sz w:val="28"/>
          <w:szCs w:val="28"/>
        </w:rPr>
        <w:t>Lớp:</w:t>
      </w:r>
      <w:r>
        <w:rPr>
          <w:rFonts w:ascii="Times New Roman" w:hAnsi="Times New Roman" w:cs="Times New Roman"/>
          <w:sz w:val="28"/>
          <w:szCs w:val="28"/>
        </w:rPr>
        <w:t xml:space="preserve"> SE104.Q22</w:t>
      </w:r>
    </w:p>
    <w:p>
      <w:pPr>
        <w:widowControl w:val="0"/>
        <w:jc w:val="left"/>
        <w:rPr>
          <w:rFonts w:ascii="Times New Roman" w:hAnsi="Times New Roman" w:cs="Times New Roman"/>
          <w:b/>
          <w:bCs/>
          <w:sz w:val="28"/>
          <w:szCs w:val="28"/>
        </w:rPr>
      </w:pPr>
    </w:p>
    <w:p>
      <w:pPr>
        <w:widowControl w:val="0"/>
        <w:jc w:val="center"/>
        <w:rPr>
          <w:rFonts w:ascii="Times New Roman" w:hAnsi="Times New Roman" w:cs="Times New Roman"/>
          <w:b/>
          <w:bCs/>
          <w:sz w:val="28"/>
          <w:szCs w:val="28"/>
        </w:rPr>
        <w:sectPr>
          <w:footerReference r:id="rId3" w:type="default"/>
          <w:pgSz w:w="11906" w:h="16838"/>
          <w:pgMar w:top="1138" w:right="1138" w:bottom="1138" w:left="1701" w:header="0" w:footer="0" w:gutter="0"/>
          <w:pgBorders w:display="firstPage"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sectPr>
      </w:pPr>
      <w:r>
        <w:rPr>
          <w:rFonts w:ascii="Times New Roman" w:hAnsi="Times New Roman" w:cs="Times New Roman"/>
          <w:b/>
          <w:bCs/>
          <w:sz w:val="28"/>
          <w:szCs w:val="28"/>
        </w:rPr>
        <w:t>TP. HỒ CHÍ MINH, THÁNG 04 NĂM 2026</w:t>
      </w:r>
    </w:p>
    <w:p>
      <w:pPr>
        <w:pStyle w:val="13"/>
        <w:widowControl w:val="0"/>
        <w:spacing w:after="120" w:line="360" w:lineRule="auto"/>
        <w:rPr>
          <w:rFonts w:ascii="Times New Roman" w:hAnsi="Times New Roman" w:cs="Times New Roman"/>
        </w:rPr>
      </w:pPr>
      <w:r>
        <w:rPr>
          <w:rFonts w:ascii="Times New Roman" w:hAnsi="Times New Roman" w:cs="Times New Roman"/>
        </w:rPr>
        <w:t>LỜI CẢM ƠN</w:t>
      </w:r>
    </w:p>
    <w:p>
      <w:pPr>
        <w:rPr>
          <w:rFonts w:ascii="Times New Roman" w:hAnsi="Times New Roman" w:cs="Times New Roman"/>
          <w:sz w:val="28"/>
          <w:szCs w:val="28"/>
        </w:rPr>
      </w:pPr>
    </w:p>
    <w:p>
      <w:pPr>
        <w:widowControl w:val="0"/>
        <w:ind w:firstLine="567"/>
        <w:rPr>
          <w:rFonts w:ascii="Times New Roman" w:hAnsi="Times New Roman" w:cs="Times New Roman"/>
          <w:sz w:val="28"/>
          <w:szCs w:val="28"/>
        </w:rPr>
      </w:pPr>
      <w:r>
        <w:rPr>
          <w:rFonts w:ascii="Times New Roman" w:hAnsi="Times New Roman" w:cs="Times New Roman"/>
          <w:sz w:val="28"/>
          <w:szCs w:val="28"/>
        </w:rPr>
        <w:t>Trong suốt thời gian thực hiện đồ án Quản lý khách sạn, nhóm chúng em đã nhận được sự quan tâm, hướng dẫn và hỗ trợ nhiệt tình từ giảng viên – cô Đỗ Thị Thanh Tuyền. Những buổi học lớp SE104.Q22 không chỉ mang đến cho chúng em nền tảng kiến thức vững chắc mà còn giúp nhóm học được cách tiếp cận vấn đề một cách logic, chuyên nghiệp và hiệu quả hơn. Chúng em xin gửi lời cảm ơn chân thành nhất đến cô vì đã luôn dành thời gian theo dõi, góp ý và truyền đạt những kinh nghiệm thực tiễn quý báu.</w:t>
      </w:r>
    </w:p>
    <w:p>
      <w:pPr>
        <w:widowControl w:val="0"/>
        <w:ind w:firstLine="567"/>
        <w:rPr>
          <w:rFonts w:hint="default" w:ascii="Times New Roman" w:hAnsi="Times New Roman" w:cs="Times New Roman"/>
          <w:sz w:val="28"/>
          <w:szCs w:val="28"/>
          <w:lang w:val="en-US"/>
        </w:rPr>
      </w:pPr>
      <w:r>
        <w:rPr>
          <w:rFonts w:ascii="Times New Roman" w:hAnsi="Times New Roman" w:cs="Times New Roman"/>
          <w:sz w:val="28"/>
          <w:szCs w:val="28"/>
        </w:rPr>
        <w:t>Ngoài những kiến thức tiếp thu từ giảng đường, nhóm cũng may mắn tìm được nhiều tài liệu hữu ích từ các trang web chuyên ngành uy tín. Những nguồn tham khảo này đã hỗ trợ nhóm bổ sung thêm ý tưởng, giải pháp kỹ thuật và hoàn thiện các chức năng của đề tài</w:t>
      </w:r>
      <w:r>
        <w:rPr>
          <w:rFonts w:hint="default" w:ascii="Times New Roman" w:hAnsi="Times New Roman" w:cs="Times New Roman"/>
          <w:sz w:val="28"/>
          <w:szCs w:val="28"/>
          <w:lang w:val="en-US"/>
        </w:rPr>
        <w:t>.</w:t>
      </w:r>
    </w:p>
    <w:p>
      <w:pPr>
        <w:widowControl w:val="0"/>
        <w:ind w:firstLine="567"/>
        <w:rPr>
          <w:rFonts w:ascii="Times New Roman" w:hAnsi="Times New Roman" w:cs="Times New Roman"/>
          <w:sz w:val="28"/>
          <w:szCs w:val="28"/>
        </w:rPr>
      </w:pPr>
      <w:r>
        <w:rPr>
          <w:rFonts w:ascii="Times New Roman" w:hAnsi="Times New Roman" w:cs="Times New Roman"/>
          <w:sz w:val="28"/>
          <w:szCs w:val="28"/>
        </w:rPr>
        <w:t>Nhận thức rõ ràng rằng thời gian thực hiện đồ án không nhiều, kết hợp với kinh nghiệm thực tế còn hạn chế của các thành viên, sản phẩm của nhóm vẫn còn tồn tại một số hạn chế và chưa thực sự hoàn hảo. Vì vậy, nhóm rất mong nhận được những góp ý thẳng thắn, chân thành từ quý thầy cô và người dùng để có thể cải thiện và nâng cao chất lượng đồ án trong thời gian tới.</w:t>
      </w:r>
    </w:p>
    <w:p>
      <w:pPr>
        <w:widowControl w:val="0"/>
        <w:ind w:firstLine="567"/>
        <w:rPr>
          <w:rFonts w:ascii="Times New Roman" w:hAnsi="Times New Roman" w:cs="Times New Roman"/>
          <w:sz w:val="28"/>
          <w:szCs w:val="28"/>
        </w:rPr>
      </w:pPr>
      <w:r>
        <w:rPr>
          <w:rFonts w:ascii="Times New Roman" w:hAnsi="Times New Roman" w:cs="Times New Roman"/>
          <w:sz w:val="28"/>
          <w:szCs w:val="28"/>
        </w:rPr>
        <w:t>Một lần nữa, nhóm xin bày tỏ lòng biết ơn sâu sắc đến cô Đỗ Thị Thanh Tuyền. Chúc cô luôn mạnh khỏe, hạnh phúc và tiếp tục có nhiều sức khỏe, nhiệt huyết để đồng hành cùng các thế hệ sinh viên trên con đường học tập và nghiên cứu.</w:t>
      </w:r>
    </w:p>
    <w:p>
      <w:pPr>
        <w:spacing w:before="0" w:after="200" w:line="276" w:lineRule="auto"/>
        <w:jc w:val="left"/>
        <w:rPr>
          <w:rFonts w:ascii="Times New Roman" w:hAnsi="Times New Roman" w:cs="Times New Roman"/>
          <w:sz w:val="28"/>
          <w:szCs w:val="28"/>
        </w:rPr>
      </w:pPr>
    </w:p>
    <w:p>
      <w:pPr>
        <w:spacing w:before="0" w:after="200" w:line="276" w:lineRule="auto"/>
        <w:jc w:val="left"/>
        <w:rPr>
          <w:rFonts w:ascii="Times New Roman" w:hAnsi="Times New Roman" w:cs="Times New Roman"/>
          <w:sz w:val="28"/>
          <w:szCs w:val="28"/>
        </w:rPr>
      </w:pPr>
    </w:p>
    <w:p>
      <w:pPr>
        <w:spacing w:before="0" w:after="200" w:line="276" w:lineRule="auto"/>
        <w:ind w:left="5040" w:firstLine="720"/>
        <w:jc w:val="left"/>
        <w:rPr>
          <w:rFonts w:ascii="Times New Roman" w:hAnsi="Times New Roman" w:cs="Times New Roman"/>
          <w:sz w:val="28"/>
          <w:szCs w:val="28"/>
        </w:rPr>
        <w:sectPr>
          <w:pgSz w:w="11906" w:h="16838"/>
          <w:pgMar w:top="1134" w:right="851" w:bottom="1134" w:left="1701" w:header="0" w:footer="0" w:gutter="0"/>
          <w:cols w:space="720" w:num="1"/>
        </w:sectPr>
      </w:pPr>
      <w:r>
        <w:rPr>
          <w:rFonts w:ascii="Times New Roman" w:hAnsi="Times New Roman" w:cs="Times New Roman"/>
          <w:sz w:val="28"/>
          <w:szCs w:val="28"/>
        </w:rPr>
        <w:t>Tập thể nhóm thực hiện đề tài.</w:t>
      </w:r>
    </w:p>
    <w:sdt>
      <w:sdtPr>
        <w:rPr>
          <w:rFonts w:ascii="SimSun" w:hAnsi="SimSun" w:eastAsia="SimSun" w:cs="Cambria"/>
          <w:sz w:val="21"/>
          <w:szCs w:val="26"/>
          <w:lang w:val="en" w:eastAsia="en-US" w:bidi="ar-SA"/>
        </w:rPr>
        <w:id w:val="147467382"/>
        <w15:color w:val="DBDBDB"/>
        <w:docPartObj>
          <w:docPartGallery w:val="Table of Contents"/>
          <w:docPartUnique/>
        </w:docPartObj>
      </w:sdtPr>
      <w:sdtEndPr>
        <w:rPr>
          <w:rFonts w:ascii="Times New Roman" w:hAnsi="Times New Roman" w:eastAsia="Cambria" w:cs="Times New Roman"/>
          <w:b/>
          <w:bCs/>
          <w:sz w:val="28"/>
          <w:szCs w:val="28"/>
          <w:lang w:val="en" w:eastAsia="en-US" w:bidi="ar-SA"/>
        </w:rPr>
      </w:sdtEndPr>
      <w:sdtContent>
        <w:p>
          <w:pPr>
            <w:spacing w:before="0" w:beforeLines="0" w:after="0" w:afterLines="0" w:line="240" w:lineRule="auto"/>
            <w:ind w:left="0" w:leftChars="0" w:right="0" w:rightChars="0" w:firstLine="0" w:firstLineChars="0"/>
            <w:jc w:val="center"/>
            <w:rPr>
              <w:rFonts w:hint="default"/>
              <w:lang w:val="en-US"/>
            </w:rPr>
          </w:pPr>
          <w:bookmarkStart w:id="0" w:name="_Toc1320"/>
          <w:r>
            <w:rPr>
              <w:rFonts w:hint="default" w:ascii="Times New Roman" w:hAnsi="Times New Roman" w:eastAsia="SimSun" w:cs="Times New Roman"/>
              <w:b/>
              <w:bCs/>
              <w:sz w:val="32"/>
              <w:szCs w:val="32"/>
              <w:lang w:val="en-US" w:eastAsia="en-US" w:bidi="ar-SA"/>
            </w:rPr>
            <w:t>MỤC LỤC</w:t>
          </w:r>
        </w:p>
        <w:p>
          <w:pPr>
            <w:pStyle w:val="58"/>
            <w:tabs>
              <w:tab w:val="right" w:leader="dot" w:pos="9354"/>
            </w:tabs>
            <w:rPr>
              <w:b/>
              <w:sz w:val="28"/>
              <w:szCs w:val="28"/>
            </w:rPr>
          </w:pPr>
          <w:r>
            <w:rPr>
              <w:rFonts w:ascii="Times New Roman" w:hAnsi="Times New Roman" w:cs="Times New Roman"/>
            </w:rPr>
            <w:fldChar w:fldCharType="begin"/>
          </w:r>
          <w:r>
            <w:rPr>
              <w:rFonts w:ascii="Times New Roman" w:hAnsi="Times New Roman" w:cs="Times New Roman"/>
            </w:rPr>
            <w:instrText xml:space="preserve">TOC \o "1-2" \h \u </w:instrText>
          </w:r>
          <w:r>
            <w:rPr>
              <w:rFonts w:ascii="Times New Roman" w:hAnsi="Times New Roman" w:cs="Times New Roman"/>
            </w:rPr>
            <w:fldChar w:fldCharType="separate"/>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_Toc20031 </w:instrText>
          </w:r>
          <w:r>
            <w:rPr>
              <w:rFonts w:ascii="Times New Roman" w:hAnsi="Times New Roman" w:cs="Times New Roman"/>
              <w:b/>
              <w:sz w:val="28"/>
              <w:szCs w:val="28"/>
            </w:rPr>
            <w:fldChar w:fldCharType="separate"/>
          </w:r>
          <w:r>
            <w:rPr>
              <w:rFonts w:ascii="Times New Roman" w:hAnsi="Times New Roman" w:cs="Times New Roman"/>
              <w:b/>
              <w:sz w:val="28"/>
              <w:szCs w:val="28"/>
            </w:rPr>
            <w:t>DANH MỤC BẢNG</w:t>
          </w:r>
          <w:r>
            <w:rPr>
              <w:b/>
              <w:sz w:val="28"/>
              <w:szCs w:val="28"/>
            </w:rPr>
            <w:tab/>
          </w:r>
          <w:r>
            <w:rPr>
              <w:b/>
              <w:sz w:val="28"/>
              <w:szCs w:val="28"/>
            </w:rPr>
            <w:fldChar w:fldCharType="begin"/>
          </w:r>
          <w:r>
            <w:rPr>
              <w:b/>
              <w:sz w:val="28"/>
              <w:szCs w:val="28"/>
            </w:rPr>
            <w:instrText xml:space="preserve"> PAGEREF _Toc20031 </w:instrText>
          </w:r>
          <w:r>
            <w:rPr>
              <w:b/>
              <w:sz w:val="28"/>
              <w:szCs w:val="28"/>
            </w:rPr>
            <w:fldChar w:fldCharType="separate"/>
          </w:r>
          <w:r>
            <w:rPr>
              <w:b/>
              <w:sz w:val="28"/>
              <w:szCs w:val="28"/>
            </w:rPr>
            <w:t>6</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_Toc1252 </w:instrText>
          </w:r>
          <w:r>
            <w:rPr>
              <w:rFonts w:ascii="Times New Roman" w:hAnsi="Times New Roman" w:cs="Times New Roman"/>
              <w:b/>
              <w:sz w:val="28"/>
              <w:szCs w:val="28"/>
            </w:rPr>
            <w:fldChar w:fldCharType="separate"/>
          </w:r>
          <w:r>
            <w:rPr>
              <w:rFonts w:ascii="Times New Roman" w:hAnsi="Times New Roman" w:cs="Times New Roman"/>
              <w:b/>
              <w:bCs/>
              <w:sz w:val="28"/>
              <w:szCs w:val="28"/>
            </w:rPr>
            <w:t>DANH MỤC SƠ ĐỒ</w:t>
          </w:r>
          <w:r>
            <w:rPr>
              <w:b/>
              <w:sz w:val="28"/>
              <w:szCs w:val="28"/>
            </w:rPr>
            <w:tab/>
          </w:r>
          <w:r>
            <w:rPr>
              <w:b/>
              <w:sz w:val="28"/>
              <w:szCs w:val="28"/>
            </w:rPr>
            <w:fldChar w:fldCharType="begin"/>
          </w:r>
          <w:r>
            <w:rPr>
              <w:b/>
              <w:sz w:val="28"/>
              <w:szCs w:val="28"/>
            </w:rPr>
            <w:instrText xml:space="preserve"> PAGEREF _Toc1252 </w:instrText>
          </w:r>
          <w:r>
            <w:rPr>
              <w:b/>
              <w:sz w:val="28"/>
              <w:szCs w:val="28"/>
            </w:rPr>
            <w:fldChar w:fldCharType="separate"/>
          </w:r>
          <w:r>
            <w:rPr>
              <w:b/>
              <w:sz w:val="28"/>
              <w:szCs w:val="28"/>
            </w:rPr>
            <w:t>8</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rFonts w:ascii="Times New Roman" w:hAnsi="Times New Roman" w:cs="Times New Roman"/>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_Toc11337 </w:instrText>
          </w:r>
          <w:r>
            <w:rPr>
              <w:rFonts w:ascii="Times New Roman" w:hAnsi="Times New Roman" w:cs="Times New Roman"/>
              <w:b/>
              <w:sz w:val="28"/>
              <w:szCs w:val="28"/>
            </w:rPr>
            <w:fldChar w:fldCharType="separate"/>
          </w:r>
          <w:r>
            <w:rPr>
              <w:rFonts w:ascii="Times New Roman" w:hAnsi="Times New Roman" w:cs="Times New Roman"/>
              <w:b/>
              <w:sz w:val="28"/>
              <w:szCs w:val="28"/>
            </w:rPr>
            <w:t>DANH MỤC TỪ VIẾT TẮT</w:t>
          </w:r>
          <w:r>
            <w:rPr>
              <w:b/>
              <w:sz w:val="28"/>
              <w:szCs w:val="28"/>
            </w:rPr>
            <w:tab/>
          </w:r>
          <w:r>
            <w:rPr>
              <w:b/>
              <w:sz w:val="28"/>
              <w:szCs w:val="28"/>
            </w:rPr>
            <w:fldChar w:fldCharType="begin"/>
          </w:r>
          <w:r>
            <w:rPr>
              <w:b/>
              <w:sz w:val="28"/>
              <w:szCs w:val="28"/>
            </w:rPr>
            <w:instrText xml:space="preserve"> PAGEREF _Toc11337 </w:instrText>
          </w:r>
          <w:r>
            <w:rPr>
              <w:b/>
              <w:sz w:val="28"/>
              <w:szCs w:val="28"/>
            </w:rPr>
            <w:fldChar w:fldCharType="separate"/>
          </w:r>
          <w:r>
            <w:rPr>
              <w:b/>
              <w:sz w:val="28"/>
              <w:szCs w:val="28"/>
            </w:rPr>
            <w:t>9</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_Toc21263 </w:instrText>
          </w:r>
          <w:r>
            <w:rPr>
              <w:rFonts w:ascii="Times New Roman" w:hAnsi="Times New Roman" w:cs="Times New Roman"/>
              <w:b/>
              <w:sz w:val="28"/>
              <w:szCs w:val="28"/>
            </w:rPr>
            <w:fldChar w:fldCharType="separate"/>
          </w:r>
          <w:r>
            <w:rPr>
              <w:rFonts w:ascii="Times New Roman" w:hAnsi="Times New Roman" w:cs="Times New Roman"/>
              <w:b/>
              <w:bCs/>
              <w:i w:val="0"/>
              <w:iCs w:val="0"/>
              <w:smallCaps w:val="0"/>
              <w:strike w:val="0"/>
              <w:sz w:val="28"/>
              <w:szCs w:val="28"/>
              <w:vertAlign w:val="baseline"/>
            </w:rPr>
            <w:t xml:space="preserve">CHƯƠNG 1. </w:t>
          </w:r>
          <w:r>
            <w:rPr>
              <w:rFonts w:ascii="Times New Roman" w:hAnsi="Times New Roman" w:cs="Times New Roman"/>
              <w:b/>
              <w:sz w:val="28"/>
              <w:szCs w:val="28"/>
            </w:rPr>
            <w:t>TỔNG QUAN VỀ ĐỀ TÀI</w:t>
          </w:r>
          <w:r>
            <w:rPr>
              <w:b/>
              <w:sz w:val="28"/>
              <w:szCs w:val="28"/>
            </w:rPr>
            <w:tab/>
          </w:r>
          <w:r>
            <w:rPr>
              <w:b/>
              <w:sz w:val="28"/>
              <w:szCs w:val="28"/>
            </w:rPr>
            <w:fldChar w:fldCharType="begin"/>
          </w:r>
          <w:r>
            <w:rPr>
              <w:b/>
              <w:sz w:val="28"/>
              <w:szCs w:val="28"/>
            </w:rPr>
            <w:instrText xml:space="preserve"> PAGEREF _Toc21263 </w:instrText>
          </w:r>
          <w:r>
            <w:rPr>
              <w:b/>
              <w:sz w:val="28"/>
              <w:szCs w:val="28"/>
            </w:rPr>
            <w:fldChar w:fldCharType="separate"/>
          </w:r>
          <w:r>
            <w:rPr>
              <w:b/>
              <w:sz w:val="28"/>
              <w:szCs w:val="28"/>
            </w:rPr>
            <w:t>10</w:t>
          </w:r>
          <w:r>
            <w:rPr>
              <w:b/>
              <w:sz w:val="28"/>
              <w:szCs w:val="28"/>
            </w:rPr>
            <w:fldChar w:fldCharType="end"/>
          </w:r>
          <w:r>
            <w:rPr>
              <w:rFonts w:ascii="Times New Roman" w:hAnsi="Times New Roman" w:cs="Times New Roman"/>
              <w:b/>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_Toc19209 </w:instrText>
          </w:r>
          <w:r>
            <w:rPr>
              <w:rFonts w:ascii="Times New Roman" w:hAnsi="Times New Roman" w:cs="Times New Roman"/>
              <w:sz w:val="28"/>
              <w:szCs w:val="28"/>
            </w:rPr>
            <w:fldChar w:fldCharType="separate"/>
          </w:r>
          <w:r>
            <w:rPr>
              <w:rFonts w:ascii="Times New Roman" w:hAnsi="Times New Roman" w:cs="Times New Roman"/>
              <w:sz w:val="28"/>
              <w:szCs w:val="28"/>
            </w:rPr>
            <w:t>1.1. Giới thiệu đề tài</w:t>
          </w:r>
          <w:r>
            <w:rPr>
              <w:sz w:val="28"/>
              <w:szCs w:val="28"/>
            </w:rPr>
            <w:tab/>
          </w:r>
          <w:r>
            <w:rPr>
              <w:sz w:val="28"/>
              <w:szCs w:val="28"/>
            </w:rPr>
            <w:fldChar w:fldCharType="begin"/>
          </w:r>
          <w:r>
            <w:rPr>
              <w:sz w:val="28"/>
              <w:szCs w:val="28"/>
            </w:rPr>
            <w:instrText xml:space="preserve"> PAGEREF _Toc19209 </w:instrText>
          </w:r>
          <w:r>
            <w:rPr>
              <w:sz w:val="28"/>
              <w:szCs w:val="28"/>
            </w:rPr>
            <w:fldChar w:fldCharType="separate"/>
          </w:r>
          <w:r>
            <w:rPr>
              <w:sz w:val="28"/>
              <w:szCs w:val="28"/>
            </w:rPr>
            <w:t>10</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_Toc5290 </w:instrText>
          </w:r>
          <w:r>
            <w:rPr>
              <w:rFonts w:ascii="Times New Roman" w:hAnsi="Times New Roman" w:cs="Times New Roman"/>
              <w:sz w:val="28"/>
              <w:szCs w:val="28"/>
            </w:rPr>
            <w:fldChar w:fldCharType="separate"/>
          </w:r>
          <w:r>
            <w:rPr>
              <w:rFonts w:ascii="Times New Roman" w:hAnsi="Times New Roman" w:cs="Times New Roman"/>
              <w:sz w:val="28"/>
              <w:szCs w:val="28"/>
            </w:rPr>
            <w:t>1.1.1. Mục đích nghiên cứu</w:t>
          </w:r>
          <w:r>
            <w:rPr>
              <w:sz w:val="28"/>
              <w:szCs w:val="28"/>
            </w:rPr>
            <w:tab/>
          </w:r>
          <w:r>
            <w:rPr>
              <w:sz w:val="28"/>
              <w:szCs w:val="28"/>
            </w:rPr>
            <w:fldChar w:fldCharType="begin"/>
          </w:r>
          <w:r>
            <w:rPr>
              <w:sz w:val="28"/>
              <w:szCs w:val="28"/>
            </w:rPr>
            <w:instrText xml:space="preserve"> PAGEREF _Toc5290 </w:instrText>
          </w:r>
          <w:r>
            <w:rPr>
              <w:sz w:val="28"/>
              <w:szCs w:val="28"/>
            </w:rPr>
            <w:fldChar w:fldCharType="separate"/>
          </w:r>
          <w:r>
            <w:rPr>
              <w:sz w:val="28"/>
              <w:szCs w:val="28"/>
            </w:rPr>
            <w:t>10</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_Toc32715 </w:instrText>
          </w:r>
          <w:r>
            <w:rPr>
              <w:rFonts w:ascii="Times New Roman" w:hAnsi="Times New Roman" w:cs="Times New Roman"/>
              <w:sz w:val="28"/>
              <w:szCs w:val="28"/>
            </w:rPr>
            <w:fldChar w:fldCharType="separate"/>
          </w:r>
          <w:r>
            <w:rPr>
              <w:rFonts w:ascii="Times New Roman" w:hAnsi="Times New Roman" w:cs="Times New Roman"/>
              <w:sz w:val="28"/>
              <w:szCs w:val="28"/>
            </w:rPr>
            <w:t>1.1.2. Đối tượng nghiên cứu và phạm vi áp dụng</w:t>
          </w:r>
          <w:r>
            <w:rPr>
              <w:sz w:val="28"/>
              <w:szCs w:val="28"/>
            </w:rPr>
            <w:tab/>
          </w:r>
          <w:r>
            <w:rPr>
              <w:sz w:val="28"/>
              <w:szCs w:val="28"/>
            </w:rPr>
            <w:fldChar w:fldCharType="begin"/>
          </w:r>
          <w:r>
            <w:rPr>
              <w:sz w:val="28"/>
              <w:szCs w:val="28"/>
            </w:rPr>
            <w:instrText xml:space="preserve"> PAGEREF _Toc32715 </w:instrText>
          </w:r>
          <w:r>
            <w:rPr>
              <w:sz w:val="28"/>
              <w:szCs w:val="28"/>
            </w:rPr>
            <w:fldChar w:fldCharType="separate"/>
          </w:r>
          <w:r>
            <w:rPr>
              <w:sz w:val="28"/>
              <w:szCs w:val="28"/>
            </w:rPr>
            <w:t>10</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_Toc4178 </w:instrText>
          </w:r>
          <w:r>
            <w:rPr>
              <w:rFonts w:ascii="Times New Roman" w:hAnsi="Times New Roman" w:cs="Times New Roman"/>
              <w:sz w:val="28"/>
              <w:szCs w:val="28"/>
            </w:rPr>
            <w:fldChar w:fldCharType="separate"/>
          </w:r>
          <w:r>
            <w:rPr>
              <w:rFonts w:ascii="Times New Roman" w:hAnsi="Times New Roman" w:cs="Times New Roman"/>
              <w:sz w:val="28"/>
              <w:szCs w:val="28"/>
            </w:rPr>
            <w:t>1.2. Quy trình nghiên cứu và triển khai</w:t>
          </w:r>
          <w:r>
            <w:rPr>
              <w:sz w:val="28"/>
              <w:szCs w:val="28"/>
            </w:rPr>
            <w:tab/>
          </w:r>
          <w:r>
            <w:rPr>
              <w:sz w:val="28"/>
              <w:szCs w:val="28"/>
            </w:rPr>
            <w:fldChar w:fldCharType="begin"/>
          </w:r>
          <w:r>
            <w:rPr>
              <w:sz w:val="28"/>
              <w:szCs w:val="28"/>
            </w:rPr>
            <w:instrText xml:space="preserve"> PAGEREF _Toc4178 </w:instrText>
          </w:r>
          <w:r>
            <w:rPr>
              <w:sz w:val="28"/>
              <w:szCs w:val="28"/>
            </w:rPr>
            <w:fldChar w:fldCharType="separate"/>
          </w:r>
          <w:r>
            <w:rPr>
              <w:sz w:val="28"/>
              <w:szCs w:val="28"/>
            </w:rPr>
            <w:t>11</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_Toc11051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1.2.1. </w:t>
          </w:r>
          <w:r>
            <w:rPr>
              <w:rFonts w:ascii="Times New Roman" w:hAnsi="Times New Roman" w:cs="Times New Roman"/>
              <w:bCs/>
              <w:sz w:val="28"/>
              <w:szCs w:val="28"/>
            </w:rPr>
            <w:t>Các giai đoạn thực hiện đề tài</w:t>
          </w:r>
          <w:r>
            <w:rPr>
              <w:sz w:val="28"/>
              <w:szCs w:val="28"/>
            </w:rPr>
            <w:tab/>
          </w:r>
          <w:r>
            <w:rPr>
              <w:sz w:val="28"/>
              <w:szCs w:val="28"/>
            </w:rPr>
            <w:fldChar w:fldCharType="begin"/>
          </w:r>
          <w:r>
            <w:rPr>
              <w:sz w:val="28"/>
              <w:szCs w:val="28"/>
            </w:rPr>
            <w:instrText xml:space="preserve"> PAGEREF _Toc11051 </w:instrText>
          </w:r>
          <w:r>
            <w:rPr>
              <w:sz w:val="28"/>
              <w:szCs w:val="28"/>
            </w:rPr>
            <w:fldChar w:fldCharType="separate"/>
          </w:r>
          <w:r>
            <w:rPr>
              <w:sz w:val="28"/>
              <w:szCs w:val="28"/>
            </w:rPr>
            <w:t>11</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_Toc28355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1.2.2. </w:t>
          </w:r>
          <w:r>
            <w:rPr>
              <w:rFonts w:ascii="Times New Roman" w:hAnsi="Times New Roman" w:cs="Times New Roman"/>
              <w:bCs/>
              <w:sz w:val="28"/>
              <w:szCs w:val="28"/>
            </w:rPr>
            <w:t>Công cụ thực hiện</w:t>
          </w:r>
          <w:r>
            <w:rPr>
              <w:sz w:val="28"/>
              <w:szCs w:val="28"/>
            </w:rPr>
            <w:tab/>
          </w:r>
          <w:r>
            <w:rPr>
              <w:sz w:val="28"/>
              <w:szCs w:val="28"/>
            </w:rPr>
            <w:fldChar w:fldCharType="begin"/>
          </w:r>
          <w:r>
            <w:rPr>
              <w:sz w:val="28"/>
              <w:szCs w:val="28"/>
            </w:rPr>
            <w:instrText xml:space="preserve"> PAGEREF _Toc28355 </w:instrText>
          </w:r>
          <w:r>
            <w:rPr>
              <w:sz w:val="28"/>
              <w:szCs w:val="28"/>
            </w:rPr>
            <w:fldChar w:fldCharType="separate"/>
          </w:r>
          <w:r>
            <w:rPr>
              <w:sz w:val="28"/>
              <w:szCs w:val="28"/>
            </w:rPr>
            <w:t>11</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_Toc15175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1.2.3. </w:t>
          </w:r>
          <w:r>
            <w:rPr>
              <w:rFonts w:ascii="Times New Roman" w:hAnsi="Times New Roman" w:cs="Times New Roman"/>
              <w:bCs/>
              <w:sz w:val="28"/>
              <w:szCs w:val="28"/>
            </w:rPr>
            <w:t>Kế hoạch phát triển đề tài</w:t>
          </w:r>
          <w:r>
            <w:rPr>
              <w:sz w:val="28"/>
              <w:szCs w:val="28"/>
            </w:rPr>
            <w:tab/>
          </w:r>
          <w:r>
            <w:rPr>
              <w:sz w:val="28"/>
              <w:szCs w:val="28"/>
            </w:rPr>
            <w:fldChar w:fldCharType="begin"/>
          </w:r>
          <w:r>
            <w:rPr>
              <w:sz w:val="28"/>
              <w:szCs w:val="28"/>
            </w:rPr>
            <w:instrText xml:space="preserve"> PAGEREF _Toc15175 </w:instrText>
          </w:r>
          <w:r>
            <w:rPr>
              <w:sz w:val="28"/>
              <w:szCs w:val="28"/>
            </w:rPr>
            <w:fldChar w:fldCharType="separate"/>
          </w:r>
          <w:r>
            <w:rPr>
              <w:sz w:val="28"/>
              <w:szCs w:val="28"/>
            </w:rPr>
            <w:t>11</w:t>
          </w:r>
          <w:r>
            <w:rPr>
              <w:sz w:val="28"/>
              <w:szCs w:val="28"/>
            </w:rPr>
            <w:fldChar w:fldCharType="end"/>
          </w:r>
          <w:r>
            <w:rPr>
              <w:rFonts w:ascii="Times New Roman" w:hAnsi="Times New Roman" w:cs="Times New Roman"/>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_Toc21701 </w:instrText>
          </w:r>
          <w:r>
            <w:rPr>
              <w:rFonts w:ascii="Times New Roman" w:hAnsi="Times New Roman" w:cs="Times New Roman"/>
              <w:b/>
              <w:sz w:val="28"/>
              <w:szCs w:val="28"/>
            </w:rPr>
            <w:fldChar w:fldCharType="separate"/>
          </w:r>
          <w:r>
            <w:rPr>
              <w:rFonts w:ascii="Times New Roman" w:hAnsi="Times New Roman" w:cs="Times New Roman"/>
              <w:b/>
              <w:bCs/>
              <w:i w:val="0"/>
              <w:iCs w:val="0"/>
              <w:smallCaps w:val="0"/>
              <w:strike w:val="0"/>
              <w:sz w:val="28"/>
              <w:szCs w:val="28"/>
              <w:vertAlign w:val="baseline"/>
            </w:rPr>
            <w:t xml:space="preserve">CHƯƠNG 2. </w:t>
          </w:r>
          <w:r>
            <w:rPr>
              <w:rFonts w:ascii="Times New Roman" w:hAnsi="Times New Roman" w:cs="Times New Roman"/>
              <w:b/>
              <w:sz w:val="28"/>
              <w:szCs w:val="28"/>
            </w:rPr>
            <w:t>XÁC ĐỊNH VÀ MÔ HÌNH HÓA YÊU CẦU PHẦN MỀM</w:t>
          </w:r>
          <w:r>
            <w:rPr>
              <w:b/>
              <w:sz w:val="28"/>
              <w:szCs w:val="28"/>
            </w:rPr>
            <w:tab/>
          </w:r>
          <w:r>
            <w:rPr>
              <w:b/>
              <w:sz w:val="28"/>
              <w:szCs w:val="28"/>
            </w:rPr>
            <w:fldChar w:fldCharType="begin"/>
          </w:r>
          <w:r>
            <w:rPr>
              <w:b/>
              <w:sz w:val="28"/>
              <w:szCs w:val="28"/>
            </w:rPr>
            <w:instrText xml:space="preserve"> PAGEREF _Toc21701 </w:instrText>
          </w:r>
          <w:r>
            <w:rPr>
              <w:b/>
              <w:sz w:val="28"/>
              <w:szCs w:val="28"/>
            </w:rPr>
            <w:fldChar w:fldCharType="separate"/>
          </w:r>
          <w:r>
            <w:rPr>
              <w:b/>
              <w:sz w:val="28"/>
              <w:szCs w:val="28"/>
            </w:rPr>
            <w:t>13</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_Toc31836 </w:instrText>
          </w:r>
          <w:r>
            <w:rPr>
              <w:rFonts w:ascii="Times New Roman" w:hAnsi="Times New Roman" w:cs="Times New Roman"/>
              <w:b/>
              <w:sz w:val="28"/>
              <w:szCs w:val="28"/>
            </w:rPr>
            <w:fldChar w:fldCharType="separate"/>
          </w:r>
          <w:r>
            <w:rPr>
              <w:rFonts w:ascii="Times New Roman" w:hAnsi="Times New Roman" w:cs="Times New Roman"/>
              <w:b/>
              <w:bCs/>
              <w:sz w:val="28"/>
              <w:szCs w:val="28"/>
            </w:rPr>
            <w:t>2.1. Xác định yêu cầu</w:t>
          </w:r>
          <w:r>
            <w:rPr>
              <w:b/>
              <w:sz w:val="28"/>
              <w:szCs w:val="28"/>
            </w:rPr>
            <w:tab/>
          </w:r>
          <w:r>
            <w:rPr>
              <w:b/>
              <w:sz w:val="28"/>
              <w:szCs w:val="28"/>
            </w:rPr>
            <w:fldChar w:fldCharType="begin"/>
          </w:r>
          <w:r>
            <w:rPr>
              <w:b/>
              <w:sz w:val="28"/>
              <w:szCs w:val="28"/>
            </w:rPr>
            <w:instrText xml:space="preserve"> PAGEREF _Toc31836 </w:instrText>
          </w:r>
          <w:r>
            <w:rPr>
              <w:b/>
              <w:sz w:val="28"/>
              <w:szCs w:val="28"/>
            </w:rPr>
            <w:fldChar w:fldCharType="separate"/>
          </w:r>
          <w:r>
            <w:rPr>
              <w:b/>
              <w:sz w:val="28"/>
              <w:szCs w:val="28"/>
            </w:rPr>
            <w:t>13</w:t>
          </w:r>
          <w:r>
            <w:rPr>
              <w:b/>
              <w:sz w:val="28"/>
              <w:szCs w:val="28"/>
            </w:rPr>
            <w:fldChar w:fldCharType="end"/>
          </w:r>
          <w:r>
            <w:rPr>
              <w:rFonts w:ascii="Times New Roman" w:hAnsi="Times New Roman" w:cs="Times New Roman"/>
              <w:b/>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_Toc5589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2.1.1. </w:t>
          </w:r>
          <w:r>
            <w:rPr>
              <w:rFonts w:ascii="Times New Roman" w:hAnsi="Times New Roman" w:cs="Times New Roman"/>
              <w:bCs/>
              <w:sz w:val="28"/>
              <w:szCs w:val="28"/>
            </w:rPr>
            <w:t>Yêu cầu nghiệp vụ</w:t>
          </w:r>
          <w:r>
            <w:rPr>
              <w:sz w:val="28"/>
              <w:szCs w:val="28"/>
            </w:rPr>
            <w:tab/>
          </w:r>
          <w:r>
            <w:rPr>
              <w:sz w:val="28"/>
              <w:szCs w:val="28"/>
            </w:rPr>
            <w:fldChar w:fldCharType="begin"/>
          </w:r>
          <w:r>
            <w:rPr>
              <w:sz w:val="28"/>
              <w:szCs w:val="28"/>
            </w:rPr>
            <w:instrText xml:space="preserve"> PAGEREF _Toc5589 </w:instrText>
          </w:r>
          <w:r>
            <w:rPr>
              <w:sz w:val="28"/>
              <w:szCs w:val="28"/>
            </w:rPr>
            <w:fldChar w:fldCharType="separate"/>
          </w:r>
          <w:r>
            <w:rPr>
              <w:sz w:val="28"/>
              <w:szCs w:val="28"/>
            </w:rPr>
            <w:t>13</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_Toc4957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2.1.2. </w:t>
          </w:r>
          <w:r>
            <w:rPr>
              <w:rFonts w:ascii="Times New Roman" w:hAnsi="Times New Roman" w:cs="Times New Roman"/>
              <w:bCs/>
              <w:sz w:val="28"/>
              <w:szCs w:val="28"/>
            </w:rPr>
            <w:t>Danh sách các biểu mẫu và quy định</w:t>
          </w:r>
          <w:r>
            <w:rPr>
              <w:sz w:val="28"/>
              <w:szCs w:val="28"/>
            </w:rPr>
            <w:tab/>
          </w:r>
          <w:r>
            <w:rPr>
              <w:sz w:val="28"/>
              <w:szCs w:val="28"/>
            </w:rPr>
            <w:fldChar w:fldCharType="begin"/>
          </w:r>
          <w:r>
            <w:rPr>
              <w:sz w:val="28"/>
              <w:szCs w:val="28"/>
            </w:rPr>
            <w:instrText xml:space="preserve"> PAGEREF _Toc4957 </w:instrText>
          </w:r>
          <w:r>
            <w:rPr>
              <w:sz w:val="28"/>
              <w:szCs w:val="28"/>
            </w:rPr>
            <w:fldChar w:fldCharType="separate"/>
          </w:r>
          <w:r>
            <w:rPr>
              <w:sz w:val="28"/>
              <w:szCs w:val="28"/>
            </w:rPr>
            <w:t>13</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_Toc3291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2.1.3. </w:t>
          </w:r>
          <w:r>
            <w:rPr>
              <w:rFonts w:ascii="Times New Roman" w:hAnsi="Times New Roman" w:cs="Times New Roman"/>
              <w:bCs/>
              <w:sz w:val="28"/>
              <w:szCs w:val="28"/>
            </w:rPr>
            <w:t>Yêu cầu tiến hóa</w:t>
          </w:r>
          <w:r>
            <w:rPr>
              <w:sz w:val="28"/>
              <w:szCs w:val="28"/>
            </w:rPr>
            <w:tab/>
          </w:r>
          <w:r>
            <w:rPr>
              <w:sz w:val="28"/>
              <w:szCs w:val="28"/>
            </w:rPr>
            <w:fldChar w:fldCharType="begin"/>
          </w:r>
          <w:r>
            <w:rPr>
              <w:sz w:val="28"/>
              <w:szCs w:val="28"/>
            </w:rPr>
            <w:instrText xml:space="preserve"> PAGEREF _Toc3291 </w:instrText>
          </w:r>
          <w:r>
            <w:rPr>
              <w:sz w:val="28"/>
              <w:szCs w:val="28"/>
            </w:rPr>
            <w:fldChar w:fldCharType="separate"/>
          </w:r>
          <w:r>
            <w:rPr>
              <w:sz w:val="28"/>
              <w:szCs w:val="28"/>
            </w:rPr>
            <w:t>15</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_Toc6734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2.1.4. </w:t>
          </w:r>
          <w:r>
            <w:rPr>
              <w:rFonts w:ascii="Times New Roman" w:hAnsi="Times New Roman" w:cs="Times New Roman"/>
              <w:bCs/>
              <w:sz w:val="28"/>
              <w:szCs w:val="28"/>
            </w:rPr>
            <w:t>Yêu cầu hiệu quả</w:t>
          </w:r>
          <w:r>
            <w:rPr>
              <w:sz w:val="28"/>
              <w:szCs w:val="28"/>
            </w:rPr>
            <w:tab/>
          </w:r>
          <w:r>
            <w:rPr>
              <w:sz w:val="28"/>
              <w:szCs w:val="28"/>
            </w:rPr>
            <w:fldChar w:fldCharType="begin"/>
          </w:r>
          <w:r>
            <w:rPr>
              <w:sz w:val="28"/>
              <w:szCs w:val="28"/>
            </w:rPr>
            <w:instrText xml:space="preserve"> PAGEREF _Toc6734 </w:instrText>
          </w:r>
          <w:r>
            <w:rPr>
              <w:sz w:val="28"/>
              <w:szCs w:val="28"/>
            </w:rPr>
            <w:fldChar w:fldCharType="separate"/>
          </w:r>
          <w:r>
            <w:rPr>
              <w:sz w:val="28"/>
              <w:szCs w:val="28"/>
            </w:rPr>
            <w:t>16</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_Toc21406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2.1.5. </w:t>
          </w:r>
          <w:r>
            <w:rPr>
              <w:rFonts w:ascii="Times New Roman" w:hAnsi="Times New Roman" w:cs="Times New Roman"/>
              <w:bCs/>
              <w:sz w:val="28"/>
              <w:szCs w:val="28"/>
            </w:rPr>
            <w:t>Yêu cầu tiện dụng</w:t>
          </w:r>
          <w:r>
            <w:rPr>
              <w:sz w:val="28"/>
              <w:szCs w:val="28"/>
            </w:rPr>
            <w:tab/>
          </w:r>
          <w:r>
            <w:rPr>
              <w:sz w:val="28"/>
              <w:szCs w:val="28"/>
            </w:rPr>
            <w:fldChar w:fldCharType="begin"/>
          </w:r>
          <w:r>
            <w:rPr>
              <w:sz w:val="28"/>
              <w:szCs w:val="28"/>
            </w:rPr>
            <w:instrText xml:space="preserve"> PAGEREF _Toc21406 </w:instrText>
          </w:r>
          <w:r>
            <w:rPr>
              <w:sz w:val="28"/>
              <w:szCs w:val="28"/>
            </w:rPr>
            <w:fldChar w:fldCharType="separate"/>
          </w:r>
          <w:r>
            <w:rPr>
              <w:sz w:val="28"/>
              <w:szCs w:val="28"/>
            </w:rPr>
            <w:t>17</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_Toc21605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2.1.6. </w:t>
          </w:r>
          <w:r>
            <w:rPr>
              <w:rFonts w:ascii="Times New Roman" w:hAnsi="Times New Roman" w:cs="Times New Roman"/>
              <w:bCs/>
              <w:sz w:val="28"/>
              <w:szCs w:val="28"/>
            </w:rPr>
            <w:t>Yêu cầu tương thích</w:t>
          </w:r>
          <w:r>
            <w:rPr>
              <w:sz w:val="28"/>
              <w:szCs w:val="28"/>
            </w:rPr>
            <w:tab/>
          </w:r>
          <w:r>
            <w:rPr>
              <w:sz w:val="28"/>
              <w:szCs w:val="28"/>
            </w:rPr>
            <w:fldChar w:fldCharType="begin"/>
          </w:r>
          <w:r>
            <w:rPr>
              <w:sz w:val="28"/>
              <w:szCs w:val="28"/>
            </w:rPr>
            <w:instrText xml:space="preserve"> PAGEREF _Toc21605 </w:instrText>
          </w:r>
          <w:r>
            <w:rPr>
              <w:sz w:val="28"/>
              <w:szCs w:val="28"/>
            </w:rPr>
            <w:fldChar w:fldCharType="separate"/>
          </w:r>
          <w:r>
            <w:rPr>
              <w:sz w:val="28"/>
              <w:szCs w:val="28"/>
            </w:rPr>
            <w:t>18</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_Toc5852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2.1.7. </w:t>
          </w:r>
          <w:r>
            <w:rPr>
              <w:rFonts w:ascii="Times New Roman" w:hAnsi="Times New Roman" w:cs="Times New Roman"/>
              <w:bCs/>
              <w:sz w:val="28"/>
              <w:szCs w:val="28"/>
            </w:rPr>
            <w:t>Yêu cầu bảo mật</w:t>
          </w:r>
          <w:r>
            <w:rPr>
              <w:sz w:val="28"/>
              <w:szCs w:val="28"/>
            </w:rPr>
            <w:tab/>
          </w:r>
          <w:r>
            <w:rPr>
              <w:sz w:val="28"/>
              <w:szCs w:val="28"/>
            </w:rPr>
            <w:fldChar w:fldCharType="begin"/>
          </w:r>
          <w:r>
            <w:rPr>
              <w:sz w:val="28"/>
              <w:szCs w:val="28"/>
            </w:rPr>
            <w:instrText xml:space="preserve"> PAGEREF _Toc5852 </w:instrText>
          </w:r>
          <w:r>
            <w:rPr>
              <w:sz w:val="28"/>
              <w:szCs w:val="28"/>
            </w:rPr>
            <w:fldChar w:fldCharType="separate"/>
          </w:r>
          <w:r>
            <w:rPr>
              <w:sz w:val="28"/>
              <w:szCs w:val="28"/>
            </w:rPr>
            <w:t>18</w:t>
          </w:r>
          <w:r>
            <w:rPr>
              <w:sz w:val="28"/>
              <w:szCs w:val="28"/>
            </w:rPr>
            <w:fldChar w:fldCharType="end"/>
          </w:r>
          <w:r>
            <w:rPr>
              <w:rFonts w:ascii="Times New Roman" w:hAnsi="Times New Roman" w:cs="Times New Roman"/>
              <w:sz w:val="28"/>
              <w:szCs w:val="28"/>
            </w:rPr>
            <w:fldChar w:fldCharType="end"/>
          </w:r>
        </w:p>
        <w:p>
          <w:pPr>
            <w:pStyle w:val="58"/>
            <w:tabs>
              <w:tab w:val="right" w:leader="dot" w:pos="9354"/>
            </w:tabs>
            <w:rPr>
              <w:rFonts w:ascii="Times New Roman" w:hAnsi="Times New Roman" w:cs="Times New Roman"/>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_Toc24639 </w:instrText>
          </w:r>
          <w:r>
            <w:rPr>
              <w:rFonts w:ascii="Times New Roman" w:hAnsi="Times New Roman" w:cs="Times New Roman"/>
              <w:b/>
              <w:sz w:val="28"/>
              <w:szCs w:val="28"/>
            </w:rPr>
            <w:fldChar w:fldCharType="separate"/>
          </w:r>
          <w:r>
            <w:rPr>
              <w:rFonts w:ascii="Times New Roman" w:hAnsi="Times New Roman" w:cs="Times New Roman"/>
              <w:b/>
              <w:bCs/>
              <w:sz w:val="28"/>
              <w:szCs w:val="28"/>
            </w:rPr>
            <w:t>2.2. Mô hình hóa yêu cầu phần mềm</w:t>
          </w:r>
          <w:r>
            <w:rPr>
              <w:b/>
              <w:sz w:val="28"/>
              <w:szCs w:val="28"/>
            </w:rPr>
            <w:tab/>
          </w:r>
          <w:r>
            <w:rPr>
              <w:b/>
              <w:sz w:val="28"/>
              <w:szCs w:val="28"/>
            </w:rPr>
            <w:fldChar w:fldCharType="begin"/>
          </w:r>
          <w:r>
            <w:rPr>
              <w:b/>
              <w:sz w:val="28"/>
              <w:szCs w:val="28"/>
            </w:rPr>
            <w:instrText xml:space="preserve"> PAGEREF _Toc24639 </w:instrText>
          </w:r>
          <w:r>
            <w:rPr>
              <w:b/>
              <w:sz w:val="28"/>
              <w:szCs w:val="28"/>
            </w:rPr>
            <w:fldChar w:fldCharType="separate"/>
          </w:r>
          <w:r>
            <w:rPr>
              <w:b/>
              <w:sz w:val="28"/>
              <w:szCs w:val="28"/>
            </w:rPr>
            <w:t>19</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_Toc29749 </w:instrText>
          </w:r>
          <w:r>
            <w:rPr>
              <w:rFonts w:ascii="Times New Roman" w:hAnsi="Times New Roman" w:cs="Times New Roman"/>
              <w:b/>
              <w:sz w:val="28"/>
              <w:szCs w:val="28"/>
            </w:rPr>
            <w:fldChar w:fldCharType="separate"/>
          </w:r>
          <w:r>
            <w:rPr>
              <w:rFonts w:ascii="Times New Roman" w:hAnsi="Times New Roman" w:cs="Times New Roman"/>
              <w:b/>
              <w:bCs/>
              <w:i w:val="0"/>
              <w:iCs w:val="0"/>
              <w:smallCaps w:val="0"/>
              <w:strike w:val="0"/>
              <w:sz w:val="28"/>
              <w:szCs w:val="28"/>
              <w:vertAlign w:val="baseline"/>
            </w:rPr>
            <w:t xml:space="preserve">CHƯƠNG 3. </w:t>
          </w:r>
          <w:r>
            <w:rPr>
              <w:rFonts w:ascii="Times New Roman" w:hAnsi="Times New Roman" w:cs="Times New Roman"/>
              <w:b/>
              <w:sz w:val="28"/>
              <w:szCs w:val="28"/>
            </w:rPr>
            <w:t>THIẾT KẾ HỆ THỐNG</w:t>
          </w:r>
          <w:r>
            <w:rPr>
              <w:b/>
              <w:sz w:val="28"/>
              <w:szCs w:val="28"/>
            </w:rPr>
            <w:tab/>
          </w:r>
          <w:r>
            <w:rPr>
              <w:b/>
              <w:sz w:val="28"/>
              <w:szCs w:val="28"/>
            </w:rPr>
            <w:fldChar w:fldCharType="begin"/>
          </w:r>
          <w:r>
            <w:rPr>
              <w:b/>
              <w:sz w:val="28"/>
              <w:szCs w:val="28"/>
            </w:rPr>
            <w:instrText xml:space="preserve"> PAGEREF _Toc29749 </w:instrText>
          </w:r>
          <w:r>
            <w:rPr>
              <w:b/>
              <w:sz w:val="28"/>
              <w:szCs w:val="28"/>
            </w:rPr>
            <w:fldChar w:fldCharType="separate"/>
          </w:r>
          <w:r>
            <w:rPr>
              <w:b/>
              <w:sz w:val="28"/>
              <w:szCs w:val="28"/>
            </w:rPr>
            <w:t>32</w:t>
          </w:r>
          <w:r>
            <w:rPr>
              <w:b/>
              <w:sz w:val="28"/>
              <w:szCs w:val="28"/>
            </w:rPr>
            <w:fldChar w:fldCharType="end"/>
          </w:r>
          <w:r>
            <w:rPr>
              <w:rFonts w:ascii="Times New Roman" w:hAnsi="Times New Roman" w:cs="Times New Roman"/>
              <w:b/>
              <w:sz w:val="28"/>
              <w:szCs w:val="28"/>
            </w:rPr>
            <w:fldChar w:fldCharType="end"/>
          </w:r>
        </w:p>
        <w:p>
          <w:pPr>
            <w:pStyle w:val="58"/>
            <w:tabs>
              <w:tab w:val="right" w:pos="2400"/>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_Toc16551 </w:instrText>
          </w:r>
          <w:r>
            <w:rPr>
              <w:rFonts w:ascii="Times New Roman" w:hAnsi="Times New Roman" w:cs="Times New Roman"/>
              <w:b/>
              <w:sz w:val="28"/>
              <w:szCs w:val="28"/>
            </w:rPr>
            <w:fldChar w:fldCharType="separate"/>
          </w:r>
          <w:r>
            <w:rPr>
              <w:rFonts w:ascii="Times New Roman" w:hAnsi="Times New Roman" w:cs="Times New Roman"/>
              <w:b/>
              <w:sz w:val="28"/>
              <w:szCs w:val="28"/>
            </w:rPr>
            <w:t>3.1</w:t>
          </w:r>
          <w:r>
            <w:rPr>
              <w:rFonts w:ascii="Times New Roman" w:hAnsi="Times New Roman" w:cs="Times New Roman"/>
              <w:b/>
              <w:bCs w:val="0"/>
              <w:sz w:val="28"/>
              <w:szCs w:val="28"/>
            </w:rPr>
            <w:tab/>
          </w:r>
          <w:r>
            <w:rPr>
              <w:rFonts w:ascii="Times New Roman" w:hAnsi="Times New Roman" w:cs="Times New Roman"/>
              <w:b/>
              <w:sz w:val="28"/>
              <w:szCs w:val="28"/>
            </w:rPr>
            <w:t>Xác định Kiến trúc Hệ thống</w:t>
          </w:r>
          <w:r>
            <w:rPr>
              <w:b/>
              <w:sz w:val="28"/>
              <w:szCs w:val="28"/>
            </w:rPr>
            <w:tab/>
          </w:r>
          <w:r>
            <w:rPr>
              <w:b/>
              <w:sz w:val="28"/>
              <w:szCs w:val="28"/>
            </w:rPr>
            <w:fldChar w:fldCharType="begin"/>
          </w:r>
          <w:r>
            <w:rPr>
              <w:b/>
              <w:sz w:val="28"/>
              <w:szCs w:val="28"/>
            </w:rPr>
            <w:instrText xml:space="preserve"> PAGEREF _Toc16551 </w:instrText>
          </w:r>
          <w:r>
            <w:rPr>
              <w:b/>
              <w:sz w:val="28"/>
              <w:szCs w:val="28"/>
            </w:rPr>
            <w:fldChar w:fldCharType="separate"/>
          </w:r>
          <w:r>
            <w:rPr>
              <w:b/>
              <w:sz w:val="28"/>
              <w:szCs w:val="28"/>
            </w:rPr>
            <w:t>32</w:t>
          </w:r>
          <w:r>
            <w:rPr>
              <w:b/>
              <w:sz w:val="28"/>
              <w:szCs w:val="28"/>
            </w:rPr>
            <w:fldChar w:fldCharType="end"/>
          </w:r>
          <w:r>
            <w:rPr>
              <w:rFonts w:ascii="Times New Roman" w:hAnsi="Times New Roman" w:cs="Times New Roman"/>
              <w:b/>
              <w:sz w:val="28"/>
              <w:szCs w:val="28"/>
            </w:rPr>
            <w:fldChar w:fldCharType="end"/>
          </w:r>
        </w:p>
        <w:p>
          <w:pPr>
            <w:pStyle w:val="58"/>
            <w:tabs>
              <w:tab w:val="right" w:pos="2400"/>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_Toc6347 </w:instrText>
          </w:r>
          <w:r>
            <w:rPr>
              <w:rFonts w:ascii="Times New Roman" w:hAnsi="Times New Roman" w:cs="Times New Roman"/>
              <w:b/>
              <w:sz w:val="28"/>
              <w:szCs w:val="28"/>
            </w:rPr>
            <w:fldChar w:fldCharType="separate"/>
          </w:r>
          <w:r>
            <w:rPr>
              <w:rFonts w:ascii="Times New Roman" w:hAnsi="Times New Roman" w:cs="Times New Roman"/>
              <w:b/>
              <w:sz w:val="28"/>
              <w:szCs w:val="28"/>
            </w:rPr>
            <w:t>3.2</w:t>
          </w:r>
          <w:r>
            <w:rPr>
              <w:rFonts w:ascii="Times New Roman" w:hAnsi="Times New Roman" w:cs="Times New Roman"/>
              <w:b/>
              <w:sz w:val="28"/>
              <w:szCs w:val="28"/>
            </w:rPr>
            <w:tab/>
          </w:r>
          <w:r>
            <w:rPr>
              <w:rFonts w:ascii="Times New Roman" w:hAnsi="Times New Roman" w:cs="Times New Roman"/>
              <w:b/>
              <w:sz w:val="28"/>
              <w:szCs w:val="28"/>
            </w:rPr>
            <w:t>Mô tả các thành phần trong hệ thống</w:t>
          </w:r>
          <w:r>
            <w:rPr>
              <w:b/>
              <w:sz w:val="28"/>
              <w:szCs w:val="28"/>
            </w:rPr>
            <w:tab/>
          </w:r>
          <w:r>
            <w:rPr>
              <w:b/>
              <w:sz w:val="28"/>
              <w:szCs w:val="28"/>
            </w:rPr>
            <w:fldChar w:fldCharType="begin"/>
          </w:r>
          <w:r>
            <w:rPr>
              <w:b/>
              <w:sz w:val="28"/>
              <w:szCs w:val="28"/>
            </w:rPr>
            <w:instrText xml:space="preserve"> PAGEREF _Toc6347 </w:instrText>
          </w:r>
          <w:r>
            <w:rPr>
              <w:b/>
              <w:sz w:val="28"/>
              <w:szCs w:val="28"/>
            </w:rPr>
            <w:fldChar w:fldCharType="separate"/>
          </w:r>
          <w:r>
            <w:rPr>
              <w:b/>
              <w:sz w:val="28"/>
              <w:szCs w:val="28"/>
            </w:rPr>
            <w:t>32</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_Toc8293 </w:instrText>
          </w:r>
          <w:r>
            <w:rPr>
              <w:rFonts w:ascii="Times New Roman" w:hAnsi="Times New Roman" w:cs="Times New Roman"/>
              <w:b/>
              <w:sz w:val="28"/>
              <w:szCs w:val="28"/>
            </w:rPr>
            <w:fldChar w:fldCharType="separate"/>
          </w:r>
          <w:r>
            <w:rPr>
              <w:rFonts w:ascii="Times New Roman" w:hAnsi="Times New Roman" w:cs="Times New Roman"/>
              <w:b/>
              <w:bCs/>
              <w:i w:val="0"/>
              <w:iCs w:val="0"/>
              <w:smallCaps w:val="0"/>
              <w:strike w:val="0"/>
              <w:sz w:val="28"/>
              <w:szCs w:val="28"/>
              <w:vertAlign w:val="baseline"/>
            </w:rPr>
            <w:t xml:space="preserve">CHƯƠNG 4. </w:t>
          </w:r>
          <w:r>
            <w:rPr>
              <w:rFonts w:ascii="Times New Roman" w:hAnsi="Times New Roman" w:cs="Times New Roman"/>
              <w:b/>
              <w:sz w:val="28"/>
              <w:szCs w:val="28"/>
            </w:rPr>
            <w:t>THIẾT KẾ CƠ SỞ DỮ LIỆU</w:t>
          </w:r>
          <w:r>
            <w:rPr>
              <w:b/>
              <w:sz w:val="28"/>
              <w:szCs w:val="28"/>
            </w:rPr>
            <w:tab/>
          </w:r>
          <w:r>
            <w:rPr>
              <w:b/>
              <w:sz w:val="28"/>
              <w:szCs w:val="28"/>
            </w:rPr>
            <w:fldChar w:fldCharType="begin"/>
          </w:r>
          <w:r>
            <w:rPr>
              <w:b/>
              <w:sz w:val="28"/>
              <w:szCs w:val="28"/>
            </w:rPr>
            <w:instrText xml:space="preserve"> PAGEREF _Toc8293 </w:instrText>
          </w:r>
          <w:r>
            <w:rPr>
              <w:b/>
              <w:sz w:val="28"/>
              <w:szCs w:val="28"/>
            </w:rPr>
            <w:fldChar w:fldCharType="separate"/>
          </w:r>
          <w:r>
            <w:rPr>
              <w:b/>
              <w:sz w:val="28"/>
              <w:szCs w:val="28"/>
            </w:rPr>
            <w:t>34</w:t>
          </w:r>
          <w:r>
            <w:rPr>
              <w:b/>
              <w:sz w:val="28"/>
              <w:szCs w:val="28"/>
            </w:rPr>
            <w:fldChar w:fldCharType="end"/>
          </w:r>
          <w:r>
            <w:rPr>
              <w:rFonts w:ascii="Times New Roman" w:hAnsi="Times New Roman" w:cs="Times New Roman"/>
              <w:b/>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_Toc30036 </w:instrText>
          </w:r>
          <w:r>
            <w:rPr>
              <w:rFonts w:ascii="Times New Roman" w:hAnsi="Times New Roman" w:cs="Times New Roman"/>
              <w:b/>
              <w:sz w:val="28"/>
              <w:szCs w:val="28"/>
            </w:rPr>
            <w:fldChar w:fldCharType="separate"/>
          </w:r>
          <w:r>
            <w:rPr>
              <w:rFonts w:ascii="Times New Roman" w:hAnsi="Times New Roman" w:cs="Times New Roman"/>
              <w:b/>
              <w:sz w:val="28"/>
              <w:szCs w:val="28"/>
            </w:rPr>
            <w:t xml:space="preserve">4.1. </w:t>
          </w:r>
          <w:r>
            <w:rPr>
              <w:rFonts w:ascii="Times New Roman" w:hAnsi="Times New Roman" w:cs="Times New Roman"/>
              <w:b/>
              <w:bCs/>
              <w:sz w:val="28"/>
              <w:szCs w:val="28"/>
            </w:rPr>
            <w:t>Thuật toán thiết lập sơ đồ logic</w:t>
          </w:r>
          <w:r>
            <w:rPr>
              <w:b/>
              <w:sz w:val="28"/>
              <w:szCs w:val="28"/>
            </w:rPr>
            <w:tab/>
          </w:r>
          <w:r>
            <w:rPr>
              <w:b/>
              <w:sz w:val="28"/>
              <w:szCs w:val="28"/>
            </w:rPr>
            <w:fldChar w:fldCharType="begin"/>
          </w:r>
          <w:r>
            <w:rPr>
              <w:b/>
              <w:sz w:val="28"/>
              <w:szCs w:val="28"/>
            </w:rPr>
            <w:instrText xml:space="preserve"> PAGEREF _Toc30036 </w:instrText>
          </w:r>
          <w:r>
            <w:rPr>
              <w:b/>
              <w:sz w:val="28"/>
              <w:szCs w:val="28"/>
            </w:rPr>
            <w:fldChar w:fldCharType="separate"/>
          </w:r>
          <w:r>
            <w:rPr>
              <w:b/>
              <w:sz w:val="28"/>
              <w:szCs w:val="28"/>
            </w:rPr>
            <w:t>34</w:t>
          </w:r>
          <w:r>
            <w:rPr>
              <w:b/>
              <w:sz w:val="28"/>
              <w:szCs w:val="28"/>
            </w:rPr>
            <w:fldChar w:fldCharType="end"/>
          </w:r>
          <w:r>
            <w:rPr>
              <w:rFonts w:ascii="Times New Roman" w:hAnsi="Times New Roman" w:cs="Times New Roman"/>
              <w:b/>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_Toc6499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4.1.1. </w:t>
          </w:r>
          <w:r>
            <w:rPr>
              <w:rFonts w:ascii="Times New Roman" w:hAnsi="Times New Roman" w:cs="Times New Roman"/>
              <w:bCs/>
              <w:sz w:val="28"/>
              <w:szCs w:val="28"/>
            </w:rPr>
            <w:t>Xét yêu cầu Lập danh mục phòng</w:t>
          </w:r>
          <w:r>
            <w:rPr>
              <w:sz w:val="28"/>
              <w:szCs w:val="28"/>
            </w:rPr>
            <w:tab/>
          </w:r>
          <w:r>
            <w:rPr>
              <w:sz w:val="28"/>
              <w:szCs w:val="28"/>
            </w:rPr>
            <w:fldChar w:fldCharType="begin"/>
          </w:r>
          <w:r>
            <w:rPr>
              <w:sz w:val="28"/>
              <w:szCs w:val="28"/>
            </w:rPr>
            <w:instrText xml:space="preserve"> PAGEREF _Toc6499 </w:instrText>
          </w:r>
          <w:r>
            <w:rPr>
              <w:sz w:val="28"/>
              <w:szCs w:val="28"/>
            </w:rPr>
            <w:fldChar w:fldCharType="separate"/>
          </w:r>
          <w:r>
            <w:rPr>
              <w:sz w:val="28"/>
              <w:szCs w:val="28"/>
            </w:rPr>
            <w:t>34</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_Toc14160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4.1.2. </w:t>
          </w:r>
          <w:r>
            <w:rPr>
              <w:rFonts w:ascii="Times New Roman" w:hAnsi="Times New Roman" w:cs="Times New Roman"/>
              <w:bCs/>
              <w:sz w:val="28"/>
              <w:szCs w:val="28"/>
            </w:rPr>
            <w:t>Xét yêu cầu Lập phiếu thuê phòng</w:t>
          </w:r>
          <w:r>
            <w:rPr>
              <w:sz w:val="28"/>
              <w:szCs w:val="28"/>
            </w:rPr>
            <w:tab/>
          </w:r>
          <w:r>
            <w:rPr>
              <w:sz w:val="28"/>
              <w:szCs w:val="28"/>
            </w:rPr>
            <w:fldChar w:fldCharType="begin"/>
          </w:r>
          <w:r>
            <w:rPr>
              <w:sz w:val="28"/>
              <w:szCs w:val="28"/>
            </w:rPr>
            <w:instrText xml:space="preserve"> PAGEREF _Toc14160 </w:instrText>
          </w:r>
          <w:r>
            <w:rPr>
              <w:sz w:val="28"/>
              <w:szCs w:val="28"/>
            </w:rPr>
            <w:fldChar w:fldCharType="separate"/>
          </w:r>
          <w:r>
            <w:rPr>
              <w:sz w:val="28"/>
              <w:szCs w:val="28"/>
            </w:rPr>
            <w:t>34</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_Toc10030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4.1.3. </w:t>
          </w:r>
          <w:r>
            <w:rPr>
              <w:rFonts w:ascii="Times New Roman" w:hAnsi="Times New Roman" w:cs="Times New Roman"/>
              <w:bCs/>
              <w:sz w:val="28"/>
              <w:szCs w:val="28"/>
            </w:rPr>
            <w:t>Xét yêu cầu Tra cứu phòng</w:t>
          </w:r>
          <w:r>
            <w:rPr>
              <w:sz w:val="28"/>
              <w:szCs w:val="28"/>
            </w:rPr>
            <w:tab/>
          </w:r>
          <w:r>
            <w:rPr>
              <w:sz w:val="28"/>
              <w:szCs w:val="28"/>
            </w:rPr>
            <w:fldChar w:fldCharType="begin"/>
          </w:r>
          <w:r>
            <w:rPr>
              <w:sz w:val="28"/>
              <w:szCs w:val="28"/>
            </w:rPr>
            <w:instrText xml:space="preserve"> PAGEREF _Toc10030 </w:instrText>
          </w:r>
          <w:r>
            <w:rPr>
              <w:sz w:val="28"/>
              <w:szCs w:val="28"/>
            </w:rPr>
            <w:fldChar w:fldCharType="separate"/>
          </w:r>
          <w:r>
            <w:rPr>
              <w:sz w:val="28"/>
              <w:szCs w:val="28"/>
            </w:rPr>
            <w:t>35</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_Toc726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4.1.4. </w:t>
          </w:r>
          <w:r>
            <w:rPr>
              <w:rFonts w:ascii="Times New Roman" w:hAnsi="Times New Roman" w:cs="Times New Roman"/>
              <w:bCs/>
              <w:sz w:val="28"/>
              <w:szCs w:val="28"/>
            </w:rPr>
            <w:t>Xét yêu cầu Lập hóa đơn thanh toán</w:t>
          </w:r>
          <w:r>
            <w:rPr>
              <w:sz w:val="28"/>
              <w:szCs w:val="28"/>
            </w:rPr>
            <w:tab/>
          </w:r>
          <w:r>
            <w:rPr>
              <w:sz w:val="28"/>
              <w:szCs w:val="28"/>
            </w:rPr>
            <w:fldChar w:fldCharType="begin"/>
          </w:r>
          <w:r>
            <w:rPr>
              <w:sz w:val="28"/>
              <w:szCs w:val="28"/>
            </w:rPr>
            <w:instrText xml:space="preserve"> PAGEREF _Toc726 </w:instrText>
          </w:r>
          <w:r>
            <w:rPr>
              <w:sz w:val="28"/>
              <w:szCs w:val="28"/>
            </w:rPr>
            <w:fldChar w:fldCharType="separate"/>
          </w:r>
          <w:r>
            <w:rPr>
              <w:sz w:val="28"/>
              <w:szCs w:val="28"/>
            </w:rPr>
            <w:t>36</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_Toc5509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4.1.5. </w:t>
          </w:r>
          <w:r>
            <w:rPr>
              <w:rFonts w:ascii="Times New Roman" w:hAnsi="Times New Roman" w:cs="Times New Roman"/>
              <w:bCs/>
              <w:sz w:val="28"/>
              <w:szCs w:val="28"/>
            </w:rPr>
            <w:t>Xét yêu cầu Lập báo cáo tháng</w:t>
          </w:r>
          <w:r>
            <w:rPr>
              <w:sz w:val="28"/>
              <w:szCs w:val="28"/>
            </w:rPr>
            <w:tab/>
          </w:r>
          <w:r>
            <w:rPr>
              <w:sz w:val="28"/>
              <w:szCs w:val="28"/>
            </w:rPr>
            <w:fldChar w:fldCharType="begin"/>
          </w:r>
          <w:r>
            <w:rPr>
              <w:sz w:val="28"/>
              <w:szCs w:val="28"/>
            </w:rPr>
            <w:instrText xml:space="preserve"> PAGEREF _Toc5509 </w:instrText>
          </w:r>
          <w:r>
            <w:rPr>
              <w:sz w:val="28"/>
              <w:szCs w:val="28"/>
            </w:rPr>
            <w:fldChar w:fldCharType="separate"/>
          </w:r>
          <w:r>
            <w:rPr>
              <w:sz w:val="28"/>
              <w:szCs w:val="28"/>
            </w:rPr>
            <w:t>38</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_Toc13877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4.1.6. </w:t>
          </w:r>
          <w:r>
            <w:rPr>
              <w:rFonts w:ascii="Times New Roman" w:hAnsi="Times New Roman" w:cs="Times New Roman"/>
              <w:bCs/>
              <w:sz w:val="28"/>
              <w:szCs w:val="28"/>
            </w:rPr>
            <w:t>Xét yêu cầu Thay đổi quy định</w:t>
          </w:r>
          <w:r>
            <w:rPr>
              <w:sz w:val="28"/>
              <w:szCs w:val="28"/>
            </w:rPr>
            <w:tab/>
          </w:r>
          <w:r>
            <w:rPr>
              <w:sz w:val="28"/>
              <w:szCs w:val="28"/>
            </w:rPr>
            <w:fldChar w:fldCharType="begin"/>
          </w:r>
          <w:r>
            <w:rPr>
              <w:sz w:val="28"/>
              <w:szCs w:val="28"/>
            </w:rPr>
            <w:instrText xml:space="preserve"> PAGEREF _Toc13877 </w:instrText>
          </w:r>
          <w:r>
            <w:rPr>
              <w:sz w:val="28"/>
              <w:szCs w:val="28"/>
            </w:rPr>
            <w:fldChar w:fldCharType="separate"/>
          </w:r>
          <w:r>
            <w:rPr>
              <w:sz w:val="28"/>
              <w:szCs w:val="28"/>
            </w:rPr>
            <w:t>39</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_Toc11489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4.1.7. </w:t>
          </w:r>
          <w:r>
            <w:rPr>
              <w:rFonts w:ascii="Times New Roman" w:hAnsi="Times New Roman" w:cs="Times New Roman"/>
              <w:bCs/>
              <w:sz w:val="28"/>
              <w:szCs w:val="28"/>
            </w:rPr>
            <w:t>Xét yêu cầu Phân quyền</w:t>
          </w:r>
          <w:r>
            <w:rPr>
              <w:sz w:val="28"/>
              <w:szCs w:val="28"/>
            </w:rPr>
            <w:tab/>
          </w:r>
          <w:r>
            <w:rPr>
              <w:sz w:val="28"/>
              <w:szCs w:val="28"/>
            </w:rPr>
            <w:fldChar w:fldCharType="begin"/>
          </w:r>
          <w:r>
            <w:rPr>
              <w:sz w:val="28"/>
              <w:szCs w:val="28"/>
            </w:rPr>
            <w:instrText xml:space="preserve"> PAGEREF _Toc11489 </w:instrText>
          </w:r>
          <w:r>
            <w:rPr>
              <w:sz w:val="28"/>
              <w:szCs w:val="28"/>
            </w:rPr>
            <w:fldChar w:fldCharType="separate"/>
          </w:r>
          <w:r>
            <w:rPr>
              <w:sz w:val="28"/>
              <w:szCs w:val="28"/>
            </w:rPr>
            <w:t>40</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_Toc21977 </w:instrText>
          </w:r>
          <w:r>
            <w:rPr>
              <w:rFonts w:ascii="Times New Roman" w:hAnsi="Times New Roman" w:cs="Times New Roman"/>
              <w:sz w:val="28"/>
              <w:szCs w:val="28"/>
            </w:rPr>
            <w:fldChar w:fldCharType="separate"/>
          </w:r>
          <w:r>
            <w:rPr>
              <w:rFonts w:ascii="Times New Roman" w:hAnsi="Times New Roman" w:cs="Times New Roman"/>
              <w:bCs/>
              <w:i w:val="0"/>
              <w:iCs w:val="0"/>
              <w:sz w:val="28"/>
              <w:szCs w:val="28"/>
            </w:rPr>
            <w:t xml:space="preserve">4.1.8. </w:t>
          </w:r>
          <w:r>
            <w:rPr>
              <w:rFonts w:ascii="Times New Roman" w:hAnsi="Times New Roman" w:cs="Times New Roman"/>
              <w:bCs/>
              <w:sz w:val="28"/>
              <w:szCs w:val="28"/>
            </w:rPr>
            <w:t>Sơ đồ logic hoàn chỉnh</w:t>
          </w:r>
          <w:r>
            <w:rPr>
              <w:sz w:val="28"/>
              <w:szCs w:val="28"/>
            </w:rPr>
            <w:tab/>
          </w:r>
          <w:r>
            <w:rPr>
              <w:sz w:val="28"/>
              <w:szCs w:val="28"/>
            </w:rPr>
            <w:fldChar w:fldCharType="begin"/>
          </w:r>
          <w:r>
            <w:rPr>
              <w:sz w:val="28"/>
              <w:szCs w:val="28"/>
            </w:rPr>
            <w:instrText xml:space="preserve"> PAGEREF _Toc21977 </w:instrText>
          </w:r>
          <w:r>
            <w:rPr>
              <w:sz w:val="28"/>
              <w:szCs w:val="28"/>
            </w:rPr>
            <w:fldChar w:fldCharType="separate"/>
          </w:r>
          <w:r>
            <w:rPr>
              <w:sz w:val="28"/>
              <w:szCs w:val="28"/>
            </w:rPr>
            <w:t>41</w:t>
          </w:r>
          <w:r>
            <w:rPr>
              <w:sz w:val="28"/>
              <w:szCs w:val="28"/>
            </w:rPr>
            <w:fldChar w:fldCharType="end"/>
          </w:r>
          <w:r>
            <w:rPr>
              <w:rFonts w:ascii="Times New Roman" w:hAnsi="Times New Roman" w:cs="Times New Roman"/>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_Toc11885 </w:instrText>
          </w:r>
          <w:r>
            <w:rPr>
              <w:rFonts w:ascii="Times New Roman" w:hAnsi="Times New Roman" w:cs="Times New Roman"/>
              <w:b/>
              <w:sz w:val="28"/>
              <w:szCs w:val="28"/>
            </w:rPr>
            <w:fldChar w:fldCharType="separate"/>
          </w:r>
          <w:r>
            <w:rPr>
              <w:rFonts w:ascii="Times New Roman" w:hAnsi="Times New Roman" w:cs="Times New Roman"/>
              <w:b/>
              <w:sz w:val="28"/>
              <w:szCs w:val="28"/>
            </w:rPr>
            <w:t xml:space="preserve">4.2. </w:t>
          </w:r>
          <w:r>
            <w:rPr>
              <w:rFonts w:ascii="Times New Roman" w:hAnsi="Times New Roman" w:cs="Times New Roman"/>
              <w:b/>
              <w:bCs/>
              <w:sz w:val="28"/>
              <w:szCs w:val="28"/>
            </w:rPr>
            <w:t>Mô tả dữ liệu</w:t>
          </w:r>
          <w:r>
            <w:rPr>
              <w:b/>
              <w:sz w:val="28"/>
              <w:szCs w:val="28"/>
            </w:rPr>
            <w:tab/>
          </w:r>
          <w:r>
            <w:rPr>
              <w:b/>
              <w:sz w:val="28"/>
              <w:szCs w:val="28"/>
            </w:rPr>
            <w:fldChar w:fldCharType="begin"/>
          </w:r>
          <w:r>
            <w:rPr>
              <w:b/>
              <w:sz w:val="28"/>
              <w:szCs w:val="28"/>
            </w:rPr>
            <w:instrText xml:space="preserve"> PAGEREF _Toc11885 </w:instrText>
          </w:r>
          <w:r>
            <w:rPr>
              <w:b/>
              <w:sz w:val="28"/>
              <w:szCs w:val="28"/>
            </w:rPr>
            <w:fldChar w:fldCharType="separate"/>
          </w:r>
          <w:r>
            <w:rPr>
              <w:b/>
              <w:sz w:val="28"/>
              <w:szCs w:val="28"/>
            </w:rPr>
            <w:t>42</w:t>
          </w:r>
          <w:r>
            <w:rPr>
              <w:b/>
              <w:sz w:val="28"/>
              <w:szCs w:val="28"/>
            </w:rPr>
            <w:fldChar w:fldCharType="end"/>
          </w:r>
          <w:r>
            <w:rPr>
              <w:rFonts w:ascii="Times New Roman" w:hAnsi="Times New Roman" w:cs="Times New Roman"/>
              <w:b/>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_Toc31466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4.2.1. </w:t>
          </w:r>
          <w:r>
            <w:rPr>
              <w:rFonts w:ascii="Times New Roman" w:hAnsi="Times New Roman" w:cs="Times New Roman"/>
              <w:bCs/>
              <w:sz w:val="28"/>
              <w:szCs w:val="28"/>
            </w:rPr>
            <w:t>Danh sách các bảng dữ liệu</w:t>
          </w:r>
          <w:r>
            <w:rPr>
              <w:sz w:val="28"/>
              <w:szCs w:val="28"/>
            </w:rPr>
            <w:tab/>
          </w:r>
          <w:r>
            <w:rPr>
              <w:sz w:val="28"/>
              <w:szCs w:val="28"/>
            </w:rPr>
            <w:fldChar w:fldCharType="begin"/>
          </w:r>
          <w:r>
            <w:rPr>
              <w:sz w:val="28"/>
              <w:szCs w:val="28"/>
            </w:rPr>
            <w:instrText xml:space="preserve"> PAGEREF _Toc31466 </w:instrText>
          </w:r>
          <w:r>
            <w:rPr>
              <w:sz w:val="28"/>
              <w:szCs w:val="28"/>
            </w:rPr>
            <w:fldChar w:fldCharType="separate"/>
          </w:r>
          <w:r>
            <w:rPr>
              <w:sz w:val="28"/>
              <w:szCs w:val="28"/>
            </w:rPr>
            <w:t>42</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_Toc24754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4.2.2. </w:t>
          </w:r>
          <w:r>
            <w:rPr>
              <w:rFonts w:ascii="Times New Roman" w:hAnsi="Times New Roman" w:cs="Times New Roman"/>
              <w:bCs/>
              <w:sz w:val="28"/>
              <w:szCs w:val="28"/>
            </w:rPr>
            <w:t>Diễn giải cơ sở dữ liệu</w:t>
          </w:r>
          <w:r>
            <w:rPr>
              <w:sz w:val="28"/>
              <w:szCs w:val="28"/>
            </w:rPr>
            <w:tab/>
          </w:r>
          <w:r>
            <w:rPr>
              <w:sz w:val="28"/>
              <w:szCs w:val="28"/>
            </w:rPr>
            <w:fldChar w:fldCharType="begin"/>
          </w:r>
          <w:r>
            <w:rPr>
              <w:sz w:val="28"/>
              <w:szCs w:val="28"/>
            </w:rPr>
            <w:instrText xml:space="preserve"> PAGEREF _Toc24754 </w:instrText>
          </w:r>
          <w:r>
            <w:rPr>
              <w:sz w:val="28"/>
              <w:szCs w:val="28"/>
            </w:rPr>
            <w:fldChar w:fldCharType="separate"/>
          </w:r>
          <w:r>
            <w:rPr>
              <w:sz w:val="28"/>
              <w:szCs w:val="28"/>
            </w:rPr>
            <w:t>42</w:t>
          </w:r>
          <w:r>
            <w:rPr>
              <w:sz w:val="28"/>
              <w:szCs w:val="28"/>
            </w:rPr>
            <w:fldChar w:fldCharType="end"/>
          </w:r>
          <w:r>
            <w:rPr>
              <w:rFonts w:ascii="Times New Roman" w:hAnsi="Times New Roman" w:cs="Times New Roman"/>
              <w:sz w:val="28"/>
              <w:szCs w:val="28"/>
            </w:rPr>
            <w:fldChar w:fldCharType="end"/>
          </w:r>
        </w:p>
        <w:p>
          <w:pPr>
            <w:pStyle w:val="58"/>
            <w:tabs>
              <w:tab w:val="right" w:leader="dot" w:pos="9354"/>
            </w:tabs>
            <w:rPr>
              <w:b/>
              <w:sz w:val="28"/>
              <w:szCs w:val="28"/>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_Toc9163 </w:instrText>
          </w:r>
          <w:r>
            <w:rPr>
              <w:rFonts w:ascii="Times New Roman" w:hAnsi="Times New Roman" w:cs="Times New Roman"/>
              <w:b/>
              <w:sz w:val="28"/>
              <w:szCs w:val="28"/>
            </w:rPr>
            <w:fldChar w:fldCharType="separate"/>
          </w:r>
          <w:r>
            <w:rPr>
              <w:rFonts w:ascii="Times New Roman" w:hAnsi="Times New Roman" w:cs="Times New Roman"/>
              <w:b/>
              <w:sz w:val="28"/>
              <w:szCs w:val="28"/>
              <w:lang w:val="en-US"/>
            </w:rPr>
            <w:t xml:space="preserve">Chương 5. </w:t>
          </w:r>
          <w:r>
            <w:rPr>
              <w:rFonts w:ascii="Times New Roman" w:hAnsi="Times New Roman" w:cs="Times New Roman"/>
              <w:b/>
              <w:sz w:val="28"/>
              <w:szCs w:val="28"/>
            </w:rPr>
            <w:t>THIẾT KẾ GIAO DIỆN</w:t>
          </w:r>
          <w:r>
            <w:rPr>
              <w:b/>
              <w:sz w:val="28"/>
              <w:szCs w:val="28"/>
            </w:rPr>
            <w:tab/>
          </w:r>
          <w:r>
            <w:rPr>
              <w:b/>
              <w:sz w:val="28"/>
              <w:szCs w:val="28"/>
            </w:rPr>
            <w:fldChar w:fldCharType="begin"/>
          </w:r>
          <w:r>
            <w:rPr>
              <w:b/>
              <w:sz w:val="28"/>
              <w:szCs w:val="28"/>
            </w:rPr>
            <w:instrText xml:space="preserve"> PAGEREF _Toc9163 </w:instrText>
          </w:r>
          <w:r>
            <w:rPr>
              <w:b/>
              <w:sz w:val="28"/>
              <w:szCs w:val="28"/>
            </w:rPr>
            <w:fldChar w:fldCharType="separate"/>
          </w:r>
          <w:r>
            <w:rPr>
              <w:b/>
              <w:sz w:val="28"/>
              <w:szCs w:val="28"/>
            </w:rPr>
            <w:t>57</w:t>
          </w:r>
          <w:r>
            <w:rPr>
              <w:b/>
              <w:sz w:val="28"/>
              <w:szCs w:val="28"/>
            </w:rPr>
            <w:fldChar w:fldCharType="end"/>
          </w:r>
          <w:r>
            <w:rPr>
              <w:rFonts w:ascii="Times New Roman" w:hAnsi="Times New Roman" w:cs="Times New Roman"/>
              <w:b/>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_Toc15006 </w:instrText>
          </w:r>
          <w:r>
            <w:rPr>
              <w:rFonts w:ascii="Times New Roman" w:hAnsi="Times New Roman" w:cs="Times New Roman"/>
              <w:sz w:val="28"/>
              <w:szCs w:val="28"/>
            </w:rPr>
            <w:fldChar w:fldCharType="separate"/>
          </w:r>
          <w:r>
            <w:rPr>
              <w:rFonts w:hint="default" w:ascii="Times New Roman" w:hAnsi="Times New Roman"/>
              <w:sz w:val="28"/>
              <w:szCs w:val="28"/>
            </w:rPr>
            <w:t xml:space="preserve">5.1. </w:t>
          </w:r>
          <w:r>
            <w:rPr>
              <w:rFonts w:ascii="Times New Roman" w:hAnsi="Times New Roman"/>
              <w:sz w:val="28"/>
              <w:szCs w:val="28"/>
            </w:rPr>
            <w:t>Sơ đồ liên kết màn hình</w:t>
          </w:r>
          <w:r>
            <w:rPr>
              <w:sz w:val="28"/>
              <w:szCs w:val="28"/>
            </w:rPr>
            <w:tab/>
          </w:r>
          <w:r>
            <w:rPr>
              <w:sz w:val="28"/>
              <w:szCs w:val="28"/>
            </w:rPr>
            <w:fldChar w:fldCharType="begin"/>
          </w:r>
          <w:r>
            <w:rPr>
              <w:sz w:val="28"/>
              <w:szCs w:val="28"/>
            </w:rPr>
            <w:instrText xml:space="preserve"> PAGEREF _Toc15006 </w:instrText>
          </w:r>
          <w:r>
            <w:rPr>
              <w:sz w:val="28"/>
              <w:szCs w:val="28"/>
            </w:rPr>
            <w:fldChar w:fldCharType="separate"/>
          </w:r>
          <w:r>
            <w:rPr>
              <w:sz w:val="28"/>
              <w:szCs w:val="28"/>
            </w:rPr>
            <w:t>57</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_Toc23932 </w:instrText>
          </w:r>
          <w:r>
            <w:rPr>
              <w:rFonts w:ascii="Times New Roman" w:hAnsi="Times New Roman" w:cs="Times New Roman"/>
              <w:sz w:val="28"/>
              <w:szCs w:val="28"/>
            </w:rPr>
            <w:fldChar w:fldCharType="separate"/>
          </w:r>
          <w:r>
            <w:rPr>
              <w:rFonts w:hint="default" w:ascii="Times New Roman" w:hAnsi="Times New Roman"/>
              <w:sz w:val="28"/>
              <w:szCs w:val="28"/>
            </w:rPr>
            <w:t xml:space="preserve">5.2. </w:t>
          </w:r>
          <w:r>
            <w:rPr>
              <w:rFonts w:ascii="Times New Roman" w:hAnsi="Times New Roman"/>
              <w:sz w:val="28"/>
              <w:szCs w:val="28"/>
            </w:rPr>
            <w:t>Danh sách các màn hình</w:t>
          </w:r>
          <w:r>
            <w:rPr>
              <w:sz w:val="28"/>
              <w:szCs w:val="28"/>
            </w:rPr>
            <w:tab/>
          </w:r>
          <w:r>
            <w:rPr>
              <w:sz w:val="28"/>
              <w:szCs w:val="28"/>
            </w:rPr>
            <w:fldChar w:fldCharType="begin"/>
          </w:r>
          <w:r>
            <w:rPr>
              <w:sz w:val="28"/>
              <w:szCs w:val="28"/>
            </w:rPr>
            <w:instrText xml:space="preserve"> PAGEREF _Toc23932 </w:instrText>
          </w:r>
          <w:r>
            <w:rPr>
              <w:sz w:val="28"/>
              <w:szCs w:val="28"/>
            </w:rPr>
            <w:fldChar w:fldCharType="separate"/>
          </w:r>
          <w:r>
            <w:rPr>
              <w:sz w:val="28"/>
              <w:szCs w:val="28"/>
            </w:rPr>
            <w:t>57</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_Toc26578 </w:instrText>
          </w:r>
          <w:r>
            <w:rPr>
              <w:rFonts w:ascii="Times New Roman" w:hAnsi="Times New Roman" w:cs="Times New Roman"/>
              <w:sz w:val="28"/>
              <w:szCs w:val="28"/>
            </w:rPr>
            <w:fldChar w:fldCharType="separate"/>
          </w:r>
          <w:r>
            <w:rPr>
              <w:rFonts w:hint="default" w:ascii="Times New Roman" w:hAnsi="Times New Roman"/>
              <w:sz w:val="28"/>
              <w:szCs w:val="28"/>
            </w:rPr>
            <w:t xml:space="preserve">5.3. </w:t>
          </w:r>
          <w:r>
            <w:rPr>
              <w:rFonts w:ascii="Times New Roman" w:hAnsi="Times New Roman"/>
              <w:sz w:val="28"/>
              <w:szCs w:val="28"/>
            </w:rPr>
            <w:t>Mô tả Màn Hình</w:t>
          </w:r>
          <w:r>
            <w:rPr>
              <w:sz w:val="28"/>
              <w:szCs w:val="28"/>
            </w:rPr>
            <w:tab/>
          </w:r>
          <w:r>
            <w:rPr>
              <w:sz w:val="28"/>
              <w:szCs w:val="28"/>
            </w:rPr>
            <w:fldChar w:fldCharType="begin"/>
          </w:r>
          <w:r>
            <w:rPr>
              <w:sz w:val="28"/>
              <w:szCs w:val="28"/>
            </w:rPr>
            <w:instrText xml:space="preserve"> PAGEREF _Toc26578 </w:instrText>
          </w:r>
          <w:r>
            <w:rPr>
              <w:sz w:val="28"/>
              <w:szCs w:val="28"/>
            </w:rPr>
            <w:fldChar w:fldCharType="separate"/>
          </w:r>
          <w:r>
            <w:rPr>
              <w:sz w:val="28"/>
              <w:szCs w:val="28"/>
            </w:rPr>
            <w:t>60</w:t>
          </w:r>
          <w:r>
            <w:rPr>
              <w:sz w:val="28"/>
              <w:szCs w:val="28"/>
            </w:rPr>
            <w:fldChar w:fldCharType="end"/>
          </w:r>
          <w:r>
            <w:rPr>
              <w:rFonts w:ascii="Times New Roman" w:hAnsi="Times New Roman" w:cs="Times New Roman"/>
              <w:sz w:val="28"/>
              <w:szCs w:val="28"/>
            </w:rPr>
            <w:fldChar w:fldCharType="end"/>
          </w:r>
        </w:p>
        <w:p>
          <w:pPr>
            <w:pStyle w:val="59"/>
            <w:tabs>
              <w:tab w:val="right" w:leader="dot" w:pos="9354"/>
            </w:tabs>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_Toc13618 </w:instrText>
          </w:r>
          <w:r>
            <w:rPr>
              <w:rFonts w:ascii="Times New Roman" w:hAnsi="Times New Roman" w:cs="Times New Roman"/>
              <w:sz w:val="28"/>
              <w:szCs w:val="28"/>
            </w:rPr>
            <w:fldChar w:fldCharType="separate"/>
          </w:r>
          <w:r>
            <w:rPr>
              <w:sz w:val="28"/>
              <w:szCs w:val="28"/>
            </w:rPr>
            <w:tab/>
          </w:r>
          <w:r>
            <w:rPr>
              <w:sz w:val="28"/>
              <w:szCs w:val="28"/>
            </w:rPr>
            <w:fldChar w:fldCharType="begin"/>
          </w:r>
          <w:r>
            <w:rPr>
              <w:sz w:val="28"/>
              <w:szCs w:val="28"/>
            </w:rPr>
            <w:instrText xml:space="preserve"> PAGEREF _Toc13618 </w:instrText>
          </w:r>
          <w:r>
            <w:rPr>
              <w:sz w:val="28"/>
              <w:szCs w:val="28"/>
            </w:rPr>
            <w:fldChar w:fldCharType="separate"/>
          </w:r>
          <w:r>
            <w:rPr>
              <w:sz w:val="28"/>
              <w:szCs w:val="28"/>
            </w:rPr>
            <w:t>123</w:t>
          </w:r>
          <w:r>
            <w:rPr>
              <w:sz w:val="28"/>
              <w:szCs w:val="28"/>
            </w:rPr>
            <w:fldChar w:fldCharType="end"/>
          </w:r>
          <w:r>
            <w:rPr>
              <w:rFonts w:ascii="Times New Roman" w:hAnsi="Times New Roman" w:cs="Times New Roman"/>
              <w:sz w:val="28"/>
              <w:szCs w:val="28"/>
            </w:rPr>
            <w:fldChar w:fldCharType="end"/>
          </w:r>
        </w:p>
        <w:p>
          <w:pPr>
            <w:pStyle w:val="58"/>
            <w:tabs>
              <w:tab w:val="right" w:leader="dot" w:pos="9354"/>
            </w:tabs>
            <w:rPr>
              <w:rFonts w:hint="default"/>
              <w:b/>
              <w:sz w:val="28"/>
              <w:szCs w:val="28"/>
              <w:lang w:val="en-US"/>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_Toc30812 </w:instrText>
          </w:r>
          <w:r>
            <w:rPr>
              <w:rFonts w:ascii="Times New Roman" w:hAnsi="Times New Roman" w:cs="Times New Roman"/>
              <w:b/>
              <w:sz w:val="28"/>
              <w:szCs w:val="28"/>
            </w:rPr>
            <w:fldChar w:fldCharType="separate"/>
          </w:r>
          <w:r>
            <w:rPr>
              <w:rFonts w:ascii="Times New Roman" w:hAnsi="Times New Roman" w:cs="Times New Roman"/>
              <w:b/>
              <w:sz w:val="28"/>
              <w:szCs w:val="28"/>
              <w:lang w:val="en-US"/>
            </w:rPr>
            <w:t xml:space="preserve">Chương 6. </w:t>
          </w:r>
          <w:r>
            <w:rPr>
              <w:rFonts w:ascii="Times New Roman" w:hAnsi="Times New Roman" w:cs="Times New Roman"/>
              <w:b/>
              <w:sz w:val="28"/>
              <w:szCs w:val="28"/>
            </w:rPr>
            <w:t>TỔNG KẾT</w:t>
          </w:r>
          <w:r>
            <w:rPr>
              <w:b/>
              <w:sz w:val="28"/>
              <w:szCs w:val="28"/>
            </w:rPr>
            <w:tab/>
          </w:r>
          <w:r>
            <w:rPr>
              <w:rFonts w:hint="default"/>
              <w:b/>
              <w:sz w:val="28"/>
              <w:szCs w:val="28"/>
              <w:lang w:val="en-US"/>
            </w:rPr>
            <w:t>1</w:t>
          </w:r>
          <w:r>
            <w:rPr>
              <w:rFonts w:ascii="Times New Roman" w:hAnsi="Times New Roman" w:cs="Times New Roman"/>
              <w:b/>
              <w:sz w:val="28"/>
              <w:szCs w:val="28"/>
            </w:rPr>
            <w:fldChar w:fldCharType="end"/>
          </w:r>
          <w:r>
            <w:rPr>
              <w:rFonts w:hint="default" w:ascii="Times New Roman" w:hAnsi="Times New Roman" w:cs="Times New Roman"/>
              <w:b/>
              <w:sz w:val="28"/>
              <w:szCs w:val="28"/>
              <w:lang w:val="en-US"/>
            </w:rPr>
            <w:t>24</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_Toc7083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6.1. </w:t>
          </w:r>
          <w:r>
            <w:rPr>
              <w:rFonts w:ascii="Times New Roman" w:hAnsi="Times New Roman"/>
              <w:sz w:val="28"/>
              <w:szCs w:val="28"/>
            </w:rPr>
            <w:t>Cài đặt và kiểm thử</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24</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_Toc24395 </w:instrText>
          </w:r>
          <w:r>
            <w:rPr>
              <w:rFonts w:ascii="Times New Roman" w:hAnsi="Times New Roman" w:cs="Times New Roman"/>
              <w:sz w:val="28"/>
              <w:szCs w:val="28"/>
            </w:rPr>
            <w:fldChar w:fldCharType="separate"/>
          </w:r>
          <w:r>
            <w:rPr>
              <w:rFonts w:ascii="Times New Roman" w:hAnsi="Times New Roman"/>
              <w:sz w:val="28"/>
              <w:szCs w:val="28"/>
            </w:rPr>
            <w:t>Đánh giá của nhóm về mức độ hoàn thành dự án của nhóm</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24</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_Toc28665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6.2. </w:t>
          </w:r>
          <w:r>
            <w:rPr>
              <w:rFonts w:ascii="Times New Roman" w:hAnsi="Times New Roman"/>
              <w:sz w:val="28"/>
              <w:szCs w:val="28"/>
            </w:rPr>
            <w:t>Kết luận</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24</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_Toc16052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6.2.1. </w:t>
          </w:r>
          <w:r>
            <w:rPr>
              <w:rFonts w:ascii="Times New Roman" w:hAnsi="Times New Roman"/>
              <w:sz w:val="28"/>
              <w:szCs w:val="28"/>
            </w:rPr>
            <w:t>Ưu điểm</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24</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_Toc21986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6.2.2. </w:t>
          </w:r>
          <w:r>
            <w:rPr>
              <w:rFonts w:ascii="Times New Roman" w:hAnsi="Times New Roman"/>
              <w:sz w:val="28"/>
              <w:szCs w:val="28"/>
            </w:rPr>
            <w:t>Hạn chế</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25</w:t>
          </w:r>
        </w:p>
        <w:p>
          <w:pPr>
            <w:pStyle w:val="59"/>
            <w:tabs>
              <w:tab w:val="right" w:leader="dot" w:pos="9354"/>
            </w:tabs>
            <w:rPr>
              <w:rFonts w:hint="default"/>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_Toc13611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6.2.3. </w:t>
          </w:r>
          <w:r>
            <w:rPr>
              <w:rFonts w:ascii="Times New Roman" w:hAnsi="Times New Roman"/>
              <w:sz w:val="28"/>
              <w:szCs w:val="28"/>
            </w:rPr>
            <w:t>Hướng phát triển trong tương lai</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25</w:t>
          </w:r>
        </w:p>
        <w:p>
          <w:pPr>
            <w:pStyle w:val="59"/>
            <w:tabs>
              <w:tab w:val="right" w:leader="dot" w:pos="9354"/>
            </w:tabs>
            <w:rPr>
              <w:rFonts w:hint="default" w:ascii="Times New Roman" w:hAnsi="Times New Roman" w:cs="Times New Roman"/>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_Toc23559 </w:instrText>
          </w:r>
          <w:r>
            <w:rPr>
              <w:rFonts w:ascii="Times New Roman" w:hAnsi="Times New Roman" w:cs="Times New Roman"/>
              <w:sz w:val="28"/>
              <w:szCs w:val="28"/>
            </w:rPr>
            <w:fldChar w:fldCharType="separate"/>
          </w:r>
          <w:r>
            <w:rPr>
              <w:rFonts w:hint="default" w:ascii="Times New Roman" w:hAnsi="Times New Roman"/>
              <w:i w:val="0"/>
              <w:sz w:val="28"/>
              <w:szCs w:val="28"/>
            </w:rPr>
            <w:t xml:space="preserve">6.3. </w:t>
          </w:r>
          <w:r>
            <w:rPr>
              <w:rFonts w:ascii="Times New Roman" w:hAnsi="Times New Roman"/>
              <w:sz w:val="28"/>
              <w:szCs w:val="28"/>
            </w:rPr>
            <w:t>Bảng phân công công việc</w:t>
          </w:r>
          <w:r>
            <w:rPr>
              <w:sz w:val="28"/>
              <w:szCs w:val="28"/>
            </w:rPr>
            <w:tab/>
          </w:r>
          <w:r>
            <w:rPr>
              <w:rFonts w:hint="default"/>
              <w:sz w:val="28"/>
              <w:szCs w:val="28"/>
              <w:lang w:val="en-US"/>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25</w:t>
          </w:r>
          <w:bookmarkStart w:id="378" w:name="_GoBack"/>
          <w:bookmarkEnd w:id="378"/>
        </w:p>
        <w:p>
          <w:pPr>
            <w:pStyle w:val="58"/>
            <w:tabs>
              <w:tab w:val="right" w:leader="dot" w:pos="9354"/>
            </w:tabs>
            <w:rPr>
              <w:rFonts w:hint="default"/>
              <w:b/>
              <w:lang w:val="en-US"/>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HYPERLINK \l _Toc16316 </w:instrText>
          </w:r>
          <w:r>
            <w:rPr>
              <w:rFonts w:ascii="Times New Roman" w:hAnsi="Times New Roman" w:cs="Times New Roman"/>
              <w:b/>
              <w:sz w:val="28"/>
              <w:szCs w:val="28"/>
            </w:rPr>
            <w:fldChar w:fldCharType="separate"/>
          </w:r>
          <w:r>
            <w:rPr>
              <w:rFonts w:ascii="Times New Roman" w:hAnsi="Times New Roman" w:cs="Times New Roman"/>
              <w:b/>
              <w:sz w:val="28"/>
              <w:szCs w:val="28"/>
            </w:rPr>
            <w:t>TÀI LIỆU THAM KHẢO</w:t>
          </w:r>
          <w:r>
            <w:rPr>
              <w:b/>
              <w:sz w:val="28"/>
              <w:szCs w:val="28"/>
            </w:rPr>
            <w:tab/>
          </w:r>
          <w:r>
            <w:rPr>
              <w:rFonts w:hint="default"/>
              <w:b/>
              <w:sz w:val="28"/>
              <w:szCs w:val="28"/>
              <w:lang w:val="en-US"/>
            </w:rPr>
            <w:t>1</w:t>
          </w:r>
          <w:r>
            <w:rPr>
              <w:rFonts w:ascii="Times New Roman" w:hAnsi="Times New Roman" w:cs="Times New Roman"/>
              <w:b/>
              <w:sz w:val="28"/>
              <w:szCs w:val="28"/>
            </w:rPr>
            <w:fldChar w:fldCharType="end"/>
          </w:r>
          <w:r>
            <w:rPr>
              <w:rFonts w:hint="default" w:ascii="Times New Roman" w:hAnsi="Times New Roman" w:cs="Times New Roman"/>
              <w:b/>
              <w:sz w:val="28"/>
              <w:szCs w:val="28"/>
              <w:lang w:val="en-US"/>
            </w:rPr>
            <w:t>28</w:t>
          </w:r>
        </w:p>
        <w:p>
          <w:pPr>
            <w:pStyle w:val="13"/>
            <w:widowControl w:val="0"/>
            <w:spacing w:after="120" w:line="360" w:lineRule="auto"/>
            <w:outlineLvl w:val="9"/>
            <w:rPr>
              <w:rFonts w:ascii="Times New Roman" w:hAnsi="Times New Roman" w:eastAsia="Cambria" w:cs="Times New Roman"/>
              <w:b/>
              <w:bCs/>
              <w:sz w:val="28"/>
              <w:szCs w:val="28"/>
              <w:lang w:val="en" w:eastAsia="en-US" w:bidi="ar-SA"/>
            </w:rPr>
          </w:pPr>
          <w:r>
            <w:rPr>
              <w:rFonts w:ascii="Times New Roman" w:hAnsi="Times New Roman" w:cs="Times New Roman"/>
              <w:b/>
            </w:rPr>
            <w:fldChar w:fldCharType="end"/>
          </w:r>
        </w:p>
      </w:sdtContent>
    </w:sdt>
    <w:p/>
    <w:p>
      <w:pPr>
        <w:pStyle w:val="13"/>
        <w:widowControl w:val="0"/>
        <w:spacing w:after="120" w:line="360" w:lineRule="auto"/>
        <w:outlineLvl w:val="0"/>
        <w:rPr>
          <w:rFonts w:ascii="Times New Roman" w:hAnsi="Times New Roman" w:cs="Times New Roman"/>
        </w:rPr>
      </w:pPr>
      <w:bookmarkStart w:id="1" w:name="_Toc20031"/>
      <w:r>
        <w:rPr>
          <w:rFonts w:ascii="Times New Roman" w:hAnsi="Times New Roman" w:cs="Times New Roman"/>
        </w:rPr>
        <w:t>DANH MỤC BẢNG</w:t>
      </w:r>
      <w:bookmarkEnd w:id="0"/>
      <w:bookmarkEnd w:id="1"/>
    </w:p>
    <w:sdt>
      <w:sdtPr>
        <w:rPr>
          <w:rFonts w:ascii="Times New Roman" w:hAnsi="Times New Roman" w:cs="Times New Roman"/>
          <w:sz w:val="28"/>
          <w:szCs w:val="28"/>
        </w:rPr>
        <w:id w:val="-1430961111"/>
        <w:docPartObj>
          <w:docPartGallery w:val="Table of Contents"/>
          <w:docPartUnique/>
        </w:docPartObj>
      </w:sdtPr>
      <w:sdtEndPr>
        <w:rPr>
          <w:rFonts w:ascii="Times New Roman" w:hAnsi="Times New Roman" w:cs="Times New Roman"/>
          <w:sz w:val="28"/>
          <w:szCs w:val="28"/>
        </w:rPr>
      </w:sdtEndPr>
      <w:sdtContent>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\u \z \t "Heading 1,1,Heading 2,2,Heading 3,3,Heading 4,4,Heading 5,5,Heading 6,6,"</w:instrText>
          </w:r>
          <w:r>
            <w:rPr>
              <w:rFonts w:ascii="Times New Roman" w:hAnsi="Times New Roman" w:cs="Times New Roman"/>
              <w:sz w:val="28"/>
              <w:szCs w:val="28"/>
            </w:rPr>
            <w:fldChar w:fldCharType="separate"/>
          </w:r>
          <w:r>
            <w:fldChar w:fldCharType="begin"/>
          </w:r>
          <w:r>
            <w:instrText xml:space="preserve"> HYPERLINK \l "_tllmtk9rzjvt" \h </w:instrText>
          </w:r>
          <w:r>
            <w:fldChar w:fldCharType="separate"/>
          </w:r>
          <w:r>
            <w:rPr>
              <w:rFonts w:ascii="Times New Roman" w:hAnsi="Times New Roman" w:cs="Times New Roman"/>
              <w:i/>
              <w:iCs/>
              <w:color w:val="000000"/>
              <w:sz w:val="28"/>
              <w:szCs w:val="28"/>
            </w:rPr>
            <w:t xml:space="preserve">Bảng 1.1. Bảng kế hoạch </w:t>
          </w:r>
          <w:r>
            <w:rPr>
              <w:rFonts w:ascii="Times New Roman" w:hAnsi="Times New Roman" w:cs="Times New Roman"/>
              <w:i/>
              <w:iCs/>
              <w:color w:val="000000"/>
              <w:sz w:val="28"/>
              <w:szCs w:val="28"/>
              <w:lang w:val="en-US"/>
            </w:rPr>
            <w:t>phát triển đề tài</w:t>
          </w:r>
          <w:r>
            <w:rPr>
              <w:rFonts w:ascii="Times New Roman" w:hAnsi="Times New Roman" w:cs="Times New Roman"/>
              <w:i/>
              <w:iCs/>
              <w:color w:val="000000"/>
              <w:sz w:val="28"/>
              <w:szCs w:val="28"/>
              <w:lang w:val="en-US"/>
            </w:rPr>
            <w:fldChar w:fldCharType="end"/>
          </w:r>
          <w:r>
            <w:fldChar w:fldCharType="begin"/>
          </w:r>
          <w:r>
            <w:instrText xml:space="preserve"> HYPERLINK \l "_tllmtk9rzjvt"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"_tllmtk9rzjvt"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"_nv1qcf1wsy7r" \h </w:instrText>
          </w:r>
          <w:r>
            <w:fldChar w:fldCharType="separate"/>
          </w:r>
          <w:r>
            <w:rPr>
              <w:rFonts w:ascii="Times New Roman" w:hAnsi="Times New Roman" w:cs="Times New Roman"/>
              <w:i/>
              <w:iCs/>
              <w:color w:val="000000"/>
              <w:sz w:val="28"/>
              <w:szCs w:val="28"/>
            </w:rPr>
            <w:t>Bảng 2.1. Bảng danh sách các yêu cầu nghiệp vụ</w:t>
          </w:r>
          <w:r>
            <w:rPr>
              <w:rFonts w:ascii="Times New Roman" w:hAnsi="Times New Roman" w:cs="Times New Roman"/>
              <w:i/>
              <w:iCs/>
              <w:color w:val="000000"/>
              <w:sz w:val="28"/>
              <w:szCs w:val="28"/>
            </w:rPr>
            <w:fldChar w:fldCharType="end"/>
          </w:r>
          <w:r>
            <w:fldChar w:fldCharType="begin"/>
          </w:r>
          <w:r>
            <w:instrText xml:space="preserve"> HYPERLINK \l "_nv1qcf1wsy7r"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2</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"_nv1qcf1wsy7r"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"_zgpq5cwwdv6" \h </w:instrText>
          </w:r>
          <w:r>
            <w:fldChar w:fldCharType="separate"/>
          </w:r>
          <w:r>
            <w:rPr>
              <w:rFonts w:ascii="Times New Roman" w:hAnsi="Times New Roman" w:cs="Times New Roman"/>
              <w:i/>
              <w:iCs/>
              <w:color w:val="000000"/>
              <w:sz w:val="28"/>
              <w:szCs w:val="28"/>
            </w:rPr>
            <w:t>Bảng 2.2. Bảng danh sách các yêu cầu tiến hóa</w:t>
          </w:r>
          <w:r>
            <w:rPr>
              <w:rFonts w:ascii="Times New Roman" w:hAnsi="Times New Roman" w:cs="Times New Roman"/>
              <w:i/>
              <w:iCs/>
              <w:color w:val="000000"/>
              <w:sz w:val="28"/>
              <w:szCs w:val="28"/>
            </w:rPr>
            <w:fldChar w:fldCharType="end"/>
          </w:r>
          <w:r>
            <w:fldChar w:fldCharType="begin"/>
          </w:r>
          <w:r>
            <w:instrText xml:space="preserve"> HYPERLINK \l "_zgpq5cwwdv6"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4</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"_zgpq5cwwdv6"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"_x07eo8z77kdb" \h </w:instrText>
          </w:r>
          <w:r>
            <w:fldChar w:fldCharType="separate"/>
          </w:r>
          <w:r>
            <w:rPr>
              <w:rFonts w:ascii="Times New Roman" w:hAnsi="Times New Roman" w:cs="Times New Roman"/>
              <w:i/>
              <w:iCs/>
              <w:color w:val="000000"/>
              <w:sz w:val="28"/>
              <w:szCs w:val="28"/>
            </w:rPr>
            <w:t>Bảng 2.3. Bảng trách nhiệm yêu cầu tiến hóa</w:t>
          </w:r>
          <w:r>
            <w:rPr>
              <w:rFonts w:ascii="Times New Roman" w:hAnsi="Times New Roman" w:cs="Times New Roman"/>
              <w:i/>
              <w:iCs/>
              <w:color w:val="000000"/>
              <w:sz w:val="28"/>
              <w:szCs w:val="28"/>
            </w:rPr>
            <w:fldChar w:fldCharType="end"/>
          </w:r>
          <w:r>
            <w:fldChar w:fldCharType="begin"/>
          </w:r>
          <w:r>
            <w:instrText xml:space="preserve"> HYPERLINK \l "_x07eo8z77kdb"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5</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"_x07eo8z77kdb"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lang w:val="en-US"/>
            </w:rPr>
          </w:pPr>
          <w:r>
            <w:rPr>
              <w:rFonts w:ascii="Times New Roman" w:hAnsi="Times New Roman" w:cs="Times New Roman"/>
              <w:sz w:val="28"/>
              <w:szCs w:val="28"/>
            </w:rPr>
            <w:fldChar w:fldCharType="end"/>
          </w:r>
          <w:r>
            <w:fldChar w:fldCharType="begin"/>
          </w:r>
          <w:r>
            <w:instrText xml:space="preserve"> HYPERLINK \l "_obf38wdzxi1d" \h </w:instrText>
          </w:r>
          <w:r>
            <w:fldChar w:fldCharType="separate"/>
          </w:r>
          <w:r>
            <w:rPr>
              <w:rFonts w:ascii="Times New Roman" w:hAnsi="Times New Roman" w:cs="Times New Roman"/>
              <w:i/>
              <w:iCs/>
              <w:color w:val="000000"/>
              <w:sz w:val="28"/>
              <w:szCs w:val="28"/>
            </w:rPr>
            <w:t>Bảng 2.4. Bảng danh sách yêu cầu hiệu quả</w:t>
          </w:r>
          <w:r>
            <w:rPr>
              <w:rFonts w:ascii="Times New Roman" w:hAnsi="Times New Roman" w:cs="Times New Roman"/>
              <w:i/>
              <w:iCs/>
              <w:color w:val="000000"/>
              <w:sz w:val="28"/>
              <w:szCs w:val="28"/>
            </w:rPr>
            <w:fldChar w:fldCharType="end"/>
          </w:r>
          <w:r>
            <w:fldChar w:fldCharType="begin"/>
          </w:r>
          <w:r>
            <w:instrText xml:space="preserve"> HYPERLINK \l "_obf38wdzxi1d"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1</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5</w:t>
          </w:r>
        </w:p>
        <w:p>
          <w:pPr>
            <w:tabs>
              <w:tab w:val="right" w:pos="9344"/>
            </w:tabs>
            <w:rPr>
              <w:rFonts w:ascii="Times New Roman" w:hAnsi="Times New Roman" w:cs="Times New Roman"/>
              <w:color w:val="000000"/>
              <w:sz w:val="28"/>
              <w:szCs w:val="28"/>
            </w:rPr>
          </w:pPr>
          <w:r>
            <w:fldChar w:fldCharType="begin"/>
          </w:r>
          <w:r>
            <w:instrText xml:space="preserve"> HYPERLINK \l "_mmtkwl6tjn1q" \h </w:instrText>
          </w:r>
          <w:r>
            <w:fldChar w:fldCharType="separate"/>
          </w:r>
          <w:r>
            <w:rPr>
              <w:rFonts w:ascii="Times New Roman" w:hAnsi="Times New Roman" w:cs="Times New Roman"/>
              <w:i/>
              <w:iCs/>
              <w:color w:val="000000"/>
              <w:sz w:val="28"/>
              <w:szCs w:val="28"/>
            </w:rPr>
            <w:t>Bảng 2.5. Bảng trách nhiệm các yêu cầu hiệu quả</w:t>
          </w:r>
          <w:r>
            <w:rPr>
              <w:rFonts w:ascii="Times New Roman" w:hAnsi="Times New Roman" w:cs="Times New Roman"/>
              <w:i/>
              <w:iCs/>
              <w:color w:val="000000"/>
              <w:sz w:val="28"/>
              <w:szCs w:val="28"/>
            </w:rPr>
            <w:fldChar w:fldCharType="end"/>
          </w:r>
          <w:r>
            <w:fldChar w:fldCharType="begin"/>
          </w:r>
          <w:r>
            <w:instrText xml:space="preserve"> HYPERLINK \l "_mmtkwl6tjn1q"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5</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"_mmtkwl6tjn1q"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"_vh1cnnk7tbqx" \h </w:instrText>
          </w:r>
          <w:r>
            <w:fldChar w:fldCharType="separate"/>
          </w:r>
          <w:r>
            <w:rPr>
              <w:rFonts w:ascii="Times New Roman" w:hAnsi="Times New Roman" w:cs="Times New Roman"/>
              <w:i/>
              <w:iCs/>
              <w:color w:val="000000"/>
              <w:sz w:val="28"/>
              <w:szCs w:val="28"/>
            </w:rPr>
            <w:t>Bảng 2.6. Bảng danh sách các yêu cầu tiện dụng</w:t>
          </w:r>
          <w:r>
            <w:rPr>
              <w:rFonts w:ascii="Times New Roman" w:hAnsi="Times New Roman" w:cs="Times New Roman"/>
              <w:i/>
              <w:iCs/>
              <w:color w:val="000000"/>
              <w:sz w:val="28"/>
              <w:szCs w:val="28"/>
            </w:rPr>
            <w:fldChar w:fldCharType="end"/>
          </w:r>
          <w:r>
            <w:fldChar w:fldCharType="begin"/>
          </w:r>
          <w:r>
            <w:instrText xml:space="preserve"> HYPERLINK \l "_vh1cnnk7tbqx"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6</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"_vh1cnnk7tbqx"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"_k05tee5nopgf" \h </w:instrText>
          </w:r>
          <w:r>
            <w:fldChar w:fldCharType="separate"/>
          </w:r>
          <w:r>
            <w:rPr>
              <w:rFonts w:ascii="Times New Roman" w:hAnsi="Times New Roman" w:cs="Times New Roman"/>
              <w:i/>
              <w:iCs/>
              <w:color w:val="000000"/>
              <w:sz w:val="28"/>
              <w:szCs w:val="28"/>
            </w:rPr>
            <w:t>Bảng 2.7. Bảng trách nhiệm của các yêu cầu tiện dụng</w:t>
          </w:r>
          <w:r>
            <w:rPr>
              <w:rFonts w:ascii="Times New Roman" w:hAnsi="Times New Roman" w:cs="Times New Roman"/>
              <w:i/>
              <w:iCs/>
              <w:color w:val="000000"/>
              <w:sz w:val="28"/>
              <w:szCs w:val="28"/>
            </w:rPr>
            <w:fldChar w:fldCharType="end"/>
          </w:r>
          <w:r>
            <w:fldChar w:fldCharType="begin"/>
          </w:r>
          <w:r>
            <w:instrText xml:space="preserve"> HYPERLINK \l "_k05tee5nopgf"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7</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"_k05tee5nopgf"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"_4it2722hdjed" \h </w:instrText>
          </w:r>
          <w:r>
            <w:fldChar w:fldCharType="separate"/>
          </w:r>
          <w:r>
            <w:rPr>
              <w:rFonts w:ascii="Times New Roman" w:hAnsi="Times New Roman" w:cs="Times New Roman"/>
              <w:i/>
              <w:iCs/>
              <w:color w:val="000000"/>
              <w:sz w:val="28"/>
              <w:szCs w:val="28"/>
            </w:rPr>
            <w:t>Bảng 2.8. Bảng danh sách và trách nhiệm các yêu cầu tương thích</w:t>
          </w:r>
          <w:r>
            <w:rPr>
              <w:rFonts w:ascii="Times New Roman" w:hAnsi="Times New Roman" w:cs="Times New Roman"/>
              <w:i/>
              <w:iCs/>
              <w:color w:val="000000"/>
              <w:sz w:val="28"/>
              <w:szCs w:val="28"/>
            </w:rPr>
            <w:fldChar w:fldCharType="end"/>
          </w:r>
          <w:r>
            <w:fldChar w:fldCharType="begin"/>
          </w:r>
          <w:r>
            <w:instrText xml:space="preserve"> HYPERLINK \l "_4it2722hdjed"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7</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"_4it2722hdjed"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lang w:val="en-US"/>
            </w:rPr>
          </w:pPr>
          <w:r>
            <w:rPr>
              <w:rFonts w:ascii="Times New Roman" w:hAnsi="Times New Roman" w:cs="Times New Roman"/>
              <w:sz w:val="28"/>
              <w:szCs w:val="28"/>
            </w:rPr>
            <w:fldChar w:fldCharType="end"/>
          </w:r>
          <w:r>
            <w:fldChar w:fldCharType="begin"/>
          </w:r>
          <w:r>
            <w:instrText xml:space="preserve"> HYPERLINK \l "_5a8ygy8mft1m" \h </w:instrText>
          </w:r>
          <w:r>
            <w:fldChar w:fldCharType="separate"/>
          </w:r>
          <w:r>
            <w:rPr>
              <w:rFonts w:ascii="Times New Roman" w:hAnsi="Times New Roman" w:cs="Times New Roman"/>
              <w:i/>
              <w:iCs/>
              <w:color w:val="000000"/>
              <w:sz w:val="28"/>
              <w:szCs w:val="28"/>
            </w:rPr>
            <w:t>Bảng 2.9. Bảng danh sách các yêu cầu bảo mật</w:t>
          </w:r>
          <w:r>
            <w:rPr>
              <w:rFonts w:ascii="Times New Roman" w:hAnsi="Times New Roman" w:cs="Times New Roman"/>
              <w:i/>
              <w:iCs/>
              <w:color w:val="000000"/>
              <w:sz w:val="28"/>
              <w:szCs w:val="28"/>
            </w:rPr>
            <w:fldChar w:fldCharType="end"/>
          </w:r>
          <w:r>
            <w:fldChar w:fldCharType="begin"/>
          </w:r>
          <w:r>
            <w:instrText xml:space="preserve"> HYPERLINK \l "_5a8ygy8mft1m"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1</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7</w:t>
          </w:r>
        </w:p>
        <w:p>
          <w:pPr>
            <w:tabs>
              <w:tab w:val="right" w:pos="9344"/>
            </w:tabs>
            <w:rPr>
              <w:rFonts w:ascii="Times New Roman" w:hAnsi="Times New Roman" w:cs="Times New Roman"/>
              <w:color w:val="000000"/>
              <w:sz w:val="28"/>
              <w:szCs w:val="28"/>
              <w:lang w:val="en-US"/>
            </w:rPr>
          </w:pPr>
          <w:r>
            <w:fldChar w:fldCharType="begin"/>
          </w:r>
          <w:r>
            <w:instrText xml:space="preserve"> HYPERLINK \l "_fof278llyqm0" \h </w:instrText>
          </w:r>
          <w:r>
            <w:fldChar w:fldCharType="separate"/>
          </w:r>
          <w:r>
            <w:rPr>
              <w:rFonts w:ascii="Times New Roman" w:hAnsi="Times New Roman" w:cs="Times New Roman"/>
              <w:i/>
              <w:iCs/>
              <w:color w:val="000000"/>
              <w:sz w:val="28"/>
              <w:szCs w:val="28"/>
            </w:rPr>
            <w:t>Bảng 2.10. Bảng trách nhiệm các yêu cầu bảo mật</w:t>
          </w:r>
          <w:r>
            <w:rPr>
              <w:rFonts w:ascii="Times New Roman" w:hAnsi="Times New Roman" w:cs="Times New Roman"/>
              <w:i/>
              <w:iCs/>
              <w:color w:val="000000"/>
              <w:sz w:val="28"/>
              <w:szCs w:val="28"/>
            </w:rPr>
            <w:fldChar w:fldCharType="end"/>
          </w:r>
          <w:r>
            <w:fldChar w:fldCharType="begin"/>
          </w:r>
          <w:r>
            <w:instrText xml:space="preserve"> HYPERLINK \l "_fof278llyqm0"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1</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8</w:t>
          </w:r>
        </w:p>
        <w:p>
          <w:pPr>
            <w:tabs>
              <w:tab w:val="right" w:pos="9344"/>
            </w:tabs>
            <w:rPr>
              <w:rFonts w:ascii="Times New Roman" w:hAnsi="Times New Roman" w:cs="Times New Roman"/>
              <w:color w:val="000000"/>
              <w:sz w:val="28"/>
              <w:szCs w:val="28"/>
            </w:rPr>
          </w:pPr>
          <w:r>
            <w:fldChar w:fldCharType="begin"/>
          </w:r>
          <w:r>
            <w:instrText xml:space="preserve"> HYPERLINK \l "_fof278llyqm0" \h </w:instrText>
          </w:r>
          <w:r>
            <w:fldChar w:fldCharType="separate"/>
          </w:r>
          <w:r>
            <w:rPr>
              <w:rFonts w:ascii="Times New Roman" w:hAnsi="Times New Roman" w:cs="Times New Roman"/>
              <w:i/>
              <w:iCs/>
              <w:color w:val="000000"/>
              <w:sz w:val="28"/>
              <w:szCs w:val="28"/>
            </w:rPr>
            <w:t>Bảng 2.1</w:t>
          </w:r>
          <w:r>
            <w:rPr>
              <w:rFonts w:ascii="Times New Roman" w:hAnsi="Times New Roman" w:cs="Times New Roman"/>
              <w:i/>
              <w:iCs/>
              <w:color w:val="000000"/>
              <w:sz w:val="28"/>
              <w:szCs w:val="28"/>
              <w:lang w:val="en-US"/>
            </w:rPr>
            <w:t>1</w:t>
          </w:r>
          <w:r>
            <w:rPr>
              <w:rFonts w:ascii="Times New Roman" w:hAnsi="Times New Roman" w:cs="Times New Roman"/>
              <w:i/>
              <w:iCs/>
              <w:color w:val="000000"/>
              <w:sz w:val="28"/>
              <w:szCs w:val="28"/>
            </w:rPr>
            <w:t xml:space="preserve">. Bảng </w:t>
          </w:r>
          <w:r>
            <w:rPr>
              <w:rFonts w:ascii="Times New Roman" w:hAnsi="Times New Roman" w:cs="Times New Roman"/>
              <w:i/>
              <w:iCs/>
              <w:color w:val="000000"/>
              <w:sz w:val="28"/>
              <w:szCs w:val="28"/>
              <w:lang w:val="en-US"/>
            </w:rPr>
            <w:t>y</w:t>
          </w:r>
          <w:r>
            <w:rPr>
              <w:rFonts w:ascii="Times New Roman" w:hAnsi="Times New Roman" w:cs="Times New Roman"/>
              <w:i/>
              <w:iCs/>
              <w:color w:val="000000"/>
              <w:sz w:val="28"/>
              <w:szCs w:val="28"/>
              <w:lang w:val="en-US"/>
            </w:rPr>
            <w:fldChar w:fldCharType="end"/>
          </w:r>
          <w:r>
            <w:rPr>
              <w:rFonts w:ascii="Times New Roman" w:hAnsi="Times New Roman" w:cs="Times New Roman"/>
              <w:i/>
              <w:iCs/>
              <w:color w:val="000000"/>
              <w:sz w:val="28"/>
              <w:szCs w:val="28"/>
              <w:lang w:val="en-US"/>
            </w:rPr>
            <w:t>êu cầu phân quyền</w:t>
          </w:r>
          <w:r>
            <w:fldChar w:fldCharType="begin"/>
          </w:r>
          <w:r>
            <w:instrText xml:space="preserve"> HYPERLINK \l "_fof278llyqm0"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2</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9</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"_fof278llyqm0"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"_12231uo21fp8" \h </w:instrText>
          </w:r>
          <w:r>
            <w:fldChar w:fldCharType="separate"/>
          </w:r>
          <w:r>
            <w:rPr>
              <w:rFonts w:ascii="Times New Roman" w:hAnsi="Times New Roman" w:cs="Times New Roman"/>
              <w:i/>
              <w:iCs/>
              <w:color w:val="000000"/>
              <w:sz w:val="28"/>
              <w:szCs w:val="28"/>
            </w:rPr>
            <w:t>Bảng 3.1. Bảng mô tả các  thành phần hệ thống</w:t>
          </w:r>
          <w:r>
            <w:rPr>
              <w:rFonts w:ascii="Times New Roman" w:hAnsi="Times New Roman" w:cs="Times New Roman"/>
              <w:i/>
              <w:iCs/>
              <w:color w:val="000000"/>
              <w:sz w:val="28"/>
              <w:szCs w:val="28"/>
            </w:rPr>
            <w:fldChar w:fldCharType="end"/>
          </w:r>
          <w:r>
            <w:fldChar w:fldCharType="begin"/>
          </w:r>
          <w:r>
            <w:instrText xml:space="preserve"> HYPERLINK \l "_12231uo21fp8"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2</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"_12231uo21fp8"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lang w:val="en-US"/>
            </w:rPr>
          </w:pPr>
          <w:r>
            <w:rPr>
              <w:rFonts w:ascii="Times New Roman" w:hAnsi="Times New Roman" w:cs="Times New Roman"/>
              <w:sz w:val="28"/>
              <w:szCs w:val="28"/>
            </w:rPr>
            <w:fldChar w:fldCharType="end"/>
          </w:r>
          <w:r>
            <w:fldChar w:fldCharType="begin"/>
          </w:r>
          <w:r>
            <w:instrText xml:space="preserve"> HYPERLINK \l "_1d9v94e6o1x" \h </w:instrText>
          </w:r>
          <w:r>
            <w:fldChar w:fldCharType="separate"/>
          </w:r>
          <w:r>
            <w:rPr>
              <w:rFonts w:ascii="Times New Roman" w:hAnsi="Times New Roman" w:cs="Times New Roman"/>
              <w:i/>
              <w:iCs/>
              <w:color w:val="000000"/>
              <w:sz w:val="28"/>
              <w:szCs w:val="28"/>
            </w:rPr>
            <w:t>Bảng 4.1. Bảng danh sách các bảng dữ liệu</w:t>
          </w:r>
          <w:r>
            <w:rPr>
              <w:rFonts w:ascii="Times New Roman" w:hAnsi="Times New Roman" w:cs="Times New Roman"/>
              <w:i/>
              <w:iCs/>
              <w:color w:val="000000"/>
              <w:sz w:val="28"/>
              <w:szCs w:val="28"/>
            </w:rPr>
            <w:fldChar w:fldCharType="end"/>
          </w:r>
          <w:r>
            <w:fldChar w:fldCharType="begin"/>
          </w:r>
          <w:r>
            <w:instrText xml:space="preserve"> HYPERLINK \l "_1d9v94e6o1x"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p>
        <w:p>
          <w:pPr>
            <w:tabs>
              <w:tab w:val="right" w:pos="9344"/>
            </w:tabs>
            <w:rPr>
              <w:rFonts w:ascii="Times New Roman" w:hAnsi="Times New Roman" w:cs="Times New Roman"/>
              <w:color w:val="000000"/>
              <w:sz w:val="28"/>
              <w:szCs w:val="28"/>
              <w:lang w:val="en-US"/>
            </w:rPr>
          </w:pPr>
          <w:r>
            <w:fldChar w:fldCharType="begin"/>
          </w:r>
          <w:r>
            <w:instrText xml:space="preserve"> HYPERLINK \l "_lpoea2kx74qn" \h </w:instrText>
          </w:r>
          <w:r>
            <w:fldChar w:fldCharType="separate"/>
          </w:r>
          <w:r>
            <w:rPr>
              <w:rFonts w:ascii="Times New Roman" w:hAnsi="Times New Roman" w:cs="Times New Roman"/>
              <w:i/>
              <w:iCs/>
              <w:color w:val="000000"/>
              <w:sz w:val="28"/>
              <w:szCs w:val="28"/>
            </w:rPr>
            <w:t xml:space="preserve">Bảng 4.2. Bảng </w:t>
          </w:r>
          <w:r>
            <w:rPr>
              <w:rFonts w:ascii="Times New Roman" w:hAnsi="Times New Roman" w:cs="Times New Roman"/>
              <w:i/>
              <w:iCs/>
              <w:color w:val="000000"/>
              <w:sz w:val="28"/>
              <w:szCs w:val="28"/>
              <w:lang w:val="en-US"/>
            </w:rPr>
            <w:t>N</w:t>
          </w:r>
          <w:r>
            <w:rPr>
              <w:rFonts w:ascii="Times New Roman" w:hAnsi="Times New Roman" w:cs="Times New Roman"/>
              <w:i/>
              <w:iCs/>
              <w:color w:val="000000"/>
              <w:sz w:val="28"/>
              <w:szCs w:val="28"/>
              <w:lang w:val="en-US"/>
            </w:rPr>
            <w:fldChar w:fldCharType="end"/>
          </w:r>
          <w:r>
            <w:rPr>
              <w:rFonts w:ascii="Times New Roman" w:hAnsi="Times New Roman" w:cs="Times New Roman"/>
              <w:i/>
              <w:iCs/>
              <w:color w:val="000000"/>
              <w:sz w:val="28"/>
              <w:szCs w:val="28"/>
              <w:lang w:val="en-US"/>
            </w:rPr>
            <w:t>hanViens</w:t>
          </w:r>
          <w:r>
            <w:fldChar w:fldCharType="begin"/>
          </w:r>
          <w:r>
            <w:instrText xml:space="preserve"> HYPERLINK \l "_lpoea2kx74qn"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2</w:t>
          </w:r>
        </w:p>
        <w:p>
          <w:pPr>
            <w:tabs>
              <w:tab w:val="right" w:pos="9344"/>
            </w:tabs>
            <w:rPr>
              <w:rFonts w:ascii="Times New Roman" w:hAnsi="Times New Roman" w:cs="Times New Roman"/>
              <w:color w:val="000000"/>
              <w:sz w:val="28"/>
              <w:szCs w:val="28"/>
              <w:lang w:val="en-US"/>
            </w:rPr>
          </w:pPr>
          <w:r>
            <w:fldChar w:fldCharType="begin"/>
          </w:r>
          <w:r>
            <w:instrText xml:space="preserve"> HYPERLINK \l "_v2legsgnuits" \h </w:instrText>
          </w:r>
          <w:r>
            <w:fldChar w:fldCharType="separate"/>
          </w:r>
          <w:r>
            <w:rPr>
              <w:rFonts w:ascii="Times New Roman" w:hAnsi="Times New Roman" w:cs="Times New Roman"/>
              <w:i/>
              <w:iCs/>
              <w:color w:val="000000"/>
              <w:sz w:val="28"/>
              <w:szCs w:val="28"/>
            </w:rPr>
            <w:t>Bảng 4.3. Bảng</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NhanVienQuyens</w:t>
          </w:r>
          <w:r>
            <w:rPr>
              <w:rFonts w:ascii="Times New Roman" w:hAnsi="Times New Roman" w:cs="Times New Roman"/>
              <w:i/>
              <w:iCs/>
              <w:sz w:val="28"/>
              <w:szCs w:val="28"/>
              <w:lang w:val="en-US"/>
            </w:rPr>
            <w:fldChar w:fldCharType="end"/>
          </w:r>
          <w:r>
            <w:fldChar w:fldCharType="begin"/>
          </w:r>
          <w:r>
            <w:instrText xml:space="preserve"> HYPERLINK \l "_v2legsgnuits"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3</w:t>
          </w:r>
        </w:p>
        <w:p>
          <w:pPr>
            <w:tabs>
              <w:tab w:val="right" w:pos="9344"/>
            </w:tabs>
            <w:rPr>
              <w:rFonts w:ascii="Times New Roman" w:hAnsi="Times New Roman" w:cs="Times New Roman"/>
              <w:color w:val="000000"/>
              <w:sz w:val="28"/>
              <w:szCs w:val="28"/>
              <w:lang w:val="en-US"/>
            </w:rPr>
          </w:pPr>
          <w:r>
            <w:fldChar w:fldCharType="begin"/>
          </w:r>
          <w:r>
            <w:instrText xml:space="preserve"> HYPERLINK \l "_htfi0qsqsscw" \h </w:instrText>
          </w:r>
          <w:r>
            <w:fldChar w:fldCharType="separate"/>
          </w:r>
          <w:r>
            <w:rPr>
              <w:rFonts w:ascii="Times New Roman" w:hAnsi="Times New Roman" w:cs="Times New Roman"/>
              <w:i/>
              <w:iCs/>
              <w:color w:val="000000"/>
              <w:sz w:val="28"/>
              <w:szCs w:val="28"/>
            </w:rPr>
            <w:t>Bảng 4.4. Bảng</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LoaiNhanViens</w:t>
          </w:r>
          <w:r>
            <w:rPr>
              <w:rFonts w:ascii="Times New Roman" w:hAnsi="Times New Roman" w:cs="Times New Roman"/>
              <w:i/>
              <w:iCs/>
              <w:sz w:val="28"/>
              <w:szCs w:val="28"/>
              <w:lang w:val="en-US"/>
            </w:rPr>
            <w:fldChar w:fldCharType="end"/>
          </w:r>
          <w:r>
            <w:fldChar w:fldCharType="begin"/>
          </w:r>
          <w:r>
            <w:instrText xml:space="preserve"> HYPERLINK \l "_htfi0qsqsscw"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3</w:t>
          </w:r>
        </w:p>
        <w:p>
          <w:pPr>
            <w:tabs>
              <w:tab w:val="right" w:pos="9344"/>
            </w:tabs>
            <w:rPr>
              <w:rFonts w:ascii="Times New Roman" w:hAnsi="Times New Roman" w:cs="Times New Roman"/>
              <w:color w:val="000000"/>
              <w:sz w:val="28"/>
              <w:szCs w:val="28"/>
              <w:lang w:val="en-US"/>
            </w:rPr>
          </w:pPr>
          <w:r>
            <w:fldChar w:fldCharType="begin"/>
          </w:r>
          <w:r>
            <w:instrText xml:space="preserve"> HYPERLINK \l "_ts6rh6gvrtqv" \h </w:instrText>
          </w:r>
          <w:r>
            <w:fldChar w:fldCharType="separate"/>
          </w:r>
          <w:r>
            <w:rPr>
              <w:rFonts w:ascii="Times New Roman" w:hAnsi="Times New Roman" w:cs="Times New Roman"/>
              <w:i/>
              <w:iCs/>
              <w:color w:val="000000"/>
              <w:sz w:val="28"/>
              <w:szCs w:val="28"/>
            </w:rPr>
            <w:t xml:space="preserve">Bảng 4.5.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LoaiNhanVienQuyens</w:t>
          </w:r>
          <w:r>
            <w:rPr>
              <w:rFonts w:ascii="Times New Roman" w:hAnsi="Times New Roman" w:cs="Times New Roman"/>
              <w:i/>
              <w:iCs/>
              <w:sz w:val="28"/>
              <w:szCs w:val="28"/>
              <w:lang w:val="en-US"/>
            </w:rPr>
            <w:fldChar w:fldCharType="end"/>
          </w:r>
          <w:r>
            <w:fldChar w:fldCharType="begin"/>
          </w:r>
          <w:r>
            <w:instrText xml:space="preserve"> HYPERLINK \l "_ts6rh6gvrtqv"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4</w:t>
          </w:r>
        </w:p>
        <w:p>
          <w:pPr>
            <w:tabs>
              <w:tab w:val="right" w:pos="9344"/>
            </w:tabs>
            <w:rPr>
              <w:rFonts w:ascii="Times New Roman" w:hAnsi="Times New Roman" w:cs="Times New Roman"/>
              <w:color w:val="000000"/>
              <w:sz w:val="28"/>
              <w:szCs w:val="28"/>
              <w:lang w:val="en-US"/>
            </w:rPr>
          </w:pPr>
          <w:r>
            <w:fldChar w:fldCharType="begin"/>
          </w:r>
          <w:r>
            <w:instrText xml:space="preserve"> HYPERLINK \l "_v0wrz5vi7uyg" \h </w:instrText>
          </w:r>
          <w:r>
            <w:fldChar w:fldCharType="separate"/>
          </w:r>
          <w:r>
            <w:rPr>
              <w:rFonts w:ascii="Times New Roman" w:hAnsi="Times New Roman" w:cs="Times New Roman"/>
              <w:i/>
              <w:iCs/>
              <w:color w:val="000000"/>
              <w:sz w:val="28"/>
              <w:szCs w:val="28"/>
            </w:rPr>
            <w:t xml:space="preserve">Bảng 4.6.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LoaiPhongs</w:t>
          </w:r>
          <w:r>
            <w:rPr>
              <w:rFonts w:ascii="Times New Roman" w:hAnsi="Times New Roman" w:cs="Times New Roman"/>
              <w:i/>
              <w:iCs/>
              <w:sz w:val="28"/>
              <w:szCs w:val="28"/>
              <w:lang w:val="en-US"/>
            </w:rPr>
            <w:fldChar w:fldCharType="end"/>
          </w:r>
          <w:r>
            <w:fldChar w:fldCharType="begin"/>
          </w:r>
          <w:r>
            <w:instrText xml:space="preserve"> HYPERLINK \l "_v0wrz5vi7uyg"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4</w:t>
          </w:r>
        </w:p>
        <w:p>
          <w:pPr>
            <w:tabs>
              <w:tab w:val="right" w:pos="9344"/>
            </w:tabs>
            <w:rPr>
              <w:rFonts w:ascii="Times New Roman" w:hAnsi="Times New Roman" w:cs="Times New Roman"/>
              <w:color w:val="000000"/>
              <w:sz w:val="28"/>
              <w:szCs w:val="28"/>
              <w:lang w:val="en-US"/>
            </w:rPr>
          </w:pPr>
          <w:r>
            <w:fldChar w:fldCharType="begin"/>
          </w:r>
          <w:r>
            <w:instrText xml:space="preserve"> HYPERLINK \l "_jfxq1vcuuyyd" \h </w:instrText>
          </w:r>
          <w:r>
            <w:fldChar w:fldCharType="separate"/>
          </w:r>
          <w:r>
            <w:rPr>
              <w:rFonts w:ascii="Times New Roman" w:hAnsi="Times New Roman" w:cs="Times New Roman"/>
              <w:i/>
              <w:iCs/>
              <w:color w:val="000000"/>
              <w:sz w:val="28"/>
              <w:szCs w:val="28"/>
            </w:rPr>
            <w:t xml:space="preserve">Bảng 4.7.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Phongs</w:t>
          </w:r>
          <w:r>
            <w:rPr>
              <w:rFonts w:ascii="Times New Roman" w:hAnsi="Times New Roman" w:cs="Times New Roman"/>
              <w:i/>
              <w:iCs/>
              <w:sz w:val="28"/>
              <w:szCs w:val="28"/>
              <w:lang w:val="en-US"/>
            </w:rPr>
            <w:fldChar w:fldCharType="end"/>
          </w:r>
          <w:r>
            <w:fldChar w:fldCharType="begin"/>
          </w:r>
          <w:r>
            <w:instrText xml:space="preserve"> HYPERLINK \l "_jfxq1vcuuyyd"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5</w:t>
          </w:r>
        </w:p>
        <w:p>
          <w:pPr>
            <w:tabs>
              <w:tab w:val="right" w:pos="9344"/>
            </w:tabs>
            <w:rPr>
              <w:rFonts w:ascii="Times New Roman" w:hAnsi="Times New Roman" w:cs="Times New Roman"/>
              <w:color w:val="000000"/>
              <w:sz w:val="28"/>
              <w:szCs w:val="28"/>
              <w:lang w:val="en-US"/>
            </w:rPr>
          </w:pPr>
          <w:r>
            <w:fldChar w:fldCharType="begin"/>
          </w:r>
          <w:r>
            <w:instrText xml:space="preserve"> HYPERLINK \l "_d94fjmd5mlmg" \h </w:instrText>
          </w:r>
          <w:r>
            <w:fldChar w:fldCharType="separate"/>
          </w:r>
          <w:r>
            <w:rPr>
              <w:rFonts w:ascii="Times New Roman" w:hAnsi="Times New Roman" w:cs="Times New Roman"/>
              <w:i/>
              <w:iCs/>
              <w:color w:val="000000"/>
              <w:sz w:val="28"/>
              <w:szCs w:val="28"/>
            </w:rPr>
            <w:t xml:space="preserve">Bảng 4.8.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KhachHangs</w:t>
          </w:r>
          <w:r>
            <w:rPr>
              <w:rFonts w:ascii="Times New Roman" w:hAnsi="Times New Roman" w:cs="Times New Roman"/>
              <w:i/>
              <w:iCs/>
              <w:sz w:val="28"/>
              <w:szCs w:val="28"/>
              <w:lang w:val="en-US"/>
            </w:rPr>
            <w:fldChar w:fldCharType="end"/>
          </w:r>
          <w:r>
            <w:fldChar w:fldCharType="begin"/>
          </w:r>
          <w:r>
            <w:instrText xml:space="preserve"> HYPERLINK \l "_d94fjmd5mlmg"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6</w:t>
          </w:r>
        </w:p>
        <w:p>
          <w:pPr>
            <w:tabs>
              <w:tab w:val="right" w:pos="9344"/>
            </w:tabs>
            <w:rPr>
              <w:rFonts w:ascii="Times New Roman" w:hAnsi="Times New Roman" w:cs="Times New Roman"/>
              <w:color w:val="000000"/>
              <w:sz w:val="28"/>
              <w:szCs w:val="28"/>
              <w:lang w:val="en-US"/>
            </w:rPr>
          </w:pPr>
          <w:r>
            <w:fldChar w:fldCharType="begin"/>
          </w:r>
          <w:r>
            <w:instrText xml:space="preserve"> HYPERLINK \l "_t35t6o5u5oub" \h </w:instrText>
          </w:r>
          <w:r>
            <w:fldChar w:fldCharType="separate"/>
          </w:r>
          <w:r>
            <w:rPr>
              <w:rFonts w:ascii="Times New Roman" w:hAnsi="Times New Roman" w:cs="Times New Roman"/>
              <w:i/>
              <w:iCs/>
              <w:color w:val="000000"/>
              <w:sz w:val="28"/>
              <w:szCs w:val="28"/>
            </w:rPr>
            <w:t xml:space="preserve">Bảng 4.9.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LoaiKhachHangs</w:t>
          </w:r>
          <w:r>
            <w:rPr>
              <w:rFonts w:ascii="Times New Roman" w:hAnsi="Times New Roman" w:cs="Times New Roman"/>
              <w:i/>
              <w:iCs/>
              <w:sz w:val="28"/>
              <w:szCs w:val="28"/>
              <w:lang w:val="en-US"/>
            </w:rPr>
            <w:fldChar w:fldCharType="end"/>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7</w:t>
          </w:r>
        </w:p>
        <w:p>
          <w:pPr>
            <w:tabs>
              <w:tab w:val="right" w:pos="9344"/>
            </w:tabs>
            <w:rPr>
              <w:rFonts w:ascii="Times New Roman" w:hAnsi="Times New Roman" w:cs="Times New Roman"/>
              <w:color w:val="000000"/>
              <w:sz w:val="28"/>
              <w:szCs w:val="28"/>
              <w:lang w:val="en-US"/>
            </w:rPr>
          </w:pPr>
          <w:r>
            <w:fldChar w:fldCharType="begin"/>
          </w:r>
          <w:r>
            <w:instrText xml:space="preserve"> HYPERLINK \l "_t35t6o5u5oub" \h </w:instrText>
          </w:r>
          <w:r>
            <w:fldChar w:fldCharType="separate"/>
          </w:r>
          <w:r>
            <w:rPr>
              <w:rFonts w:ascii="Times New Roman" w:hAnsi="Times New Roman" w:cs="Times New Roman"/>
              <w:i/>
              <w:iCs/>
              <w:color w:val="000000"/>
              <w:sz w:val="28"/>
              <w:szCs w:val="28"/>
            </w:rPr>
            <w:t>Bảng 4.</w:t>
          </w:r>
          <w:r>
            <w:rPr>
              <w:rFonts w:ascii="Times New Roman" w:hAnsi="Times New Roman" w:cs="Times New Roman"/>
              <w:i/>
              <w:iCs/>
              <w:color w:val="000000"/>
              <w:sz w:val="28"/>
              <w:szCs w:val="28"/>
              <w:lang w:val="en-US"/>
            </w:rPr>
            <w:t>10</w:t>
          </w:r>
          <w:r>
            <w:rPr>
              <w:rFonts w:ascii="Times New Roman" w:hAnsi="Times New Roman" w:cs="Times New Roman"/>
              <w:i/>
              <w:iCs/>
              <w:color w:val="000000"/>
              <w:sz w:val="28"/>
              <w:szCs w:val="28"/>
            </w:rPr>
            <w:t xml:space="preserve">. </w:t>
          </w: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DatPhongs</w:t>
          </w:r>
          <w:r>
            <w:rPr>
              <w:rFonts w:ascii="Times New Roman" w:hAnsi="Times New Roman" w:cs="Times New Roman"/>
              <w:i/>
              <w:iCs/>
              <w:sz w:val="28"/>
              <w:szCs w:val="28"/>
              <w:lang w:val="en-US"/>
            </w:rPr>
            <w:fldChar w:fldCharType="end"/>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8</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11</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DatPhongKhachHangs</w:t>
          </w:r>
          <w:r>
            <w:rPr>
              <w:rFonts w:ascii="Times New Roman" w:hAnsi="Times New Roman" w:cs="Times New Roman"/>
              <w:i/>
              <w:iCs/>
              <w:sz w:val="28"/>
              <w:szCs w:val="28"/>
            </w:rPr>
            <w:t xml:space="preserve"> </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8</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12</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HoaDons</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0</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13</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LoaiDichVus</w:t>
          </w:r>
          <w:r>
            <w:rPr>
              <w:rFonts w:ascii="Times New Roman" w:hAnsi="Times New Roman" w:cs="Times New Roman"/>
              <w:i/>
              <w:iCs/>
              <w:sz w:val="28"/>
              <w:szCs w:val="28"/>
            </w:rPr>
            <w:t xml:space="preserve"> </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14</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DichVuPhongs</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15</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MaGiamGias</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2</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16</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ChiTietMaGiamGias</w:t>
          </w:r>
          <w:r>
            <w:rPr>
              <w:rFonts w:ascii="Times New Roman" w:hAnsi="Times New Roman" w:cs="Times New Roman"/>
              <w:i/>
              <w:iCs/>
              <w:sz w:val="28"/>
              <w:szCs w:val="28"/>
            </w:rPr>
            <w:t xml:space="preserve"> </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3</w:t>
          </w:r>
        </w:p>
        <w:p>
          <w:pPr>
            <w:tabs>
              <w:tab w:val="right" w:pos="9344"/>
            </w:tabs>
            <w:rPr>
              <w:rFonts w:ascii="Times New Roman" w:hAnsi="Times New Roman" w:cs="Times New Roman"/>
              <w:color w:val="000000"/>
              <w:sz w:val="28"/>
              <w:szCs w:val="28"/>
              <w:lang w:val="en-US"/>
            </w:rPr>
          </w:pPr>
          <w:r>
            <w:rPr>
              <w:rFonts w:ascii="Times New Roman" w:hAnsi="Times New Roman" w:cs="Times New Roman"/>
              <w:i/>
              <w:iCs/>
              <w:sz w:val="28"/>
              <w:szCs w:val="28"/>
            </w:rPr>
            <w:t>Bảng 4.</w:t>
          </w:r>
          <w:r>
            <w:rPr>
              <w:rFonts w:ascii="Times New Roman" w:hAnsi="Times New Roman" w:cs="Times New Roman"/>
              <w:i/>
              <w:iCs/>
              <w:sz w:val="28"/>
              <w:szCs w:val="28"/>
              <w:lang w:val="en-US"/>
            </w:rPr>
            <w:t>17</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LichSuDungMaGiams</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3</w:t>
          </w:r>
        </w:p>
        <w:p>
          <w:pPr>
            <w:tabs>
              <w:tab w:val="right" w:pos="9344"/>
            </w:tabs>
            <w:rPr>
              <w:rFonts w:ascii="Times New Roman" w:hAnsi="Times New Roman" w:cs="Times New Roman"/>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18</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CauHinhs</w:t>
          </w:r>
          <w:r>
            <w:fldChar w:fldCharType="begin"/>
          </w:r>
          <w:r>
            <w:instrText xml:space="preserve"> HYPERLINK \l "_t35t6o5u5oub"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4</w:t>
          </w:r>
          <w:r>
            <w:rPr>
              <w:rFonts w:ascii="Times New Roman" w:hAnsi="Times New Roman" w:cs="Times New Roman"/>
              <w:sz w:val="28"/>
              <w:szCs w:val="28"/>
            </w:rPr>
            <w:fldChar w:fldCharType="end"/>
          </w:r>
        </w:p>
        <w:p>
          <w:pPr>
            <w:tabs>
              <w:tab w:val="right" w:pos="9344"/>
            </w:tabs>
            <w:rPr>
              <w:rFonts w:hint="default" w:ascii="Times New Roman" w:hAnsi="Times New Roman" w:cs="Times New Roman"/>
              <w:sz w:val="28"/>
              <w:szCs w:val="28"/>
              <w:lang w:val="en-US"/>
            </w:rPr>
          </w:pPr>
          <w:r>
            <w:rPr>
              <w:rFonts w:ascii="Times New Roman" w:hAnsi="Times New Roman" w:cs="Times New Roman"/>
              <w:i/>
              <w:iCs/>
              <w:sz w:val="28"/>
              <w:szCs w:val="28"/>
            </w:rPr>
            <w:t xml:space="preserve">Bảng </w:t>
          </w:r>
          <w:r>
            <w:rPr>
              <w:rFonts w:ascii="Times New Roman" w:hAnsi="Times New Roman" w:cs="Times New Roman"/>
              <w:i/>
              <w:iCs/>
              <w:sz w:val="28"/>
              <w:szCs w:val="28"/>
              <w:lang w:val="en-US"/>
            </w:rPr>
            <w:t>5</w:t>
          </w:r>
          <w:r>
            <w:rPr>
              <w:rFonts w:ascii="Times New Roman" w:hAnsi="Times New Roman" w:cs="Times New Roman"/>
              <w:i/>
              <w:iCs/>
              <w:sz w:val="28"/>
              <w:szCs w:val="28"/>
            </w:rPr>
            <w:t>.</w:t>
          </w:r>
          <w:r>
            <w:rPr>
              <w:rFonts w:ascii="Times New Roman" w:hAnsi="Times New Roman" w:cs="Times New Roman"/>
              <w:i/>
              <w:iCs/>
              <w:sz w:val="28"/>
              <w:szCs w:val="28"/>
              <w:lang w:val="en-US"/>
            </w:rPr>
            <w:t>1</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Danh sách các màn hình</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"_t35t6o5u5oub" \h </w:instrText>
          </w:r>
          <w:r>
            <w:rPr>
              <w:rFonts w:ascii="Times New Roman" w:hAnsi="Times New Roman" w:cs="Times New Roman"/>
              <w:sz w:val="28"/>
              <w:szCs w:val="28"/>
            </w:rPr>
            <w:fldChar w:fldCharType="separate"/>
          </w:r>
          <w:r>
            <w:rPr>
              <w:rFonts w:ascii="Times New Roman" w:hAnsi="Times New Roman" w:cs="Times New Roman"/>
              <w:color w:val="000000"/>
              <w:sz w:val="28"/>
              <w:szCs w:val="28"/>
            </w:rPr>
            <w:tab/>
          </w:r>
          <w:r>
            <w:rPr>
              <w:rFonts w:hint="default" w:ascii="Times New Roman" w:hAnsi="Times New Roman" w:cs="Times New Roman"/>
              <w:color w:val="000000"/>
              <w:sz w:val="28"/>
              <w:szCs w:val="28"/>
              <w:lang w:val="en-US"/>
            </w:rPr>
            <w:t>5</w:t>
          </w:r>
          <w:r>
            <w:rPr>
              <w:rFonts w:ascii="Times New Roman" w:hAnsi="Times New Roman" w:cs="Times New Roman"/>
              <w:color w:val="000000"/>
              <w:sz w:val="28"/>
              <w:szCs w:val="28"/>
            </w:rPr>
            <w:fldChar w:fldCharType="end"/>
          </w:r>
          <w:r>
            <w:rPr>
              <w:rFonts w:hint="default" w:ascii="Times New Roman" w:hAnsi="Times New Roman" w:cs="Times New Roman"/>
              <w:color w:val="000000"/>
              <w:sz w:val="28"/>
              <w:szCs w:val="28"/>
              <w:lang w:val="en-US"/>
            </w:rPr>
            <w:t>9</w:t>
          </w:r>
        </w:p>
        <w:p>
          <w:pPr>
            <w:tabs>
              <w:tab w:val="right" w:pos="9344"/>
            </w:tabs>
            <w:rPr>
              <w:rFonts w:ascii="Times New Roman" w:hAnsi="Times New Roman" w:cs="Times New Roman"/>
              <w:b/>
              <w:bCs/>
              <w:sz w:val="28"/>
              <w:szCs w:val="28"/>
            </w:rPr>
          </w:pPr>
        </w:p>
      </w:sdtContent>
    </w:sdt>
    <w:p>
      <w:pPr>
        <w:widowControl w:val="0"/>
        <w:rPr>
          <w:rFonts w:ascii="Times New Roman" w:hAnsi="Times New Roman" w:cs="Times New Roman"/>
          <w:b/>
          <w:bCs/>
          <w:sz w:val="28"/>
          <w:szCs w:val="28"/>
        </w:rPr>
      </w:pPr>
    </w:p>
    <w:p>
      <w:pPr>
        <w:widowControl w:val="0"/>
        <w:rPr>
          <w:rFonts w:ascii="Times New Roman" w:hAnsi="Times New Roman" w:cs="Times New Roman"/>
          <w:b/>
          <w:bCs/>
          <w:sz w:val="28"/>
          <w:szCs w:val="28"/>
        </w:rPr>
        <w:sectPr>
          <w:footerReference r:id="rId4" w:type="default"/>
          <w:pgSz w:w="11906" w:h="16838"/>
          <w:pgMar w:top="1134" w:right="851" w:bottom="1134" w:left="1701" w:header="0" w:footer="0" w:gutter="0"/>
          <w:cols w:space="720" w:num="1"/>
        </w:sectPr>
      </w:pPr>
    </w:p>
    <w:p>
      <w:pPr>
        <w:spacing w:before="0" w:after="200" w:line="276" w:lineRule="auto"/>
        <w:jc w:val="center"/>
        <w:outlineLvl w:val="0"/>
        <w:rPr>
          <w:rFonts w:ascii="Times New Roman" w:hAnsi="Times New Roman" w:cs="Times New Roman"/>
          <w:sz w:val="28"/>
          <w:szCs w:val="28"/>
        </w:rPr>
      </w:pPr>
      <w:bookmarkStart w:id="2" w:name="_3z3o8k5xsco" w:colFirst="0" w:colLast="0"/>
      <w:bookmarkEnd w:id="2"/>
      <w:bookmarkStart w:id="3" w:name="_Toc29023"/>
      <w:bookmarkStart w:id="4" w:name="_Toc9388"/>
      <w:bookmarkStart w:id="5" w:name="_Toc9042"/>
      <w:bookmarkStart w:id="6" w:name="_Toc1252"/>
      <w:r>
        <w:rPr>
          <w:rFonts w:ascii="Times New Roman" w:hAnsi="Times New Roman" w:cs="Times New Roman"/>
          <w:b/>
          <w:bCs/>
          <w:sz w:val="28"/>
          <w:szCs w:val="28"/>
        </w:rPr>
        <w:t>DANH MỤC SƠ ĐỒ</w:t>
      </w:r>
      <w:bookmarkEnd w:id="3"/>
      <w:bookmarkEnd w:id="4"/>
      <w:bookmarkEnd w:id="5"/>
      <w:bookmarkEnd w:id="6"/>
    </w:p>
    <w:sdt>
      <w:sdtPr>
        <w:rPr>
          <w:rFonts w:ascii="Times New Roman" w:hAnsi="Times New Roman" w:cs="Times New Roman"/>
          <w:sz w:val="28"/>
          <w:szCs w:val="28"/>
        </w:rPr>
        <w:id w:val="-1817209121"/>
        <w:docPartObj>
          <w:docPartGallery w:val="Table of Contents"/>
          <w:docPartUnique/>
        </w:docPartObj>
      </w:sdtPr>
      <w:sdtEndPr>
        <w:rPr>
          <w:rFonts w:ascii="Times New Roman" w:hAnsi="Times New Roman" w:cs="Times New Roman"/>
          <w:sz w:val="28"/>
          <w:szCs w:val="28"/>
        </w:rPr>
      </w:sdtEndPr>
      <w:sdtContent>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\u \z \t "Heading 1,1,Heading 2,2,Heading 3,3,Heading 4,4,Heading 5,5,Heading 6,6,"</w:instrText>
          </w:r>
          <w:r>
            <w:rPr>
              <w:rFonts w:ascii="Times New Roman" w:hAnsi="Times New Roman" w:cs="Times New Roman"/>
              <w:sz w:val="28"/>
              <w:szCs w:val="28"/>
            </w:rPr>
            <w:fldChar w:fldCharType="separate"/>
          </w:r>
          <w:r>
            <w:fldChar w:fldCharType="begin"/>
          </w:r>
          <w:r>
            <w:instrText xml:space="preserve"> HYPERLINK \l "_rvo0b17lpbm" \h </w:instrText>
          </w:r>
          <w:r>
            <w:fldChar w:fldCharType="separate"/>
          </w:r>
          <w:r>
            <w:rPr>
              <w:rFonts w:ascii="Times New Roman" w:hAnsi="Times New Roman" w:cs="Times New Roman"/>
              <w:i/>
              <w:iCs/>
              <w:color w:val="000000"/>
              <w:sz w:val="28"/>
              <w:szCs w:val="28"/>
            </w:rPr>
            <w:t>SĐ 2.1. Sơ đồ luồng dữ liệu cho yêu cầu Lập danh mục phòng</w:t>
          </w:r>
          <w:r>
            <w:rPr>
              <w:rFonts w:ascii="Times New Roman" w:hAnsi="Times New Roman" w:cs="Times New Roman"/>
              <w:i/>
              <w:iCs/>
              <w:color w:val="000000"/>
              <w:sz w:val="28"/>
              <w:szCs w:val="28"/>
            </w:rPr>
            <w:fldChar w:fldCharType="end"/>
          </w:r>
          <w:r>
            <w:fldChar w:fldCharType="begin"/>
          </w:r>
          <w:r>
            <w:instrText xml:space="preserve"> HYPERLINK \l "_rvo0b17lpbm"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1</w:t>
          </w:r>
          <w:r>
            <w:rPr>
              <w:rFonts w:ascii="Times New Roman" w:hAnsi="Times New Roman" w:cs="Times New Roman"/>
              <w:color w:val="000000"/>
              <w:sz w:val="28"/>
              <w:szCs w:val="28"/>
              <w:lang w:val="en-US"/>
            </w:rPr>
            <w:t>9</w:t>
          </w:r>
          <w:r>
            <w:rPr>
              <w:rFonts w:ascii="Times New Roman" w:hAnsi="Times New Roman" w:cs="Times New Roman"/>
              <w:color w:val="000000"/>
              <w:sz w:val="28"/>
              <w:szCs w:val="28"/>
              <w:lang w:val="en-US"/>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"_rvo0b17lpbm"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lang w:val="en-US"/>
            </w:rPr>
          </w:pPr>
          <w:r>
            <w:rPr>
              <w:rFonts w:ascii="Times New Roman" w:hAnsi="Times New Roman" w:cs="Times New Roman"/>
              <w:sz w:val="28"/>
              <w:szCs w:val="28"/>
            </w:rPr>
            <w:fldChar w:fldCharType="end"/>
          </w:r>
          <w:r>
            <w:fldChar w:fldCharType="begin"/>
          </w:r>
          <w:r>
            <w:instrText xml:space="preserve"> HYPERLINK \l "_phevzdyxaz2d" \h </w:instrText>
          </w:r>
          <w:r>
            <w:fldChar w:fldCharType="separate"/>
          </w:r>
          <w:r>
            <w:rPr>
              <w:rFonts w:ascii="Times New Roman" w:hAnsi="Times New Roman" w:cs="Times New Roman"/>
              <w:i/>
              <w:iCs/>
              <w:color w:val="000000"/>
              <w:sz w:val="28"/>
              <w:szCs w:val="28"/>
            </w:rPr>
            <w:t>SĐ 2.2. Sơ đồ luồng dữ liệu cho yêu cầu Lập phiếu thuê phòng</w:t>
          </w:r>
          <w:r>
            <w:rPr>
              <w:rFonts w:ascii="Times New Roman" w:hAnsi="Times New Roman" w:cs="Times New Roman"/>
              <w:i/>
              <w:iCs/>
              <w:color w:val="000000"/>
              <w:sz w:val="28"/>
              <w:szCs w:val="28"/>
            </w:rPr>
            <w:fldChar w:fldCharType="end"/>
          </w:r>
          <w:r>
            <w:fldChar w:fldCharType="begin"/>
          </w:r>
          <w:r>
            <w:instrText xml:space="preserve"> HYPERLINK \l "_phevzdyxaz2d"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2</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p>
        <w:p>
          <w:pPr>
            <w:tabs>
              <w:tab w:val="right" w:pos="9344"/>
            </w:tabs>
            <w:rPr>
              <w:rFonts w:ascii="Times New Roman" w:hAnsi="Times New Roman" w:cs="Times New Roman"/>
              <w:color w:val="000000"/>
              <w:sz w:val="28"/>
              <w:szCs w:val="28"/>
              <w:lang w:val="en-US"/>
            </w:rPr>
          </w:pPr>
          <w:r>
            <w:fldChar w:fldCharType="begin"/>
          </w:r>
          <w:r>
            <w:instrText xml:space="preserve"> HYPERLINK \l "_nr3oaul5ahxx" \h </w:instrText>
          </w:r>
          <w:r>
            <w:fldChar w:fldCharType="separate"/>
          </w:r>
          <w:r>
            <w:rPr>
              <w:rFonts w:ascii="Times New Roman" w:hAnsi="Times New Roman" w:cs="Times New Roman"/>
              <w:i/>
              <w:iCs/>
              <w:color w:val="000000"/>
              <w:sz w:val="28"/>
              <w:szCs w:val="28"/>
            </w:rPr>
            <w:t>SĐ 2.3. Sơ đồ luồng dữ liệu cho yêu cầu Tra cứu phòng</w:t>
          </w:r>
          <w:r>
            <w:rPr>
              <w:rFonts w:ascii="Times New Roman" w:hAnsi="Times New Roman" w:cs="Times New Roman"/>
              <w:i/>
              <w:iCs/>
              <w:color w:val="000000"/>
              <w:sz w:val="28"/>
              <w:szCs w:val="28"/>
            </w:rPr>
            <w:fldChar w:fldCharType="end"/>
          </w:r>
          <w:r>
            <w:fldChar w:fldCharType="begin"/>
          </w:r>
          <w:r>
            <w:instrText xml:space="preserve"> HYPERLINK \l "_nr3oaul5ahxx"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2</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2</w:t>
          </w:r>
        </w:p>
        <w:p>
          <w:pPr>
            <w:tabs>
              <w:tab w:val="right" w:pos="9344"/>
            </w:tabs>
            <w:rPr>
              <w:rFonts w:ascii="Times New Roman" w:hAnsi="Times New Roman" w:cs="Times New Roman"/>
              <w:color w:val="000000"/>
              <w:sz w:val="28"/>
              <w:szCs w:val="28"/>
              <w:lang w:val="en-US"/>
            </w:rPr>
          </w:pPr>
          <w:r>
            <w:fldChar w:fldCharType="begin"/>
          </w:r>
          <w:r>
            <w:instrText xml:space="preserve"> HYPERLINK \l "_p59etogm59n0" \h </w:instrText>
          </w:r>
          <w:r>
            <w:fldChar w:fldCharType="separate"/>
          </w:r>
          <w:r>
            <w:rPr>
              <w:rFonts w:ascii="Times New Roman" w:hAnsi="Times New Roman" w:cs="Times New Roman"/>
              <w:i/>
              <w:iCs/>
              <w:color w:val="000000"/>
              <w:sz w:val="28"/>
              <w:szCs w:val="28"/>
            </w:rPr>
            <w:t>SĐ 2.4. Sơ đồ luồng dữ liệu của yêu cầu Lập hóa đơn thanh toán</w:t>
          </w:r>
          <w:r>
            <w:rPr>
              <w:rFonts w:ascii="Times New Roman" w:hAnsi="Times New Roman" w:cs="Times New Roman"/>
              <w:i/>
              <w:iCs/>
              <w:color w:val="000000"/>
              <w:sz w:val="28"/>
              <w:szCs w:val="28"/>
            </w:rPr>
            <w:fldChar w:fldCharType="end"/>
          </w:r>
          <w:r>
            <w:fldChar w:fldCharType="begin"/>
          </w:r>
          <w:r>
            <w:instrText xml:space="preserve"> HYPERLINK \l "_p59etogm59n0"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2</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4</w:t>
          </w:r>
        </w:p>
        <w:p>
          <w:pPr>
            <w:tabs>
              <w:tab w:val="right" w:pos="9344"/>
            </w:tabs>
            <w:rPr>
              <w:rFonts w:ascii="Times New Roman" w:hAnsi="Times New Roman" w:cs="Times New Roman"/>
              <w:color w:val="000000"/>
              <w:sz w:val="28"/>
              <w:szCs w:val="28"/>
              <w:lang w:val="en-US"/>
            </w:rPr>
          </w:pPr>
          <w:r>
            <w:fldChar w:fldCharType="begin"/>
          </w:r>
          <w:r>
            <w:instrText xml:space="preserve"> HYPERLINK \l "_xjah2llbbz2z" \h </w:instrText>
          </w:r>
          <w:r>
            <w:fldChar w:fldCharType="separate"/>
          </w:r>
          <w:r>
            <w:rPr>
              <w:rFonts w:ascii="Times New Roman" w:hAnsi="Times New Roman" w:cs="Times New Roman"/>
              <w:i/>
              <w:iCs/>
              <w:color w:val="000000"/>
              <w:sz w:val="28"/>
              <w:szCs w:val="28"/>
            </w:rPr>
            <w:t>SĐ 2.5. Sơ đồ luồng dữ liệu của yêu cầu Lập báo cáo tháng</w:t>
          </w:r>
          <w:r>
            <w:rPr>
              <w:rFonts w:ascii="Times New Roman" w:hAnsi="Times New Roman" w:cs="Times New Roman"/>
              <w:i/>
              <w:iCs/>
              <w:color w:val="000000"/>
              <w:sz w:val="28"/>
              <w:szCs w:val="28"/>
            </w:rPr>
            <w:fldChar w:fldCharType="end"/>
          </w:r>
          <w:r>
            <w:fldChar w:fldCharType="begin"/>
          </w:r>
          <w:r>
            <w:instrText xml:space="preserve"> HYPERLINK \l "_xjah2llbbz2z"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2</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6</w:t>
          </w:r>
        </w:p>
        <w:p>
          <w:pPr>
            <w:tabs>
              <w:tab w:val="right" w:pos="9344"/>
            </w:tabs>
            <w:rPr>
              <w:rFonts w:ascii="Times New Roman" w:hAnsi="Times New Roman" w:cs="Times New Roman"/>
              <w:color w:val="000000"/>
              <w:sz w:val="28"/>
              <w:szCs w:val="28"/>
              <w:lang w:val="en-US"/>
            </w:rPr>
          </w:pPr>
          <w:r>
            <w:fldChar w:fldCharType="begin"/>
          </w:r>
          <w:r>
            <w:instrText xml:space="preserve"> HYPERLINK \l "_udxzmubkkza9" \h </w:instrText>
          </w:r>
          <w:r>
            <w:fldChar w:fldCharType="separate"/>
          </w:r>
          <w:r>
            <w:rPr>
              <w:rFonts w:ascii="Times New Roman" w:hAnsi="Times New Roman" w:cs="Times New Roman"/>
              <w:i/>
              <w:iCs/>
              <w:color w:val="000000"/>
              <w:sz w:val="28"/>
              <w:szCs w:val="28"/>
            </w:rPr>
            <w:t>SĐ 2.6.  Sơ đồ luồng dữ liệu của yêu cầu Thay đổi quy định</w:t>
          </w:r>
          <w:r>
            <w:rPr>
              <w:rFonts w:ascii="Times New Roman" w:hAnsi="Times New Roman" w:cs="Times New Roman"/>
              <w:i/>
              <w:iCs/>
              <w:color w:val="000000"/>
              <w:sz w:val="28"/>
              <w:szCs w:val="28"/>
            </w:rPr>
            <w:fldChar w:fldCharType="end"/>
          </w:r>
          <w:r>
            <w:fldChar w:fldCharType="begin"/>
          </w:r>
          <w:r>
            <w:instrText xml:space="preserve"> HYPERLINK \l "_udxzmubkkza9"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2</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8</w:t>
          </w:r>
        </w:p>
        <w:p>
          <w:pPr>
            <w:tabs>
              <w:tab w:val="right" w:pos="9344"/>
            </w:tabs>
            <w:rPr>
              <w:rFonts w:ascii="Times New Roman" w:hAnsi="Times New Roman" w:cs="Times New Roman"/>
              <w:color w:val="000000"/>
              <w:sz w:val="28"/>
              <w:szCs w:val="28"/>
              <w:lang w:val="en-US"/>
            </w:rPr>
          </w:pPr>
          <w:r>
            <w:fldChar w:fldCharType="begin"/>
          </w:r>
          <w:r>
            <w:instrText xml:space="preserve"> HYPERLINK \l "_bugj6m6zt7od" \h </w:instrText>
          </w:r>
          <w:r>
            <w:fldChar w:fldCharType="separate"/>
          </w:r>
          <w:r>
            <w:rPr>
              <w:rFonts w:ascii="Times New Roman" w:hAnsi="Times New Roman" w:cs="Times New Roman"/>
              <w:i/>
              <w:iCs/>
              <w:color w:val="000000"/>
              <w:sz w:val="28"/>
              <w:szCs w:val="28"/>
            </w:rPr>
            <w:t>SĐ 2.7. Sơ đồ luồng dữ liệu cho yêu cầu Phân quyền</w:t>
          </w:r>
          <w:r>
            <w:rPr>
              <w:rFonts w:ascii="Times New Roman" w:hAnsi="Times New Roman" w:cs="Times New Roman"/>
              <w:i/>
              <w:iCs/>
              <w:color w:val="000000"/>
              <w:sz w:val="28"/>
              <w:szCs w:val="28"/>
            </w:rPr>
            <w:fldChar w:fldCharType="end"/>
          </w:r>
          <w:r>
            <w:fldChar w:fldCharType="begin"/>
          </w:r>
          <w:r>
            <w:instrText xml:space="preserve"> HYPERLINK \l "_bugj6m6zt7od"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0</w:t>
          </w:r>
        </w:p>
        <w:p>
          <w:pPr>
            <w:tabs>
              <w:tab w:val="right" w:pos="9344"/>
            </w:tabs>
            <w:rPr>
              <w:rFonts w:ascii="Times New Roman" w:hAnsi="Times New Roman" w:cs="Times New Roman"/>
              <w:color w:val="000000"/>
              <w:sz w:val="28"/>
              <w:szCs w:val="28"/>
              <w:lang w:val="en-US"/>
            </w:rPr>
          </w:pPr>
          <w:r>
            <w:fldChar w:fldCharType="begin"/>
          </w:r>
          <w:r>
            <w:instrText xml:space="preserve"> HYPERLINK \l "_6ynhtqk7z441" \h </w:instrText>
          </w:r>
          <w:r>
            <w:fldChar w:fldCharType="separate"/>
          </w:r>
          <w:r>
            <w:rPr>
              <w:rFonts w:ascii="Times New Roman" w:hAnsi="Times New Roman" w:cs="Times New Roman"/>
              <w:i/>
              <w:iCs/>
              <w:color w:val="000000"/>
              <w:sz w:val="28"/>
              <w:szCs w:val="28"/>
            </w:rPr>
            <w:t>SĐ 3.1. Sơ đồ kiến trúc hệ thống 3 lớp của đồ án</w:t>
          </w:r>
          <w:r>
            <w:rPr>
              <w:rFonts w:ascii="Times New Roman" w:hAnsi="Times New Roman" w:cs="Times New Roman"/>
              <w:i/>
              <w:iCs/>
              <w:color w:val="000000"/>
              <w:sz w:val="28"/>
              <w:szCs w:val="28"/>
            </w:rPr>
            <w:fldChar w:fldCharType="end"/>
          </w:r>
          <w:r>
            <w:fldChar w:fldCharType="begin"/>
          </w:r>
          <w:r>
            <w:instrText xml:space="preserve"> HYPERLINK \l "_6ynhtqk7z441"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1</w:t>
          </w:r>
        </w:p>
        <w:p>
          <w:pPr>
            <w:tabs>
              <w:tab w:val="right" w:pos="9344"/>
            </w:tabs>
            <w:rPr>
              <w:rFonts w:ascii="Times New Roman" w:hAnsi="Times New Roman" w:cs="Times New Roman"/>
              <w:color w:val="000000"/>
              <w:sz w:val="28"/>
              <w:szCs w:val="28"/>
            </w:rPr>
          </w:pPr>
          <w:r>
            <w:fldChar w:fldCharType="begin"/>
          </w:r>
          <w:r>
            <w:instrText xml:space="preserve"> HYPERLINK \l "_xq17qj75pdwf" \h </w:instrText>
          </w:r>
          <w:r>
            <w:fldChar w:fldCharType="separate"/>
          </w:r>
          <w:r>
            <w:rPr>
              <w:rFonts w:ascii="Times New Roman" w:hAnsi="Times New Roman" w:cs="Times New Roman"/>
              <w:i/>
              <w:iCs/>
              <w:color w:val="000000"/>
              <w:sz w:val="28"/>
              <w:szCs w:val="28"/>
            </w:rPr>
            <w:t>SĐ 4.1. Sơ đồ logic của yêu cầu Lập danh mục phòng</w:t>
          </w:r>
          <w:r>
            <w:rPr>
              <w:rFonts w:ascii="Times New Roman" w:hAnsi="Times New Roman" w:cs="Times New Roman"/>
              <w:i/>
              <w:iCs/>
              <w:color w:val="000000"/>
              <w:sz w:val="28"/>
              <w:szCs w:val="28"/>
            </w:rPr>
            <w:fldChar w:fldCharType="end"/>
          </w:r>
          <w:r>
            <w:fldChar w:fldCharType="begin"/>
          </w:r>
          <w:r>
            <w:instrText xml:space="preserve"> HYPERLINK \l "_xq17qj75pdwf"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33</w:t>
          </w:r>
          <w:r>
            <w:rPr>
              <w:rFonts w:ascii="Times New Roman" w:hAnsi="Times New Roman" w:cs="Times New Roman"/>
              <w:color w:val="000000"/>
              <w:sz w:val="28"/>
              <w:szCs w:val="28"/>
              <w:lang w:val="en-US"/>
            </w:rPr>
            <w:fldChar w:fldCharType="end"/>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"_xq17qj75pdwf"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rPr>
          </w:pPr>
          <w:r>
            <w:rPr>
              <w:rFonts w:ascii="Times New Roman" w:hAnsi="Times New Roman" w:cs="Times New Roman"/>
              <w:sz w:val="28"/>
              <w:szCs w:val="28"/>
            </w:rPr>
            <w:fldChar w:fldCharType="end"/>
          </w:r>
          <w:r>
            <w:fldChar w:fldCharType="begin"/>
          </w:r>
          <w:r>
            <w:instrText xml:space="preserve"> HYPERLINK \l "_d9thgwkst370" \h </w:instrText>
          </w:r>
          <w:r>
            <w:fldChar w:fldCharType="separate"/>
          </w:r>
          <w:r>
            <w:rPr>
              <w:rFonts w:ascii="Times New Roman" w:hAnsi="Times New Roman" w:cs="Times New Roman"/>
              <w:i/>
              <w:iCs/>
              <w:color w:val="000000"/>
              <w:sz w:val="28"/>
              <w:szCs w:val="28"/>
            </w:rPr>
            <w:t>SĐ 4.2. Sơ đồ logic của yêu cầu Lập phiếu thuê phòng</w:t>
          </w:r>
          <w:r>
            <w:rPr>
              <w:rFonts w:ascii="Times New Roman" w:hAnsi="Times New Roman" w:cs="Times New Roman"/>
              <w:i/>
              <w:iCs/>
              <w:color w:val="000000"/>
              <w:sz w:val="28"/>
              <w:szCs w:val="28"/>
            </w:rPr>
            <w:fldChar w:fldCharType="end"/>
          </w:r>
          <w:r>
            <w:fldChar w:fldCharType="begin"/>
          </w:r>
          <w:r>
            <w:instrText xml:space="preserve"> HYPERLINK \l "_d9thgwkst370"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4</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\l "_d9thgwkst370" </w:instrText>
          </w:r>
          <w:r>
            <w:rPr>
              <w:rFonts w:ascii="Times New Roman" w:hAnsi="Times New Roman" w:cs="Times New Roman"/>
              <w:sz w:val="28"/>
              <w:szCs w:val="28"/>
            </w:rPr>
            <w:fldChar w:fldCharType="separate"/>
          </w:r>
        </w:p>
        <w:p>
          <w:pPr>
            <w:tabs>
              <w:tab w:val="right" w:pos="9344"/>
            </w:tabs>
            <w:rPr>
              <w:rFonts w:ascii="Times New Roman" w:hAnsi="Times New Roman" w:cs="Times New Roman"/>
              <w:color w:val="000000"/>
              <w:sz w:val="28"/>
              <w:szCs w:val="28"/>
              <w:lang w:val="en-US"/>
            </w:rPr>
          </w:pPr>
          <w:r>
            <w:rPr>
              <w:rFonts w:ascii="Times New Roman" w:hAnsi="Times New Roman" w:cs="Times New Roman"/>
              <w:sz w:val="28"/>
              <w:szCs w:val="28"/>
            </w:rPr>
            <w:fldChar w:fldCharType="end"/>
          </w:r>
          <w:r>
            <w:fldChar w:fldCharType="begin"/>
          </w:r>
          <w:r>
            <w:instrText xml:space="preserve"> HYPERLINK \l "_swkti6zcnlzo" \h </w:instrText>
          </w:r>
          <w:r>
            <w:fldChar w:fldCharType="separate"/>
          </w:r>
          <w:r>
            <w:rPr>
              <w:rFonts w:ascii="Times New Roman" w:hAnsi="Times New Roman" w:cs="Times New Roman"/>
              <w:i/>
              <w:iCs/>
              <w:color w:val="000000"/>
              <w:sz w:val="28"/>
              <w:szCs w:val="28"/>
            </w:rPr>
            <w:t>SĐ 4.3. Sơ đồ logic của yêu cầu Tra cứu phòng</w:t>
          </w:r>
          <w:r>
            <w:rPr>
              <w:rFonts w:ascii="Times New Roman" w:hAnsi="Times New Roman" w:cs="Times New Roman"/>
              <w:i/>
              <w:iCs/>
              <w:color w:val="000000"/>
              <w:sz w:val="28"/>
              <w:szCs w:val="28"/>
            </w:rPr>
            <w:fldChar w:fldCharType="end"/>
          </w:r>
          <w:r>
            <w:fldChar w:fldCharType="begin"/>
          </w:r>
          <w:r>
            <w:instrText xml:space="preserve"> HYPERLINK \l "_swkti6zcnlzo"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3</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5</w:t>
          </w:r>
        </w:p>
        <w:p>
          <w:pPr>
            <w:tabs>
              <w:tab w:val="right" w:pos="9344"/>
            </w:tabs>
            <w:rPr>
              <w:rFonts w:ascii="Times New Roman" w:hAnsi="Times New Roman" w:cs="Times New Roman"/>
              <w:color w:val="000000"/>
              <w:sz w:val="28"/>
              <w:szCs w:val="28"/>
              <w:lang w:val="en-US"/>
            </w:rPr>
          </w:pPr>
          <w:r>
            <w:fldChar w:fldCharType="begin"/>
          </w:r>
          <w:r>
            <w:instrText xml:space="preserve"> HYPERLINK \l "_dzi6qcovqksp" \h </w:instrText>
          </w:r>
          <w:r>
            <w:fldChar w:fldCharType="separate"/>
          </w:r>
          <w:r>
            <w:rPr>
              <w:rFonts w:ascii="Times New Roman" w:hAnsi="Times New Roman" w:cs="Times New Roman"/>
              <w:i/>
              <w:iCs/>
              <w:color w:val="000000"/>
              <w:sz w:val="28"/>
              <w:szCs w:val="28"/>
            </w:rPr>
            <w:t>SĐ 4.4. Sơ đồ logic của yêu cầu Lập hóa đơn thanh toán</w:t>
          </w:r>
          <w:r>
            <w:rPr>
              <w:rFonts w:ascii="Times New Roman" w:hAnsi="Times New Roman" w:cs="Times New Roman"/>
              <w:i/>
              <w:iCs/>
              <w:color w:val="000000"/>
              <w:sz w:val="28"/>
              <w:szCs w:val="28"/>
            </w:rPr>
            <w:fldChar w:fldCharType="end"/>
          </w:r>
          <w:r>
            <w:fldChar w:fldCharType="begin"/>
          </w:r>
          <w:r>
            <w:instrText xml:space="preserve"> HYPERLINK \l "_dzi6qcovqksp"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3</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7</w:t>
          </w:r>
        </w:p>
        <w:p>
          <w:pPr>
            <w:tabs>
              <w:tab w:val="right" w:pos="9344"/>
            </w:tabs>
            <w:rPr>
              <w:rFonts w:ascii="Times New Roman" w:hAnsi="Times New Roman" w:cs="Times New Roman"/>
              <w:color w:val="000000"/>
              <w:sz w:val="28"/>
              <w:szCs w:val="28"/>
              <w:lang w:val="en-US"/>
            </w:rPr>
          </w:pPr>
          <w:r>
            <w:fldChar w:fldCharType="begin"/>
          </w:r>
          <w:r>
            <w:instrText xml:space="preserve"> HYPERLINK \l "_ymtx9lu9mu99" \h </w:instrText>
          </w:r>
          <w:r>
            <w:fldChar w:fldCharType="separate"/>
          </w:r>
          <w:r>
            <w:rPr>
              <w:rFonts w:ascii="Times New Roman" w:hAnsi="Times New Roman" w:cs="Times New Roman"/>
              <w:i/>
              <w:iCs/>
              <w:color w:val="000000"/>
              <w:sz w:val="28"/>
              <w:szCs w:val="28"/>
            </w:rPr>
            <w:t>SĐ 4.5. Sơ đồ logic của yêu cầu Lập báo cáo tháng</w:t>
          </w:r>
          <w:r>
            <w:rPr>
              <w:rFonts w:ascii="Times New Roman" w:hAnsi="Times New Roman" w:cs="Times New Roman"/>
              <w:i/>
              <w:iCs/>
              <w:color w:val="000000"/>
              <w:sz w:val="28"/>
              <w:szCs w:val="28"/>
            </w:rPr>
            <w:fldChar w:fldCharType="end"/>
          </w:r>
          <w:r>
            <w:fldChar w:fldCharType="begin"/>
          </w:r>
          <w:r>
            <w:instrText xml:space="preserve"> HYPERLINK \l "_ymtx9lu9mu99"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3</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8</w:t>
          </w:r>
        </w:p>
        <w:p>
          <w:pPr>
            <w:tabs>
              <w:tab w:val="right" w:pos="9344"/>
            </w:tabs>
            <w:rPr>
              <w:rFonts w:ascii="Times New Roman" w:hAnsi="Times New Roman" w:cs="Times New Roman"/>
              <w:color w:val="000000"/>
              <w:sz w:val="28"/>
              <w:szCs w:val="28"/>
              <w:lang w:val="en-US"/>
            </w:rPr>
          </w:pPr>
          <w:r>
            <w:fldChar w:fldCharType="begin"/>
          </w:r>
          <w:r>
            <w:instrText xml:space="preserve"> HYPERLINK \l "_utphc4bhj9d8" \h </w:instrText>
          </w:r>
          <w:r>
            <w:fldChar w:fldCharType="separate"/>
          </w:r>
          <w:r>
            <w:rPr>
              <w:rFonts w:ascii="Times New Roman" w:hAnsi="Times New Roman" w:cs="Times New Roman"/>
              <w:i/>
              <w:iCs/>
              <w:color w:val="000000"/>
              <w:sz w:val="28"/>
              <w:szCs w:val="28"/>
            </w:rPr>
            <w:t>SĐ 4.6. Sơ đồ logic của yêu cầu Thay đổi quy định</w:t>
          </w:r>
          <w:r>
            <w:rPr>
              <w:rFonts w:ascii="Times New Roman" w:hAnsi="Times New Roman" w:cs="Times New Roman"/>
              <w:i/>
              <w:iCs/>
              <w:color w:val="000000"/>
              <w:sz w:val="28"/>
              <w:szCs w:val="28"/>
            </w:rPr>
            <w:fldChar w:fldCharType="end"/>
          </w:r>
          <w:r>
            <w:fldChar w:fldCharType="begin"/>
          </w:r>
          <w:r>
            <w:instrText xml:space="preserve"> HYPERLINK \l "_utphc4bhj9d8"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rPr>
            <w:t>3</w:t>
          </w:r>
          <w:r>
            <w:rPr>
              <w:rFonts w:ascii="Times New Roman" w:hAnsi="Times New Roman" w:cs="Times New Roman"/>
              <w:color w:val="000000"/>
              <w:sz w:val="28"/>
              <w:szCs w:val="28"/>
            </w:rPr>
            <w:fldChar w:fldCharType="end"/>
          </w:r>
          <w:r>
            <w:rPr>
              <w:rFonts w:ascii="Times New Roman" w:hAnsi="Times New Roman" w:cs="Times New Roman"/>
              <w:color w:val="000000"/>
              <w:sz w:val="28"/>
              <w:szCs w:val="28"/>
              <w:lang w:val="en-US"/>
            </w:rPr>
            <w:t>9</w:t>
          </w:r>
        </w:p>
        <w:p>
          <w:pPr>
            <w:tabs>
              <w:tab w:val="right" w:pos="9344"/>
            </w:tabs>
            <w:rPr>
              <w:rFonts w:ascii="Times New Roman" w:hAnsi="Times New Roman" w:cs="Times New Roman"/>
              <w:color w:val="000000"/>
              <w:sz w:val="28"/>
              <w:szCs w:val="28"/>
              <w:lang w:val="en-US"/>
            </w:rPr>
          </w:pPr>
          <w:r>
            <w:fldChar w:fldCharType="begin"/>
          </w:r>
          <w:r>
            <w:instrText xml:space="preserve"> HYPERLINK \l "_kydy28rn1z1n" \h </w:instrText>
          </w:r>
          <w:r>
            <w:fldChar w:fldCharType="separate"/>
          </w:r>
          <w:r>
            <w:rPr>
              <w:rFonts w:ascii="Times New Roman" w:hAnsi="Times New Roman" w:cs="Times New Roman"/>
              <w:i/>
              <w:iCs/>
              <w:color w:val="000000"/>
              <w:sz w:val="28"/>
              <w:szCs w:val="28"/>
            </w:rPr>
            <w:t>SĐ 4.7. Sơ đồ logic của yêu cầu Phân quyền</w:t>
          </w:r>
          <w:r>
            <w:rPr>
              <w:rFonts w:ascii="Times New Roman" w:hAnsi="Times New Roman" w:cs="Times New Roman"/>
              <w:i/>
              <w:iCs/>
              <w:color w:val="000000"/>
              <w:sz w:val="28"/>
              <w:szCs w:val="28"/>
            </w:rPr>
            <w:fldChar w:fldCharType="end"/>
          </w:r>
          <w:r>
            <w:fldChar w:fldCharType="begin"/>
          </w:r>
          <w:r>
            <w:instrText xml:space="preserve"> HYPERLINK \l "_kydy28rn1z1n"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0</w:t>
          </w:r>
        </w:p>
        <w:p>
          <w:pPr>
            <w:tabs>
              <w:tab w:val="right" w:pos="9344"/>
            </w:tabs>
            <w:rPr>
              <w:rFonts w:ascii="Times New Roman" w:hAnsi="Times New Roman" w:cs="Times New Roman"/>
              <w:color w:val="000000"/>
              <w:sz w:val="28"/>
              <w:szCs w:val="28"/>
              <w:lang w:val="en-US"/>
            </w:rPr>
          </w:pPr>
          <w:r>
            <w:fldChar w:fldCharType="begin"/>
          </w:r>
          <w:r>
            <w:instrText xml:space="preserve"> HYPERLINK \l "_fu6239p4dq9k" \h </w:instrText>
          </w:r>
          <w:r>
            <w:fldChar w:fldCharType="separate"/>
          </w:r>
          <w:r>
            <w:rPr>
              <w:rFonts w:ascii="Times New Roman" w:hAnsi="Times New Roman" w:cs="Times New Roman"/>
              <w:i/>
              <w:iCs/>
              <w:color w:val="000000"/>
              <w:sz w:val="28"/>
              <w:szCs w:val="28"/>
            </w:rPr>
            <w:t xml:space="preserve">SĐ 4.8. Sơ đồ logic </w:t>
          </w:r>
          <w:r>
            <w:rPr>
              <w:rFonts w:ascii="Times New Roman" w:hAnsi="Times New Roman" w:cs="Times New Roman"/>
              <w:i/>
              <w:iCs/>
              <w:color w:val="000000"/>
              <w:sz w:val="28"/>
              <w:szCs w:val="28"/>
              <w:lang w:val="en-US"/>
            </w:rPr>
            <w:t xml:space="preserve">CSDL </w:t>
          </w:r>
          <w:r>
            <w:rPr>
              <w:rFonts w:ascii="Times New Roman" w:hAnsi="Times New Roman" w:cs="Times New Roman"/>
              <w:i/>
              <w:iCs/>
              <w:color w:val="000000"/>
              <w:sz w:val="28"/>
              <w:szCs w:val="28"/>
            </w:rPr>
            <w:t>hoàn chỉnh</w:t>
          </w:r>
          <w:r>
            <w:rPr>
              <w:rFonts w:ascii="Times New Roman" w:hAnsi="Times New Roman" w:cs="Times New Roman"/>
              <w:i/>
              <w:iCs/>
              <w:color w:val="000000"/>
              <w:sz w:val="28"/>
              <w:szCs w:val="28"/>
            </w:rPr>
            <w:fldChar w:fldCharType="end"/>
          </w:r>
          <w:r>
            <w:fldChar w:fldCharType="begin"/>
          </w:r>
          <w:r>
            <w:instrText xml:space="preserve"> HYPERLINK \l "_fu6239p4dq9k"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4</w:t>
          </w:r>
          <w:r>
            <w:rPr>
              <w:rFonts w:ascii="Times New Roman" w:hAnsi="Times New Roman" w:cs="Times New Roman"/>
              <w:color w:val="000000"/>
              <w:sz w:val="28"/>
              <w:szCs w:val="28"/>
              <w:lang w:val="en-US"/>
            </w:rPr>
            <w:fldChar w:fldCharType="end"/>
          </w:r>
          <w:r>
            <w:rPr>
              <w:rFonts w:ascii="Times New Roman" w:hAnsi="Times New Roman" w:cs="Times New Roman"/>
              <w:color w:val="000000"/>
              <w:sz w:val="28"/>
              <w:szCs w:val="28"/>
              <w:lang w:val="en-US"/>
            </w:rPr>
            <w:t>0</w:t>
          </w:r>
        </w:p>
        <w:p>
          <w:pPr>
            <w:tabs>
              <w:tab w:val="right" w:pos="9344"/>
            </w:tabs>
            <w:rPr>
              <w:rFonts w:hint="default" w:ascii="Times New Roman" w:hAnsi="Times New Roman" w:cs="Times New Roman"/>
              <w:color w:val="000000"/>
              <w:sz w:val="28"/>
              <w:szCs w:val="28"/>
              <w:lang w:val="en-US"/>
            </w:rPr>
          </w:pPr>
          <w:r>
            <w:fldChar w:fldCharType="begin"/>
          </w:r>
          <w:r>
            <w:instrText xml:space="preserve"> HYPERLINK \l "_fu6239p4dq9k" \h </w:instrText>
          </w:r>
          <w:r>
            <w:fldChar w:fldCharType="separate"/>
          </w:r>
          <w:r>
            <w:rPr>
              <w:rFonts w:ascii="Times New Roman" w:hAnsi="Times New Roman" w:cs="Times New Roman"/>
              <w:i/>
              <w:iCs/>
              <w:color w:val="000000"/>
              <w:sz w:val="28"/>
              <w:szCs w:val="28"/>
            </w:rPr>
            <w:t xml:space="preserve">SĐ </w:t>
          </w:r>
          <w:r>
            <w:rPr>
              <w:rFonts w:ascii="Times New Roman" w:hAnsi="Times New Roman" w:cs="Times New Roman"/>
              <w:i/>
              <w:iCs/>
              <w:color w:val="000000"/>
              <w:sz w:val="28"/>
              <w:szCs w:val="28"/>
              <w:lang w:val="en-US"/>
            </w:rPr>
            <w:t>5.1</w:t>
          </w:r>
          <w:r>
            <w:rPr>
              <w:rFonts w:ascii="Times New Roman" w:hAnsi="Times New Roman" w:cs="Times New Roman"/>
              <w:i/>
              <w:iCs/>
              <w:color w:val="000000"/>
              <w:sz w:val="28"/>
              <w:szCs w:val="28"/>
            </w:rPr>
            <w:t xml:space="preserve">. </w:t>
          </w:r>
          <w:r>
            <w:rPr>
              <w:rFonts w:ascii="Times New Roman" w:hAnsi="Times New Roman" w:cs="Times New Roman"/>
              <w:i/>
              <w:iCs/>
              <w:sz w:val="28"/>
              <w:szCs w:val="28"/>
              <w:lang w:val="en-US"/>
            </w:rPr>
            <w:t>Sơ đồ liên kết màn hình của phần mềm</w:t>
          </w:r>
          <w:r>
            <w:rPr>
              <w:rFonts w:ascii="Times New Roman" w:hAnsi="Times New Roman" w:cs="Times New Roman"/>
              <w:i/>
              <w:iCs/>
              <w:sz w:val="28"/>
              <w:szCs w:val="28"/>
              <w:lang w:val="en-US"/>
            </w:rPr>
            <w:fldChar w:fldCharType="end"/>
          </w:r>
          <w:r>
            <w:fldChar w:fldCharType="begin"/>
          </w:r>
          <w:r>
            <w:instrText xml:space="preserve"> HYPERLINK \l "_fu6239p4dq9k" \h </w:instrText>
          </w:r>
          <w:r>
            <w:fldChar w:fldCharType="separate"/>
          </w:r>
          <w:r>
            <w:rPr>
              <w:rFonts w:ascii="Times New Roman" w:hAnsi="Times New Roman" w:cs="Times New Roman"/>
              <w:color w:val="000000"/>
              <w:sz w:val="28"/>
              <w:szCs w:val="28"/>
            </w:rPr>
            <w:tab/>
          </w:r>
          <w:r>
            <w:rPr>
              <w:rFonts w:ascii="Times New Roman" w:hAnsi="Times New Roman" w:cs="Times New Roman"/>
              <w:color w:val="000000"/>
              <w:sz w:val="28"/>
              <w:szCs w:val="28"/>
              <w:lang w:val="en-US"/>
            </w:rPr>
            <w:t>5</w:t>
          </w:r>
          <w:r>
            <w:rPr>
              <w:rFonts w:ascii="Times New Roman" w:hAnsi="Times New Roman" w:cs="Times New Roman"/>
              <w:color w:val="000000"/>
              <w:sz w:val="28"/>
              <w:szCs w:val="28"/>
              <w:lang w:val="en-US"/>
            </w:rPr>
            <w:fldChar w:fldCharType="end"/>
          </w:r>
          <w:r>
            <w:rPr>
              <w:rFonts w:hint="default" w:ascii="Times New Roman" w:hAnsi="Times New Roman" w:cs="Times New Roman"/>
              <w:color w:val="000000"/>
              <w:sz w:val="28"/>
              <w:szCs w:val="28"/>
              <w:lang w:val="en-US"/>
            </w:rPr>
            <w:t>6</w:t>
          </w:r>
        </w:p>
        <w:p>
          <w:pPr>
            <w:tabs>
              <w:tab w:val="right" w:pos="9344"/>
            </w:tabs>
            <w:rPr>
              <w:rFonts w:ascii="Times New Roman" w:hAnsi="Times New Roman" w:cs="Times New Roman"/>
              <w:color w:val="000000"/>
              <w:sz w:val="28"/>
              <w:szCs w:val="28"/>
              <w:lang w:val="en-US"/>
            </w:rPr>
          </w:pPr>
        </w:p>
        <w:p>
          <w:pPr>
            <w:widowControl w:val="0"/>
            <w:pBdr>
              <w:top w:val="none" w:color="000000" w:sz="0" w:space="0"/>
              <w:left w:val="none" w:color="000000" w:sz="0" w:space="0"/>
              <w:bottom w:val="none" w:color="000000" w:sz="0" w:space="0"/>
              <w:right w:val="none" w:color="000000" w:sz="0" w:space="0"/>
              <w:between w:val="none" w:color="000000" w:sz="0" w:space="0"/>
            </w:pBdr>
            <w:ind w:left="360" w:hanging="360"/>
            <w:rPr>
              <w:rFonts w:ascii="Times New Roman" w:hAnsi="Times New Roman" w:cs="Times New Roman"/>
              <w:b/>
              <w:bCs/>
              <w:color w:val="000000"/>
              <w:sz w:val="28"/>
              <w:szCs w:val="28"/>
            </w:rPr>
          </w:pPr>
          <w:r>
            <w:rPr>
              <w:rFonts w:ascii="Times New Roman" w:hAnsi="Times New Roman" w:cs="Times New Roman"/>
              <w:sz w:val="28"/>
              <w:szCs w:val="28"/>
            </w:rPr>
            <w:fldChar w:fldCharType="end"/>
          </w:r>
        </w:p>
      </w:sdtContent>
    </w:sdt>
    <w:p>
      <w:pPr>
        <w:spacing w:before="0" w:after="200" w:line="276" w:lineRule="auto"/>
        <w:rPr>
          <w:rFonts w:ascii="Times New Roman" w:hAnsi="Times New Roman" w:cs="Times New Roman"/>
          <w:sz w:val="28"/>
          <w:szCs w:val="28"/>
        </w:rPr>
      </w:pPr>
    </w:p>
    <w:p>
      <w:pPr>
        <w:spacing w:before="0" w:after="200" w:line="276" w:lineRule="auto"/>
        <w:rPr>
          <w:rFonts w:ascii="Times New Roman" w:hAnsi="Times New Roman" w:cs="Times New Roman"/>
          <w:sz w:val="28"/>
          <w:szCs w:val="28"/>
        </w:rPr>
      </w:pPr>
    </w:p>
    <w:p>
      <w:pPr>
        <w:spacing w:before="0" w:after="200" w:line="276" w:lineRule="auto"/>
        <w:rPr>
          <w:rFonts w:ascii="Times New Roman" w:hAnsi="Times New Roman" w:cs="Times New Roman"/>
          <w:b/>
          <w:bCs/>
          <w:sz w:val="28"/>
          <w:szCs w:val="28"/>
        </w:rPr>
      </w:pPr>
      <w:r>
        <w:rPr>
          <w:rFonts w:ascii="Times New Roman" w:hAnsi="Times New Roman" w:cs="Times New Roman"/>
          <w:sz w:val="28"/>
          <w:szCs w:val="28"/>
        </w:rPr>
        <w:br w:type="page"/>
      </w:r>
    </w:p>
    <w:p>
      <w:pPr>
        <w:pStyle w:val="13"/>
        <w:widowControl w:val="0"/>
        <w:spacing w:after="120" w:line="360" w:lineRule="auto"/>
        <w:outlineLvl w:val="0"/>
        <w:rPr>
          <w:rFonts w:ascii="Times New Roman" w:hAnsi="Times New Roman" w:cs="Times New Roman"/>
        </w:rPr>
      </w:pPr>
      <w:bookmarkStart w:id="7" w:name="_4t0iraavphle" w:colFirst="0" w:colLast="0"/>
      <w:bookmarkEnd w:id="7"/>
      <w:bookmarkStart w:id="8" w:name="_Toc8789"/>
      <w:bookmarkStart w:id="9" w:name="_Toc30536"/>
      <w:bookmarkStart w:id="10" w:name="_Toc28598"/>
      <w:bookmarkStart w:id="11" w:name="_Toc11337"/>
      <w:r>
        <w:rPr>
          <w:rFonts w:ascii="Times New Roman" w:hAnsi="Times New Roman" w:cs="Times New Roman"/>
        </w:rPr>
        <w:t>DANH MỤC TỪ VIẾT TẮT</w:t>
      </w:r>
      <w:bookmarkEnd w:id="8"/>
      <w:bookmarkEnd w:id="9"/>
      <w:bookmarkEnd w:id="10"/>
      <w:bookmarkEnd w:id="11"/>
    </w:p>
    <w:tbl>
      <w:tblPr>
        <w:tblStyle w:val="19"/>
        <w:tblW w:w="9776"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5"/>
        <w:gridCol w:w="3241"/>
        <w:gridCol w:w="53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rPr>
            </w:pPr>
            <w:r>
              <w:rPr>
                <w:rFonts w:ascii="Times New Roman" w:hAnsi="Times New Roman" w:cs="Times New Roman"/>
              </w:rPr>
              <w:t>STT</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rPr>
            </w:pPr>
            <w:r>
              <w:rPr>
                <w:rFonts w:ascii="Times New Roman" w:hAnsi="Times New Roman" w:cs="Times New Roman"/>
              </w:rPr>
              <w:t>Từ viết tắt</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rPr>
            </w:pPr>
            <w:r>
              <w:rPr>
                <w:rFonts w:ascii="Times New Roman" w:hAnsi="Times New Roman" w:cs="Times New Roman"/>
              </w:rPr>
              <w:t>Từ đầy đủ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1</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SĐ</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Sơ đồ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2</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BM</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Biểu mẫu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3</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QĐ</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Quy định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4</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CSDL</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5</w:t>
            </w:r>
          </w:p>
        </w:tc>
        <w:tc>
          <w:tcPr>
            <w:tcW w:w="32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MH</w:t>
            </w:r>
          </w:p>
        </w:tc>
        <w:tc>
          <w:tcPr>
            <w:tcW w:w="53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pStyle w:val="13"/>
              <w:widowControl w:val="0"/>
              <w:spacing w:after="120"/>
              <w:rPr>
                <w:rFonts w:ascii="Times New Roman" w:hAnsi="Times New Roman" w:cs="Times New Roman"/>
                <w:b w:val="0"/>
                <w:bCs w:val="0"/>
              </w:rPr>
            </w:pPr>
            <w:r>
              <w:rPr>
                <w:rFonts w:ascii="Times New Roman" w:hAnsi="Times New Roman" w:cs="Times New Roman"/>
                <w:b w:val="0"/>
                <w:bCs w:val="0"/>
              </w:rPr>
              <w:t>Màn hình</w:t>
            </w:r>
          </w:p>
        </w:tc>
      </w:tr>
    </w:tbl>
    <w:p>
      <w:pPr>
        <w:pStyle w:val="13"/>
        <w:widowControl w:val="0"/>
        <w:spacing w:after="120" w:line="360" w:lineRule="auto"/>
        <w:rPr>
          <w:rFonts w:ascii="Times New Roman" w:hAnsi="Times New Roman" w:cs="Times New Roman"/>
        </w:rPr>
      </w:pPr>
    </w:p>
    <w:p>
      <w:pPr>
        <w:pStyle w:val="13"/>
        <w:widowControl w:val="0"/>
        <w:spacing w:after="120" w:line="360" w:lineRule="auto"/>
        <w:rPr>
          <w:rFonts w:ascii="Times New Roman" w:hAnsi="Times New Roman" w:cs="Times New Roman"/>
        </w:rPr>
      </w:pPr>
      <w:bookmarkStart w:id="12" w:name="_db0tpay41z4x" w:colFirst="0" w:colLast="0"/>
      <w:bookmarkEnd w:id="12"/>
    </w:p>
    <w:p>
      <w:pPr>
        <w:rPr>
          <w:rFonts w:hint="default"/>
          <w:sz w:val="26"/>
          <w:szCs w:val="26"/>
        </w:rPr>
      </w:pPr>
      <w:r>
        <w:rPr>
          <w:rFonts w:hint="default"/>
          <w:b/>
          <w:bCs/>
          <w:sz w:val="26"/>
          <w:szCs w:val="26"/>
          <w:lang w:val="en-US"/>
        </w:rPr>
        <w:t>Link Download Source code + Database :</w:t>
      </w:r>
    </w:p>
    <w:p>
      <w:pPr>
        <w:rPr>
          <w:rFonts w:hint="default"/>
          <w:sz w:val="26"/>
          <w:szCs w:val="26"/>
        </w:rPr>
      </w:pPr>
      <w:r>
        <w:rPr>
          <w:rFonts w:hint="default"/>
          <w:sz w:val="26"/>
          <w:szCs w:val="26"/>
        </w:rPr>
        <w:fldChar w:fldCharType="begin"/>
      </w:r>
      <w:r>
        <w:rPr>
          <w:rFonts w:hint="default"/>
          <w:sz w:val="26"/>
          <w:szCs w:val="26"/>
        </w:rPr>
        <w:instrText xml:space="preserve"> HYPERLINK "https://github.com/Truong-Son1712/Do_An_SE104_Group9_Quan_Ly_Khach_San" </w:instrText>
      </w:r>
      <w:r>
        <w:rPr>
          <w:rFonts w:hint="default"/>
          <w:sz w:val="26"/>
          <w:szCs w:val="26"/>
        </w:rPr>
        <w:fldChar w:fldCharType="separate"/>
      </w:r>
      <w:r>
        <w:rPr>
          <w:rStyle w:val="15"/>
          <w:rFonts w:hint="default"/>
          <w:sz w:val="26"/>
          <w:szCs w:val="26"/>
        </w:rPr>
        <w:t>https://github.com/Truong-Son1712/Do_An_SE104_Group9_Quan_Ly_Khach_San</w:t>
      </w:r>
      <w:r>
        <w:rPr>
          <w:rFonts w:hint="default"/>
          <w:sz w:val="26"/>
          <w:szCs w:val="26"/>
        </w:rPr>
        <w:fldChar w:fldCharType="end"/>
      </w:r>
    </w:p>
    <w:p>
      <w:pPr>
        <w:rPr>
          <w:rFonts w:hint="default"/>
          <w:sz w:val="26"/>
          <w:szCs w:val="26"/>
        </w:rPr>
      </w:pPr>
    </w:p>
    <w:p>
      <w:pPr>
        <w:rPr>
          <w:rFonts w:hint="default"/>
          <w:sz w:val="26"/>
          <w:szCs w:val="26"/>
        </w:rPr>
      </w:pPr>
    </w:p>
    <w:p>
      <w:pPr>
        <w:rPr>
          <w:rFonts w:hint="default"/>
          <w:sz w:val="26"/>
          <w:szCs w:val="26"/>
        </w:rPr>
      </w:pPr>
      <w:r>
        <w:rPr>
          <w:rFonts w:hint="default"/>
          <w:b/>
          <w:bCs/>
          <w:sz w:val="26"/>
          <w:szCs w:val="26"/>
          <w:lang w:val="en-US"/>
        </w:rPr>
        <w:t xml:space="preserve">Địa chỉ đường dẫn file Database :  </w:t>
      </w:r>
      <w:r>
        <w:rPr>
          <w:rFonts w:hint="default"/>
          <w:sz w:val="26"/>
          <w:szCs w:val="26"/>
          <w:lang w:val="en-US"/>
        </w:rPr>
        <w:t>ở thư mục database đặt trong thư mục gốc của dự án</w:t>
      </w:r>
    </w:p>
    <w:p>
      <w:pPr>
        <w:rPr>
          <w:rFonts w:hint="default"/>
          <w:b/>
          <w:bCs/>
          <w:sz w:val="26"/>
          <w:szCs w:val="26"/>
        </w:rPr>
      </w:pPr>
      <w:r>
        <w:rPr>
          <w:rFonts w:hint="default"/>
          <w:b/>
          <w:bCs/>
          <w:sz w:val="26"/>
          <w:szCs w:val="26"/>
        </w:rPr>
        <w:t>Do_An_SE104_Group9_Quan_Ly_Khach_San\database\init_sqlserver.sql"</w:t>
      </w:r>
    </w:p>
    <w:p>
      <w:pPr>
        <w:pStyle w:val="13"/>
        <w:widowControl w:val="0"/>
        <w:spacing w:after="120" w:line="360" w:lineRule="auto"/>
        <w:rPr>
          <w:rFonts w:ascii="Times New Roman" w:hAnsi="Times New Roman" w:cs="Times New Roman"/>
        </w:rPr>
      </w:pPr>
      <w:r>
        <w:rPr>
          <w:rFonts w:ascii="Times New Roman" w:hAnsi="Times New Roman" w:cs="Times New Roman"/>
        </w:rPr>
        <w:br w:type="page"/>
      </w:r>
    </w:p>
    <w:p>
      <w:pPr>
        <w:pStyle w:val="2"/>
        <w:keepNext w:val="0"/>
        <w:widowControl w:val="0"/>
        <w:numPr>
          <w:ilvl w:val="0"/>
          <w:numId w:val="5"/>
        </w:numPr>
        <w:ind w:left="0" w:firstLine="0"/>
        <w:jc w:val="center"/>
        <w:rPr>
          <w:rFonts w:ascii="Times New Roman" w:hAnsi="Times New Roman" w:cs="Times New Roman"/>
        </w:rPr>
      </w:pPr>
      <w:bookmarkStart w:id="13" w:name="_qzv0ddjcajy" w:colFirst="0" w:colLast="0"/>
      <w:bookmarkEnd w:id="13"/>
      <w:bookmarkStart w:id="14" w:name="_Toc18285"/>
      <w:bookmarkStart w:id="15" w:name="_Toc18443"/>
      <w:bookmarkStart w:id="16" w:name="_Toc27769"/>
      <w:bookmarkStart w:id="17" w:name="_Toc21263"/>
      <w:r>
        <w:rPr>
          <w:rFonts w:ascii="Times New Roman" w:hAnsi="Times New Roman" w:cs="Times New Roman"/>
        </w:rPr>
        <w:t>TỔNG QUAN VỀ ĐỀ TÀI</w:t>
      </w:r>
      <w:bookmarkEnd w:id="14"/>
      <w:bookmarkEnd w:id="15"/>
      <w:bookmarkEnd w:id="16"/>
      <w:bookmarkEnd w:id="17"/>
    </w:p>
    <w:p>
      <w:pPr>
        <w:pStyle w:val="3"/>
        <w:keepNext w:val="0"/>
        <w:keepLines w:val="0"/>
        <w:widowControl w:val="0"/>
        <w:numPr>
          <w:ilvl w:val="0"/>
          <w:numId w:val="6"/>
        </w:numPr>
        <w:ind w:left="567" w:hanging="567"/>
        <w:outlineLvl w:val="0"/>
        <w:rPr>
          <w:rFonts w:ascii="Times New Roman" w:hAnsi="Times New Roman" w:cs="Times New Roman"/>
          <w:sz w:val="28"/>
          <w:szCs w:val="28"/>
        </w:rPr>
      </w:pPr>
      <w:bookmarkStart w:id="18" w:name="_sbl3akub3yrr" w:colFirst="0" w:colLast="0"/>
      <w:bookmarkEnd w:id="18"/>
      <w:bookmarkStart w:id="19" w:name="_Toc6608"/>
      <w:bookmarkStart w:id="20" w:name="_Toc32117"/>
      <w:bookmarkStart w:id="21" w:name="_Toc30622"/>
      <w:bookmarkStart w:id="22" w:name="_Toc19209"/>
      <w:r>
        <w:rPr>
          <w:rFonts w:ascii="Times New Roman" w:hAnsi="Times New Roman" w:cs="Times New Roman"/>
          <w:sz w:val="28"/>
          <w:szCs w:val="28"/>
        </w:rPr>
        <w:t>Giới thiệu đề tài</w:t>
      </w:r>
      <w:bookmarkEnd w:id="19"/>
      <w:bookmarkEnd w:id="20"/>
      <w:bookmarkEnd w:id="21"/>
      <w:bookmarkEnd w:id="22"/>
    </w:p>
    <w:p>
      <w:pPr>
        <w:pStyle w:val="4"/>
        <w:keepNext w:val="0"/>
        <w:keepLines w:val="0"/>
        <w:widowControl w:val="0"/>
        <w:numPr>
          <w:ilvl w:val="2"/>
          <w:numId w:val="5"/>
        </w:numPr>
        <w:ind w:left="709" w:hanging="709"/>
        <w:outlineLvl w:val="1"/>
        <w:rPr>
          <w:rFonts w:ascii="Times New Roman" w:hAnsi="Times New Roman" w:cs="Times New Roman"/>
          <w:sz w:val="28"/>
          <w:szCs w:val="28"/>
        </w:rPr>
      </w:pPr>
      <w:bookmarkStart w:id="23" w:name="_osyxkwnjdn9" w:colFirst="0" w:colLast="0"/>
      <w:bookmarkEnd w:id="23"/>
      <w:bookmarkStart w:id="24" w:name="_Toc5290"/>
      <w:r>
        <w:rPr>
          <w:rFonts w:ascii="Times New Roman" w:hAnsi="Times New Roman" w:cs="Times New Roman"/>
          <w:sz w:val="28"/>
          <w:szCs w:val="28"/>
        </w:rPr>
        <w:t>Mục đích nghiên cứu</w:t>
      </w:r>
      <w:bookmarkEnd w:id="24"/>
      <w:r>
        <w:rPr>
          <w:rFonts w:ascii="Times New Roman" w:hAnsi="Times New Roman" w:cs="Times New Roman"/>
          <w:sz w:val="28"/>
          <w:szCs w:val="28"/>
        </w:rPr>
        <w:t xml:space="preserve"> </w:t>
      </w:r>
    </w:p>
    <w:p>
      <w:pPr>
        <w:widowControl w:val="0"/>
        <w:ind w:firstLine="567"/>
        <w:rPr>
          <w:rFonts w:ascii="Times New Roman" w:hAnsi="Times New Roman" w:cs="Times New Roman"/>
          <w:sz w:val="28"/>
          <w:szCs w:val="28"/>
        </w:rPr>
      </w:pPr>
      <w:r>
        <w:rPr>
          <w:rFonts w:ascii="Times New Roman" w:hAnsi="Times New Roman" w:cs="Times New Roman"/>
          <w:sz w:val="28"/>
          <w:szCs w:val="28"/>
        </w:rPr>
        <w:t>Đề tài “Quản lý Khách sạn” được thực hiện với mục tiêu xây dựng một hệ thống phần mềm hỗ trợ quản lý toàn diện hoạt động thuê và trả phòng, từ đó nâng cao hiệu quả vận hành và quản lý cho các khách sạn.</w:t>
      </w:r>
    </w:p>
    <w:p>
      <w:pPr>
        <w:widowControl w:val="0"/>
        <w:ind w:firstLine="567"/>
        <w:rPr>
          <w:rFonts w:ascii="Times New Roman" w:hAnsi="Times New Roman" w:cs="Times New Roman"/>
          <w:sz w:val="28"/>
          <w:szCs w:val="28"/>
        </w:rPr>
      </w:pPr>
      <w:r>
        <w:rPr>
          <w:rFonts w:ascii="Times New Roman" w:hAnsi="Times New Roman" w:cs="Times New Roman"/>
          <w:sz w:val="28"/>
          <w:szCs w:val="28"/>
        </w:rPr>
        <w:t>Phần mềm “Quản lý Khách sạn” mang lại những lợi ích nổi bật sau cho chủ khách sạn và đội ngũ quản lý:</w:t>
      </w:r>
    </w:p>
    <w:p>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color w:val="000000"/>
          <w:sz w:val="28"/>
          <w:szCs w:val="28"/>
        </w:rPr>
      </w:pPr>
      <w:r>
        <w:rPr>
          <w:rFonts w:ascii="Times New Roman" w:hAnsi="Times New Roman" w:cs="Times New Roman"/>
          <w:color w:val="000000"/>
          <w:sz w:val="28"/>
          <w:szCs w:val="28"/>
        </w:rPr>
        <w:t>Tiết kiệm thời gian và nhân lực: Hệ thống cho phép nhập liệu, tra cứu và cập nhật thông tin tình trạng phòng cũng như dữ liệu khách hàng một cách nhanh chóng, chính xác, giúp giảm đáng kể thời gian xử lý thủ công và khối lượng công việc cho nhân viên.</w:t>
      </w:r>
    </w:p>
    <w:p>
      <w:pPr>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color w:val="000000"/>
          <w:sz w:val="28"/>
          <w:szCs w:val="28"/>
        </w:rPr>
      </w:pPr>
      <w:r>
        <w:rPr>
          <w:rFonts w:ascii="Times New Roman" w:hAnsi="Times New Roman" w:cs="Times New Roman"/>
          <w:color w:val="000000"/>
          <w:sz w:val="28"/>
          <w:szCs w:val="28"/>
        </w:rPr>
        <w:t>Hỗ trợ quản lý và thống kê hiệu quả: Với các chức năng tự động như quản lý danh sách phòng, lập phiếu đặt phòng, tra cứu thông tin và tính toán hóa đơn thanh toán, phần mềm giúp lãnh đạo dễ dàng theo dõi tình hình hoạt động, nắm bắt doanh thu thời gian thực và nâng cao sự hài lòng, tin tưởng của khách hàng.</w:t>
      </w:r>
    </w:p>
    <w:p>
      <w:pPr>
        <w:pStyle w:val="4"/>
        <w:keepNext w:val="0"/>
        <w:keepLines w:val="0"/>
        <w:widowControl w:val="0"/>
        <w:numPr>
          <w:ilvl w:val="2"/>
          <w:numId w:val="5"/>
        </w:numPr>
        <w:ind w:left="709" w:hanging="709"/>
        <w:outlineLvl w:val="1"/>
        <w:rPr>
          <w:rFonts w:ascii="Times New Roman" w:hAnsi="Times New Roman" w:cs="Times New Roman"/>
          <w:sz w:val="28"/>
          <w:szCs w:val="28"/>
        </w:rPr>
      </w:pPr>
      <w:bookmarkStart w:id="25" w:name="_vn4vrhxdex92" w:colFirst="0" w:colLast="0"/>
      <w:bookmarkEnd w:id="25"/>
      <w:bookmarkStart w:id="26" w:name="_Toc32715"/>
      <w:r>
        <w:rPr>
          <w:rFonts w:ascii="Times New Roman" w:hAnsi="Times New Roman" w:cs="Times New Roman"/>
          <w:sz w:val="28"/>
          <w:szCs w:val="28"/>
        </w:rPr>
        <w:t>Đối tượng nghiên cứu và phạm vi áp dụng</w:t>
      </w:r>
      <w:bookmarkEnd w:id="26"/>
    </w:p>
    <w:p>
      <w:pPr>
        <w:widowControl w:val="0"/>
        <w:ind w:firstLine="567"/>
        <w:rPr>
          <w:rFonts w:ascii="Times New Roman" w:hAnsi="Times New Roman" w:cs="Times New Roman"/>
          <w:sz w:val="28"/>
          <w:szCs w:val="28"/>
        </w:rPr>
      </w:pPr>
      <w:r>
        <w:rPr>
          <w:rFonts w:ascii="Times New Roman" w:hAnsi="Times New Roman" w:cs="Times New Roman"/>
          <w:sz w:val="28"/>
          <w:szCs w:val="28"/>
        </w:rPr>
        <w:t>Đối tượng nghiên cứu: Đồ án hướng đến đối tượng sử dụng chính là nhân viên lễ tân tại và quản lý các khách sạn. Hệ thống được thiết kế nhằm hỗ trợ nhân viên thực hiện các công việc hàng ngày một cách nhanh chóng và hiệu quả.</w:t>
      </w:r>
    </w:p>
    <w:p>
      <w:pPr>
        <w:widowControl w:val="0"/>
        <w:ind w:firstLine="567"/>
        <w:rPr>
          <w:rFonts w:ascii="Times New Roman" w:hAnsi="Times New Roman" w:cs="Times New Roman"/>
          <w:sz w:val="28"/>
          <w:szCs w:val="28"/>
        </w:rPr>
      </w:pPr>
      <w:r>
        <w:rPr>
          <w:rFonts w:ascii="Times New Roman" w:hAnsi="Times New Roman" w:cs="Times New Roman"/>
          <w:sz w:val="28"/>
          <w:szCs w:val="28"/>
        </w:rPr>
        <w:t>Phạm vi nghiên cứu: Phần mềm tập trung phát triển các chức năng cốt lõi sau</w:t>
      </w:r>
    </w:p>
    <w:p>
      <w:pPr>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color w:val="000000"/>
          <w:sz w:val="28"/>
          <w:szCs w:val="28"/>
        </w:rPr>
      </w:pPr>
      <w:r>
        <w:rPr>
          <w:rFonts w:ascii="Times New Roman" w:hAnsi="Times New Roman" w:cs="Times New Roman"/>
          <w:color w:val="000000"/>
          <w:sz w:val="28"/>
          <w:szCs w:val="28"/>
        </w:rPr>
        <w:t>Quản lý thông tin khách hàng: Cho phép tạo mới, chỉnh sửa và xóa thông tin khách hàng.</w:t>
      </w:r>
    </w:p>
    <w:p>
      <w:pPr>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color w:val="000000"/>
          <w:sz w:val="28"/>
          <w:szCs w:val="28"/>
        </w:rPr>
      </w:pPr>
      <w:r>
        <w:rPr>
          <w:rFonts w:ascii="Times New Roman" w:hAnsi="Times New Roman" w:cs="Times New Roman"/>
          <w:color w:val="000000"/>
          <w:sz w:val="28"/>
          <w:szCs w:val="28"/>
        </w:rPr>
        <w:t>Quản lý thông tin phòng: Hỗ trợ tạo mới, cập nhật và xóa thông tin về phòng thuê.</w:t>
      </w:r>
    </w:p>
    <w:p>
      <w:pPr>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color w:val="000000"/>
          <w:sz w:val="28"/>
          <w:szCs w:val="28"/>
        </w:rPr>
      </w:pPr>
      <w:r>
        <w:rPr>
          <w:rFonts w:ascii="Times New Roman" w:hAnsi="Times New Roman" w:cs="Times New Roman"/>
          <w:color w:val="000000"/>
          <w:sz w:val="28"/>
          <w:szCs w:val="28"/>
        </w:rPr>
        <w:t>Theo dõi và thống kê: Theo dõi tình trạng phòng thuê, số lượng khách hàng đang lưu trú, doanh thu theo từng đơn thuê phòng và các chỉ số liên quan.</w:t>
      </w:r>
    </w:p>
    <w:p>
      <w:pPr>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ind w:left="851" w:hanging="284"/>
        <w:rPr>
          <w:rFonts w:ascii="Times New Roman" w:hAnsi="Times New Roman" w:cs="Times New Roman"/>
          <w:sz w:val="28"/>
          <w:szCs w:val="28"/>
        </w:rPr>
      </w:pPr>
      <w:r>
        <w:rPr>
          <w:rFonts w:ascii="Times New Roman" w:hAnsi="Times New Roman" w:cs="Times New Roman"/>
          <w:color w:val="000000"/>
          <w:sz w:val="28"/>
          <w:szCs w:val="28"/>
        </w:rPr>
        <w:t>Báo cáo: Cho phép in các báo cáo doanh thu theo tháng một cách tự động.</w:t>
      </w:r>
    </w:p>
    <w:p>
      <w:pPr>
        <w:pStyle w:val="3"/>
        <w:keepNext w:val="0"/>
        <w:keepLines w:val="0"/>
        <w:widowControl w:val="0"/>
        <w:numPr>
          <w:ilvl w:val="0"/>
          <w:numId w:val="6"/>
        </w:numPr>
        <w:ind w:left="567" w:hanging="567"/>
        <w:outlineLvl w:val="0"/>
        <w:rPr>
          <w:rFonts w:ascii="Times New Roman" w:hAnsi="Times New Roman" w:cs="Times New Roman"/>
          <w:sz w:val="28"/>
          <w:szCs w:val="28"/>
        </w:rPr>
      </w:pPr>
      <w:bookmarkStart w:id="27" w:name="_kefyj11z52fj" w:colFirst="0" w:colLast="0"/>
      <w:bookmarkEnd w:id="27"/>
      <w:bookmarkStart w:id="28" w:name="_Toc24800"/>
      <w:bookmarkStart w:id="29" w:name="_Toc20573"/>
      <w:bookmarkStart w:id="30" w:name="_Toc28018"/>
      <w:bookmarkStart w:id="31" w:name="_Toc4178"/>
      <w:r>
        <w:rPr>
          <w:rFonts w:ascii="Times New Roman" w:hAnsi="Times New Roman" w:cs="Times New Roman"/>
          <w:sz w:val="28"/>
          <w:szCs w:val="28"/>
        </w:rPr>
        <w:t>Quy trình nghiên cứu và triển khai</w:t>
      </w:r>
      <w:bookmarkEnd w:id="28"/>
      <w:bookmarkEnd w:id="29"/>
      <w:bookmarkEnd w:id="30"/>
      <w:bookmarkEnd w:id="31"/>
    </w:p>
    <w:p>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32" w:name="_2d0ci158g8s7" w:colFirst="0" w:colLast="0"/>
      <w:bookmarkEnd w:id="32"/>
      <w:bookmarkStart w:id="33" w:name="_Toc31986"/>
      <w:bookmarkStart w:id="34" w:name="_Toc7209"/>
      <w:bookmarkStart w:id="35" w:name="_Toc8475"/>
      <w:bookmarkStart w:id="36" w:name="_Toc11051"/>
      <w:r>
        <w:rPr>
          <w:rFonts w:ascii="Times New Roman" w:hAnsi="Times New Roman" w:cs="Times New Roman"/>
          <w:b/>
          <w:bCs/>
          <w:color w:val="000000"/>
          <w:sz w:val="28"/>
          <w:szCs w:val="28"/>
        </w:rPr>
        <w:t>Các giai đoạn thực hiện đề tài</w:t>
      </w:r>
      <w:bookmarkEnd w:id="33"/>
      <w:bookmarkEnd w:id="34"/>
      <w:bookmarkEnd w:id="35"/>
      <w:bookmarkEnd w:id="36"/>
    </w:p>
    <w:p>
      <w:pPr>
        <w:widowControl w:val="0"/>
        <w:ind w:firstLine="567"/>
        <w:rPr>
          <w:rFonts w:ascii="Times New Roman" w:hAnsi="Times New Roman" w:cs="Times New Roman"/>
          <w:sz w:val="28"/>
          <w:szCs w:val="28"/>
        </w:rPr>
      </w:pPr>
      <w:r>
        <w:rPr>
          <w:rFonts w:ascii="Times New Roman" w:hAnsi="Times New Roman" w:cs="Times New Roman"/>
          <w:sz w:val="28"/>
          <w:szCs w:val="28"/>
        </w:rPr>
        <w:t>Phân tích yêu cầu của đề tài.</w:t>
      </w:r>
    </w:p>
    <w:p>
      <w:pPr>
        <w:widowControl w:val="0"/>
        <w:ind w:firstLine="567"/>
        <w:rPr>
          <w:rFonts w:ascii="Times New Roman" w:hAnsi="Times New Roman" w:cs="Times New Roman"/>
          <w:sz w:val="28"/>
          <w:szCs w:val="28"/>
        </w:rPr>
      </w:pPr>
      <w:r>
        <w:rPr>
          <w:rFonts w:ascii="Times New Roman" w:hAnsi="Times New Roman" w:cs="Times New Roman"/>
          <w:sz w:val="28"/>
          <w:szCs w:val="28"/>
        </w:rPr>
        <w:t>Phân tích và mô hình hóa các yêu cầu chức năng của đề tài.</w:t>
      </w:r>
    </w:p>
    <w:p>
      <w:pPr>
        <w:widowControl w:val="0"/>
        <w:ind w:firstLine="567"/>
        <w:rPr>
          <w:rFonts w:ascii="Times New Roman" w:hAnsi="Times New Roman" w:cs="Times New Roman"/>
          <w:sz w:val="28"/>
          <w:szCs w:val="28"/>
        </w:rPr>
      </w:pPr>
      <w:r>
        <w:rPr>
          <w:rFonts w:ascii="Times New Roman" w:hAnsi="Times New Roman" w:cs="Times New Roman"/>
          <w:sz w:val="28"/>
          <w:szCs w:val="28"/>
        </w:rPr>
        <w:t>Phân tích và thiết kế cơ sở dữ liệu</w:t>
      </w:r>
    </w:p>
    <w:p>
      <w:pPr>
        <w:widowControl w:val="0"/>
        <w:ind w:firstLine="567"/>
        <w:rPr>
          <w:rFonts w:ascii="Times New Roman" w:hAnsi="Times New Roman" w:cs="Times New Roman"/>
          <w:sz w:val="28"/>
          <w:szCs w:val="28"/>
        </w:rPr>
      </w:pPr>
      <w:r>
        <w:rPr>
          <w:rFonts w:ascii="Times New Roman" w:hAnsi="Times New Roman" w:cs="Times New Roman"/>
          <w:sz w:val="28"/>
          <w:szCs w:val="28"/>
        </w:rPr>
        <w:t>Thiết kế giao diện và trải nghiệm người dùng.</w:t>
      </w:r>
    </w:p>
    <w:p>
      <w:pPr>
        <w:widowControl w:val="0"/>
        <w:ind w:firstLine="567"/>
        <w:rPr>
          <w:rFonts w:ascii="Times New Roman" w:hAnsi="Times New Roman" w:cs="Times New Roman"/>
          <w:sz w:val="28"/>
          <w:szCs w:val="28"/>
        </w:rPr>
      </w:pPr>
      <w:r>
        <w:rPr>
          <w:rFonts w:ascii="Times New Roman" w:hAnsi="Times New Roman" w:cs="Times New Roman"/>
          <w:sz w:val="28"/>
          <w:szCs w:val="28"/>
        </w:rPr>
        <w:t>Xây dựng và lập trình hệ thống.</w:t>
      </w:r>
    </w:p>
    <w:p>
      <w:pPr>
        <w:widowControl w:val="0"/>
        <w:ind w:firstLine="567"/>
        <w:rPr>
          <w:rFonts w:ascii="Times New Roman" w:hAnsi="Times New Roman" w:cs="Times New Roman"/>
          <w:sz w:val="28"/>
          <w:szCs w:val="28"/>
        </w:rPr>
      </w:pPr>
      <w:r>
        <w:rPr>
          <w:rFonts w:ascii="Times New Roman" w:hAnsi="Times New Roman" w:cs="Times New Roman"/>
          <w:sz w:val="28"/>
          <w:szCs w:val="28"/>
        </w:rPr>
        <w:t>Cài đặt và Kiểm thử và hoàn thiện hệ thống.</w:t>
      </w:r>
    </w:p>
    <w:p>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37" w:name="_1gn9x6yvrezt" w:colFirst="0" w:colLast="0"/>
      <w:bookmarkEnd w:id="37"/>
      <w:bookmarkStart w:id="38" w:name="_Toc30195"/>
      <w:bookmarkStart w:id="39" w:name="_Toc20831"/>
      <w:bookmarkStart w:id="40" w:name="_Toc4393"/>
      <w:bookmarkStart w:id="41" w:name="_Toc28355"/>
      <w:r>
        <w:rPr>
          <w:rFonts w:ascii="Times New Roman" w:hAnsi="Times New Roman" w:cs="Times New Roman"/>
          <w:b/>
          <w:bCs/>
          <w:color w:val="000000"/>
          <w:sz w:val="28"/>
          <w:szCs w:val="28"/>
        </w:rPr>
        <w:t>Công cụ thực hiện</w:t>
      </w:r>
      <w:bookmarkEnd w:id="38"/>
      <w:bookmarkEnd w:id="39"/>
      <w:bookmarkEnd w:id="40"/>
      <w:bookmarkEnd w:id="41"/>
    </w:p>
    <w:p>
      <w:pPr>
        <w:widowControl w:val="0"/>
        <w:ind w:firstLine="567"/>
        <w:rPr>
          <w:rFonts w:ascii="Times New Roman" w:hAnsi="Times New Roman" w:cs="Times New Roman"/>
          <w:sz w:val="28"/>
          <w:szCs w:val="28"/>
        </w:rPr>
      </w:pPr>
      <w:r>
        <w:rPr>
          <w:rFonts w:ascii="Times New Roman" w:hAnsi="Times New Roman" w:cs="Times New Roman"/>
          <w:sz w:val="28"/>
          <w:szCs w:val="28"/>
        </w:rPr>
        <w:t>Ngôn ngữ lập trình: C#</w:t>
      </w:r>
    </w:p>
    <w:p>
      <w:pPr>
        <w:widowControl w:val="0"/>
        <w:ind w:firstLine="567"/>
        <w:rPr>
          <w:rFonts w:ascii="Times New Roman" w:hAnsi="Times New Roman" w:cs="Times New Roman"/>
          <w:sz w:val="28"/>
          <w:szCs w:val="28"/>
        </w:rPr>
      </w:pPr>
      <w:r>
        <w:rPr>
          <w:rFonts w:ascii="Times New Roman" w:hAnsi="Times New Roman" w:cs="Times New Roman"/>
          <w:sz w:val="28"/>
          <w:szCs w:val="28"/>
        </w:rPr>
        <w:t>Ngôn ngữ thiết kế giao diện: XAML</w:t>
      </w:r>
    </w:p>
    <w:p>
      <w:pPr>
        <w:widowControl w:val="0"/>
        <w:ind w:firstLine="567"/>
        <w:rPr>
          <w:rFonts w:ascii="Times New Roman" w:hAnsi="Times New Roman" w:cs="Times New Roman"/>
          <w:sz w:val="28"/>
          <w:szCs w:val="28"/>
        </w:rPr>
      </w:pPr>
      <w:r>
        <w:rPr>
          <w:rFonts w:ascii="Times New Roman" w:hAnsi="Times New Roman" w:cs="Times New Roman"/>
          <w:sz w:val="28"/>
          <w:szCs w:val="28"/>
        </w:rPr>
        <w:t>Môi trường phát triển: Visual Studio 2022</w:t>
      </w:r>
    </w:p>
    <w:p>
      <w:pPr>
        <w:widowControl w:val="0"/>
        <w:ind w:firstLine="567"/>
        <w:rPr>
          <w:rFonts w:ascii="Times New Roman" w:hAnsi="Times New Roman" w:cs="Times New Roman"/>
          <w:sz w:val="28"/>
          <w:szCs w:val="28"/>
        </w:rPr>
      </w:pPr>
      <w:r>
        <w:rPr>
          <w:rFonts w:ascii="Times New Roman" w:hAnsi="Times New Roman" w:cs="Times New Roman"/>
          <w:sz w:val="28"/>
          <w:szCs w:val="28"/>
        </w:rPr>
        <w:t>Nền tảng lưu trữ và làm việc nhóm: Github</w:t>
      </w:r>
    </w:p>
    <w:p>
      <w:pPr>
        <w:widowControl w:val="0"/>
        <w:ind w:firstLine="567"/>
        <w:rPr>
          <w:rFonts w:ascii="Times New Roman" w:hAnsi="Times New Roman" w:cs="Times New Roman"/>
          <w:sz w:val="28"/>
          <w:szCs w:val="28"/>
        </w:rPr>
      </w:pPr>
      <w:r>
        <w:rPr>
          <w:rFonts w:ascii="Times New Roman" w:hAnsi="Times New Roman" w:cs="Times New Roman"/>
          <w:sz w:val="28"/>
          <w:szCs w:val="28"/>
        </w:rPr>
        <w:t>Công cụ quản lý Cơ Sở Dữ Liệu: SQL Server</w:t>
      </w:r>
    </w:p>
    <w:p>
      <w:pPr>
        <w:widowControl w:val="0"/>
        <w:ind w:firstLine="567"/>
        <w:rPr>
          <w:rFonts w:ascii="Times New Roman" w:hAnsi="Times New Roman" w:cs="Times New Roman"/>
          <w:sz w:val="28"/>
          <w:szCs w:val="28"/>
        </w:rPr>
      </w:pPr>
      <w:r>
        <w:rPr>
          <w:rFonts w:ascii="Times New Roman" w:hAnsi="Times New Roman" w:cs="Times New Roman"/>
          <w:sz w:val="28"/>
          <w:szCs w:val="28"/>
        </w:rPr>
        <w:t>Nguồn tham khảo: Grok, W3school</w:t>
      </w:r>
    </w:p>
    <w:p>
      <w:pPr>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42" w:name="_t3cicfna2xsl" w:colFirst="0" w:colLast="0"/>
      <w:bookmarkEnd w:id="42"/>
      <w:bookmarkStart w:id="43" w:name="_Toc30689"/>
      <w:bookmarkStart w:id="44" w:name="_Toc9903"/>
      <w:bookmarkStart w:id="45" w:name="_Toc22493"/>
      <w:bookmarkStart w:id="46" w:name="_Toc15175"/>
      <w:r>
        <w:rPr>
          <w:rFonts w:ascii="Times New Roman" w:hAnsi="Times New Roman" w:cs="Times New Roman"/>
          <w:b/>
          <w:bCs/>
          <w:color w:val="000000"/>
          <w:sz w:val="28"/>
          <w:szCs w:val="28"/>
        </w:rPr>
        <w:t>Kế hoạch phát triển đề tài</w:t>
      </w:r>
      <w:bookmarkEnd w:id="43"/>
      <w:bookmarkEnd w:id="44"/>
      <w:bookmarkEnd w:id="45"/>
      <w:bookmarkEnd w:id="46"/>
    </w:p>
    <w:tbl>
      <w:tblPr>
        <w:tblStyle w:val="20"/>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73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Thời gian</w:t>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Công việc thực thi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trPr>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76" w:lineRule="auto"/>
              <w:jc w:val="center"/>
              <w:rPr>
                <w:rFonts w:ascii="Times New Roman" w:hAnsi="Times New Roman" w:cs="Times New Roman"/>
                <w:sz w:val="28"/>
                <w:szCs w:val="28"/>
              </w:rPr>
            </w:pPr>
            <w:r>
              <w:rPr>
                <w:rFonts w:ascii="Times New Roman" w:hAnsi="Times New Roman" w:cs="Times New Roman"/>
                <w:sz w:val="28"/>
                <w:szCs w:val="28"/>
              </w:rPr>
              <w:t>18/2 – 1/3</w:t>
            </w:r>
            <w:r>
              <w:rPr>
                <w:rFonts w:ascii="Times New Roman" w:hAnsi="Times New Roman" w:cs="Times New Roman"/>
                <w:sz w:val="28"/>
                <w:szCs w:val="28"/>
              </w:rPr>
              <w:br w:type="textWrapping"/>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Nghiên cứu và phân tích yêu cầu của đồ án (Mô hình hóa yêu cầu)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76" w:lineRule="auto"/>
              <w:jc w:val="center"/>
              <w:rPr>
                <w:rFonts w:ascii="Times New Roman" w:hAnsi="Times New Roman" w:cs="Times New Roman"/>
                <w:sz w:val="28"/>
                <w:szCs w:val="28"/>
              </w:rPr>
            </w:pPr>
            <w:r>
              <w:rPr>
                <w:rFonts w:ascii="Times New Roman" w:hAnsi="Times New Roman" w:cs="Times New Roman"/>
                <w:sz w:val="28"/>
                <w:szCs w:val="28"/>
              </w:rPr>
              <w:t>2/3 – 22/3</w:t>
            </w:r>
            <w:r>
              <w:rPr>
                <w:rFonts w:ascii="Times New Roman" w:hAnsi="Times New Roman" w:cs="Times New Roman"/>
                <w:sz w:val="28"/>
                <w:szCs w:val="28"/>
              </w:rPr>
              <w:br w:type="textWrapping"/>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Thiết kế 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76" w:lineRule="auto"/>
              <w:jc w:val="center"/>
              <w:rPr>
                <w:rFonts w:ascii="Times New Roman" w:hAnsi="Times New Roman" w:cs="Times New Roman"/>
                <w:sz w:val="28"/>
                <w:szCs w:val="28"/>
              </w:rPr>
            </w:pPr>
            <w:r>
              <w:rPr>
                <w:rFonts w:ascii="Times New Roman" w:hAnsi="Times New Roman" w:cs="Times New Roman"/>
                <w:sz w:val="28"/>
                <w:szCs w:val="28"/>
              </w:rPr>
              <w:t>23/3 – 10/4</w:t>
            </w:r>
            <w:r>
              <w:rPr>
                <w:rFonts w:ascii="Times New Roman" w:hAnsi="Times New Roman" w:cs="Times New Roman"/>
                <w:sz w:val="28"/>
                <w:szCs w:val="28"/>
              </w:rPr>
              <w:br w:type="textWrapping"/>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Thiết kế giao diện và trải nghiệm người dùng (Front-end)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76" w:lineRule="auto"/>
              <w:jc w:val="center"/>
              <w:rPr>
                <w:rFonts w:ascii="Times New Roman" w:hAnsi="Times New Roman" w:cs="Times New Roman"/>
                <w:sz w:val="28"/>
                <w:szCs w:val="28"/>
              </w:rPr>
            </w:pPr>
            <w:r>
              <w:rPr>
                <w:rFonts w:ascii="Times New Roman" w:hAnsi="Times New Roman" w:cs="Times New Roman"/>
                <w:sz w:val="28"/>
                <w:szCs w:val="28"/>
              </w:rPr>
              <w:t>11/4 – 1/5</w:t>
            </w:r>
            <w:r>
              <w:rPr>
                <w:rFonts w:ascii="Times New Roman" w:hAnsi="Times New Roman" w:cs="Times New Roman"/>
                <w:sz w:val="28"/>
                <w:szCs w:val="28"/>
              </w:rPr>
              <w:br w:type="textWrapping"/>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Thiết kế hệ thống Back-end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76" w:lineRule="auto"/>
              <w:jc w:val="center"/>
              <w:rPr>
                <w:rFonts w:ascii="Times New Roman" w:hAnsi="Times New Roman" w:cs="Times New Roman"/>
                <w:sz w:val="28"/>
                <w:szCs w:val="28"/>
              </w:rPr>
            </w:pPr>
            <w:r>
              <w:rPr>
                <w:rFonts w:ascii="Times New Roman" w:hAnsi="Times New Roman" w:cs="Times New Roman"/>
                <w:sz w:val="28"/>
                <w:szCs w:val="28"/>
              </w:rPr>
              <w:t>27/5 – 11/6</w:t>
            </w:r>
            <w:r>
              <w:rPr>
                <w:rFonts w:ascii="Times New Roman" w:hAnsi="Times New Roman" w:cs="Times New Roman"/>
                <w:sz w:val="28"/>
                <w:szCs w:val="28"/>
              </w:rPr>
              <w:br w:type="textWrapping"/>
            </w:r>
          </w:p>
        </w:tc>
        <w:tc>
          <w:tcPr>
            <w:tcW w:w="73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Kiểm thử phần mềm</w:t>
            </w: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sectPr>
          <w:footerReference r:id="rId5" w:type="default"/>
          <w:pgSz w:w="11906" w:h="16838"/>
          <w:pgMar w:top="1134" w:right="851" w:bottom="1134" w:left="1701" w:header="0" w:footer="0" w:gutter="0"/>
          <w:cols w:space="720" w:num="1"/>
        </w:sectPr>
      </w:pPr>
      <w:bookmarkStart w:id="47" w:name="_fir6bp4d02xe" w:colFirst="0" w:colLast="0"/>
      <w:bookmarkEnd w:id="47"/>
      <w:r>
        <w:rPr>
          <w:rFonts w:ascii="Times New Roman" w:hAnsi="Times New Roman" w:cs="Times New Roman"/>
          <w:i/>
          <w:iCs/>
          <w:color w:val="000000"/>
          <w:sz w:val="28"/>
          <w:szCs w:val="28"/>
        </w:rPr>
        <w:t>Bảng 1.1. Bảng kế hoạch phát triển đề tài</w:t>
      </w:r>
    </w:p>
    <w:p>
      <w:pPr>
        <w:pStyle w:val="2"/>
        <w:keepNext w:val="0"/>
        <w:widowControl w:val="0"/>
        <w:numPr>
          <w:ilvl w:val="0"/>
          <w:numId w:val="5"/>
        </w:numPr>
        <w:ind w:left="0" w:firstLine="0"/>
        <w:jc w:val="center"/>
        <w:rPr>
          <w:rFonts w:ascii="Times New Roman" w:hAnsi="Times New Roman" w:cs="Times New Roman"/>
        </w:rPr>
      </w:pPr>
      <w:bookmarkStart w:id="48" w:name="_14mloyq6t2s8" w:colFirst="0" w:colLast="0"/>
      <w:bookmarkEnd w:id="48"/>
      <w:bookmarkStart w:id="49" w:name="_Toc16952"/>
      <w:bookmarkStart w:id="50" w:name="_Toc3403"/>
      <w:bookmarkStart w:id="51" w:name="_Toc16613"/>
      <w:bookmarkStart w:id="52" w:name="_Toc21701"/>
      <w:r>
        <w:rPr>
          <w:rFonts w:ascii="Times New Roman" w:hAnsi="Times New Roman" w:cs="Times New Roman"/>
        </w:rPr>
        <w:t>XÁC ĐỊNH VÀ MÔ HÌNH HÓA YÊU CẦU PHẦN MỀM</w:t>
      </w:r>
      <w:bookmarkEnd w:id="49"/>
      <w:bookmarkEnd w:id="50"/>
      <w:bookmarkEnd w:id="51"/>
      <w:bookmarkEnd w:id="52"/>
    </w:p>
    <w:p>
      <w:pPr>
        <w:widowControl w:val="0"/>
        <w:numPr>
          <w:ilvl w:val="0"/>
          <w:numId w:val="10"/>
        </w:numPr>
        <w:pBdr>
          <w:top w:val="none" w:color="000000" w:sz="0" w:space="0"/>
          <w:left w:val="none" w:color="000000" w:sz="0" w:space="0"/>
          <w:bottom w:val="none" w:color="000000" w:sz="0" w:space="0"/>
          <w:right w:val="none" w:color="000000" w:sz="0" w:space="0"/>
          <w:between w:val="none" w:color="000000" w:sz="0" w:space="0"/>
        </w:pBdr>
        <w:outlineLvl w:val="0"/>
        <w:rPr>
          <w:rFonts w:ascii="Times New Roman" w:hAnsi="Times New Roman" w:cs="Times New Roman"/>
          <w:b/>
          <w:bCs/>
          <w:color w:val="000000"/>
          <w:sz w:val="28"/>
          <w:szCs w:val="28"/>
        </w:rPr>
      </w:pPr>
      <w:bookmarkStart w:id="53" w:name="_61o6y3okqrys" w:colFirst="0" w:colLast="0"/>
      <w:bookmarkEnd w:id="53"/>
      <w:bookmarkStart w:id="54" w:name="_Toc18658"/>
      <w:bookmarkStart w:id="55" w:name="_Toc30998"/>
      <w:bookmarkStart w:id="56" w:name="_Toc19167"/>
      <w:bookmarkStart w:id="57" w:name="_Toc31836"/>
      <w:r>
        <w:rPr>
          <w:rFonts w:ascii="Times New Roman" w:hAnsi="Times New Roman" w:cs="Times New Roman"/>
          <w:b/>
          <w:bCs/>
          <w:color w:val="000000"/>
          <w:sz w:val="28"/>
          <w:szCs w:val="28"/>
        </w:rPr>
        <w:t>Xác định yêu cầu</w:t>
      </w:r>
      <w:bookmarkEnd w:id="54"/>
      <w:bookmarkEnd w:id="55"/>
      <w:bookmarkEnd w:id="56"/>
      <w:bookmarkEnd w:id="57"/>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58" w:name="_c3mzonqizk8t" w:colFirst="0" w:colLast="0"/>
      <w:bookmarkEnd w:id="58"/>
      <w:bookmarkStart w:id="59" w:name="_Toc18712"/>
      <w:bookmarkStart w:id="60" w:name="_Toc22913"/>
      <w:bookmarkStart w:id="61" w:name="_Toc25690"/>
      <w:bookmarkStart w:id="62" w:name="_Toc5589"/>
      <w:r>
        <w:rPr>
          <w:rFonts w:ascii="Times New Roman" w:hAnsi="Times New Roman" w:cs="Times New Roman"/>
          <w:b/>
          <w:bCs/>
          <w:color w:val="000000"/>
          <w:sz w:val="28"/>
          <w:szCs w:val="28"/>
        </w:rPr>
        <w:t>Yêu cầu nghiệp vụ</w:t>
      </w:r>
      <w:bookmarkEnd w:id="59"/>
      <w:bookmarkEnd w:id="60"/>
      <w:bookmarkEnd w:id="61"/>
      <w:bookmarkEnd w:id="62"/>
    </w:p>
    <w:tbl>
      <w:tblPr>
        <w:tblStyle w:val="21"/>
        <w:tblW w:w="7034" w:type="dxa"/>
        <w:jc w:val="center"/>
        <w:tblLayout w:type="fixed"/>
        <w:tblCellMar>
          <w:top w:w="15" w:type="dxa"/>
          <w:left w:w="15" w:type="dxa"/>
          <w:bottom w:w="15" w:type="dxa"/>
          <w:right w:w="15" w:type="dxa"/>
        </w:tblCellMar>
      </w:tblPr>
      <w:tblGrid>
        <w:gridCol w:w="708"/>
        <w:gridCol w:w="2679"/>
        <w:gridCol w:w="1278"/>
        <w:gridCol w:w="1264"/>
        <w:gridCol w:w="1105"/>
      </w:tblGrid>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Tên yêu cầu</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Biểu mẫu</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Quy định</w:t>
            </w: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Ghi chú</w:t>
            </w: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Lập danh mục phòng</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BM1</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QĐ1</w:t>
            </w: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BM2</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QĐ2</w:t>
            </w: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BM3</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BM4</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QĐ4</w:t>
            </w: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BM5</w:t>
            </w: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12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26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color w:val="000000"/>
                <w:sz w:val="28"/>
                <w:szCs w:val="28"/>
              </w:rPr>
              <w:t>QĐ6</w:t>
            </w:r>
          </w:p>
        </w:tc>
        <w:tc>
          <w:tcPr>
            <w:tcW w:w="11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spacing w:line="240" w:lineRule="auto"/>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63" w:name="_cjoygr8mkuw" w:colFirst="0" w:colLast="0"/>
      <w:bookmarkEnd w:id="63"/>
      <w:r>
        <w:rPr>
          <w:rFonts w:ascii="Times New Roman" w:hAnsi="Times New Roman" w:cs="Times New Roman"/>
          <w:i/>
          <w:iCs/>
          <w:color w:val="000000"/>
          <w:sz w:val="28"/>
          <w:szCs w:val="28"/>
        </w:rPr>
        <w:t>Bảng 2.1. Bảng danh sách các yêu cầu nghiệp vụ</w:t>
      </w:r>
    </w:p>
    <w:p>
      <w:pPr>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64" w:name="_myawsn6muezt" w:colFirst="0" w:colLast="0"/>
      <w:bookmarkEnd w:id="64"/>
      <w:bookmarkStart w:id="65" w:name="_Toc24036"/>
      <w:bookmarkStart w:id="66" w:name="_Toc18432"/>
      <w:bookmarkStart w:id="67" w:name="_Toc30929"/>
      <w:bookmarkStart w:id="68" w:name="_Toc4957"/>
      <w:r>
        <w:rPr>
          <w:rFonts w:ascii="Times New Roman" w:hAnsi="Times New Roman" w:cs="Times New Roman"/>
          <w:b/>
          <w:bCs/>
          <w:color w:val="000000"/>
          <w:sz w:val="28"/>
          <w:szCs w:val="28"/>
        </w:rPr>
        <w:t>Danh sách các biểu mẫu và quy định</w:t>
      </w:r>
      <w:bookmarkEnd w:id="65"/>
      <w:bookmarkEnd w:id="66"/>
      <w:bookmarkEnd w:id="67"/>
      <w:bookmarkEnd w:id="68"/>
    </w:p>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r>
        <w:rPr>
          <w:rFonts w:ascii="Times New Roman" w:hAnsi="Times New Roman" w:cs="Times New Roman"/>
          <w:i/>
          <w:iCs/>
          <w:color w:val="000000"/>
          <w:sz w:val="28"/>
          <w:szCs w:val="28"/>
        </w:rPr>
        <w:t>Biểu mẫu 1 và quy định 1</w:t>
      </w:r>
    </w:p>
    <w:tbl>
      <w:tblPr>
        <w:tblStyle w:val="22"/>
        <w:tblW w:w="5611" w:type="dxa"/>
        <w:jc w:val="center"/>
        <w:tblLayout w:type="fixed"/>
        <w:tblCellMar>
          <w:top w:w="15" w:type="dxa"/>
          <w:left w:w="15" w:type="dxa"/>
          <w:bottom w:w="15" w:type="dxa"/>
          <w:right w:w="15" w:type="dxa"/>
        </w:tblCellMar>
      </w:tblPr>
      <w:tblGrid>
        <w:gridCol w:w="851"/>
        <w:gridCol w:w="463"/>
        <w:gridCol w:w="462"/>
        <w:gridCol w:w="1495"/>
        <w:gridCol w:w="1162"/>
        <w:gridCol w:w="1178"/>
      </w:tblGrid>
      <w:tr>
        <w:tblPrEx>
          <w:tblCellMar>
            <w:top w:w="15" w:type="dxa"/>
            <w:left w:w="15" w:type="dxa"/>
            <w:bottom w:w="15" w:type="dxa"/>
            <w:right w:w="15" w:type="dxa"/>
          </w:tblCellMar>
        </w:tblPrEx>
        <w:trPr>
          <w:trHeight w:val="264" w:hRule="atLeast"/>
          <w:jc w:val="center"/>
        </w:trPr>
        <w:tc>
          <w:tcPr>
            <w:tcW w:w="131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BM1:</w:t>
            </w:r>
          </w:p>
        </w:tc>
        <w:tc>
          <w:tcPr>
            <w:tcW w:w="4297"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Danh Mục Phòng</w:t>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Phòng</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Loại Phòng</w:t>
            </w: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Đơn Giá</w:t>
            </w:r>
          </w:p>
        </w:tc>
        <w:tc>
          <w:tcPr>
            <w:tcW w:w="11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Ghi Chú</w:t>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bl>
    <w:p>
      <w:pPr>
        <w:pBdr>
          <w:top w:val="single" w:color="000000" w:sz="18" w:space="1"/>
          <w:left w:val="single" w:color="000000" w:sz="18" w:space="4"/>
          <w:bottom w:val="single" w:color="000000" w:sz="18" w:space="1"/>
          <w:right w:val="single" w:color="000000" w:sz="18" w:space="4"/>
        </w:pBdr>
        <w:shd w:val="clear" w:color="auto" w:fill="DFDFDF"/>
        <w:rPr>
          <w:rFonts w:ascii="Times New Roman" w:hAnsi="Times New Roman" w:cs="Times New Roman"/>
          <w:b/>
          <w:bCs/>
          <w:color w:val="000000"/>
          <w:sz w:val="28"/>
          <w:szCs w:val="28"/>
        </w:rPr>
      </w:pPr>
      <w:r>
        <w:rPr>
          <w:rFonts w:ascii="Times New Roman" w:hAnsi="Times New Roman" w:cs="Times New Roman"/>
          <w:b/>
          <w:bCs/>
          <w:color w:val="000000"/>
          <w:sz w:val="28"/>
          <w:szCs w:val="28"/>
        </w:rPr>
        <w:t>QĐ1: Có 3 loại phòng (A, B, C) với đơn giá tương ứng (150.000, 170.000, 200.000).</w:t>
      </w:r>
    </w:p>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bookmarkStart w:id="69" w:name="_if0wbchm7pu" w:colFirst="0" w:colLast="0"/>
      <w:bookmarkEnd w:id="69"/>
      <w:r>
        <w:rPr>
          <w:rFonts w:ascii="Times New Roman" w:hAnsi="Times New Roman" w:cs="Times New Roman"/>
          <w:i/>
          <w:iCs/>
          <w:color w:val="000000"/>
          <w:sz w:val="28"/>
          <w:szCs w:val="28"/>
        </w:rPr>
        <w:t>Biểu mẫu 2 và quy định 2</w:t>
      </w:r>
    </w:p>
    <w:tbl>
      <w:tblPr>
        <w:tblStyle w:val="23"/>
        <w:tblW w:w="6189" w:type="dxa"/>
        <w:jc w:val="center"/>
        <w:tblLayout w:type="fixed"/>
        <w:tblCellMar>
          <w:top w:w="15" w:type="dxa"/>
          <w:left w:w="15" w:type="dxa"/>
          <w:bottom w:w="15" w:type="dxa"/>
          <w:right w:w="15" w:type="dxa"/>
        </w:tblCellMar>
      </w:tblPr>
      <w:tblGrid>
        <w:gridCol w:w="852"/>
        <w:gridCol w:w="813"/>
        <w:gridCol w:w="812"/>
        <w:gridCol w:w="1524"/>
        <w:gridCol w:w="1067"/>
        <w:gridCol w:w="1121"/>
      </w:tblGrid>
      <w:tr>
        <w:tblPrEx>
          <w:tblCellMar>
            <w:top w:w="15" w:type="dxa"/>
            <w:left w:w="15" w:type="dxa"/>
            <w:bottom w:w="15" w:type="dxa"/>
            <w:right w:w="15" w:type="dxa"/>
          </w:tblCellMar>
        </w:tblPrEx>
        <w:trPr>
          <w:jc w:val="center"/>
        </w:trPr>
        <w:tc>
          <w:tcPr>
            <w:tcW w:w="166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BM2:</w:t>
            </w:r>
          </w:p>
        </w:tc>
        <w:tc>
          <w:tcPr>
            <w:tcW w:w="4524"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Phiếu Thuê Phòng</w:t>
            </w:r>
          </w:p>
        </w:tc>
      </w:tr>
      <w:tr>
        <w:tblPrEx>
          <w:tblCellMar>
            <w:top w:w="15" w:type="dxa"/>
            <w:left w:w="15" w:type="dxa"/>
            <w:bottom w:w="15" w:type="dxa"/>
            <w:right w:w="15" w:type="dxa"/>
          </w:tblCellMar>
        </w:tblPrEx>
        <w:trPr>
          <w:jc w:val="center"/>
        </w:trPr>
        <w:tc>
          <w:tcPr>
            <w:tcW w:w="400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r>
              <w:rPr>
                <w:rFonts w:ascii="Times New Roman" w:hAnsi="Times New Roman" w:cs="Times New Roman"/>
                <w:sz w:val="28"/>
                <w:szCs w:val="28"/>
              </w:rPr>
              <w:t xml:space="preserve">Phòng: </w:t>
            </w:r>
            <w:r>
              <w:rPr>
                <w:rFonts w:ascii="Times New Roman" w:hAnsi="Times New Roman" w:cs="Times New Roman"/>
                <w:sz w:val="28"/>
                <w:szCs w:val="28"/>
              </w:rPr>
              <w:tab/>
            </w:r>
          </w:p>
        </w:tc>
        <w:tc>
          <w:tcPr>
            <w:tcW w:w="2188"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r>
              <w:rPr>
                <w:rFonts w:ascii="Times New Roman" w:hAnsi="Times New Roman" w:cs="Times New Roman"/>
                <w:sz w:val="28"/>
                <w:szCs w:val="28"/>
              </w:rPr>
              <w:t xml:space="preserve">Ngày bắt đầu thuê: </w:t>
            </w:r>
            <w:r>
              <w:rPr>
                <w:rFonts w:ascii="Times New Roman" w:hAnsi="Times New Roman" w:cs="Times New Roman"/>
                <w:sz w:val="28"/>
                <w:szCs w:val="28"/>
              </w:rPr>
              <w:tab/>
            </w:r>
          </w:p>
        </w:tc>
      </w:tr>
      <w:tr>
        <w:tblPrEx>
          <w:tblCellMar>
            <w:top w:w="15" w:type="dxa"/>
            <w:left w:w="15" w:type="dxa"/>
            <w:bottom w:w="15" w:type="dxa"/>
            <w:right w:w="15" w:type="dxa"/>
          </w:tblCellMar>
        </w:tblPrEx>
        <w:trPr>
          <w:trHeight w:val="342"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6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Khách Hàng</w:t>
            </w: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Loại Khách</w:t>
            </w:r>
          </w:p>
        </w:tc>
        <w:tc>
          <w:tcPr>
            <w:tcW w:w="106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CMND</w:t>
            </w:r>
          </w:p>
        </w:tc>
        <w:tc>
          <w:tcPr>
            <w:tcW w:w="11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Địa Chỉ</w:t>
            </w:r>
          </w:p>
        </w:tc>
      </w:tr>
      <w:tr>
        <w:tblPrEx>
          <w:tblCellMar>
            <w:top w:w="15" w:type="dxa"/>
            <w:left w:w="15" w:type="dxa"/>
            <w:bottom w:w="15" w:type="dxa"/>
            <w:right w:w="15" w:type="dxa"/>
          </w:tblCellMar>
        </w:tblPrEx>
        <w:trPr>
          <w:trHeight w:val="367"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6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06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1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06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c>
          <w:tcPr>
            <w:tcW w:w="11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spacing w:line="240" w:lineRule="auto"/>
              <w:rPr>
                <w:rFonts w:ascii="Times New Roman" w:hAnsi="Times New Roman" w:cs="Times New Roman"/>
                <w:sz w:val="28"/>
                <w:szCs w:val="28"/>
              </w:rPr>
            </w:pPr>
          </w:p>
        </w:tc>
      </w:tr>
    </w:tbl>
    <w:p>
      <w:pPr>
        <w:pBdr>
          <w:top w:val="single" w:color="000000" w:sz="18" w:space="1"/>
          <w:left w:val="single" w:color="000000" w:sz="18" w:space="4"/>
          <w:bottom w:val="single" w:color="000000" w:sz="18" w:space="1"/>
          <w:right w:val="single" w:color="000000" w:sz="18" w:space="4"/>
        </w:pBdr>
        <w:shd w:val="clear" w:color="auto" w:fill="DFDFDF"/>
        <w:rPr>
          <w:rFonts w:ascii="Times New Roman" w:hAnsi="Times New Roman" w:cs="Times New Roman"/>
          <w:sz w:val="28"/>
          <w:szCs w:val="28"/>
        </w:rPr>
      </w:pPr>
      <w:r>
        <w:rPr>
          <w:rFonts w:ascii="Times New Roman" w:hAnsi="Times New Roman" w:cs="Times New Roman"/>
          <w:b/>
          <w:bCs/>
          <w:sz w:val="28"/>
          <w:szCs w:val="28"/>
        </w:rPr>
        <w:t>QĐ2: Có 2 loại khách (nội địa, nước ngoài). Mỗi phòng có tối đa 3 khách.</w:t>
      </w:r>
    </w:p>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r>
        <w:rPr>
          <w:rFonts w:ascii="Times New Roman" w:hAnsi="Times New Roman" w:cs="Times New Roman"/>
          <w:i/>
          <w:iCs/>
          <w:color w:val="000000"/>
          <w:sz w:val="28"/>
          <w:szCs w:val="28"/>
        </w:rPr>
        <w:t>Biểu mẫu 3</w:t>
      </w:r>
    </w:p>
    <w:tbl>
      <w:tblPr>
        <w:tblStyle w:val="24"/>
        <w:tblW w:w="5944" w:type="dxa"/>
        <w:jc w:val="center"/>
        <w:tblLayout w:type="fixed"/>
        <w:tblCellMar>
          <w:top w:w="15" w:type="dxa"/>
          <w:left w:w="15" w:type="dxa"/>
          <w:bottom w:w="15" w:type="dxa"/>
          <w:right w:w="15" w:type="dxa"/>
        </w:tblCellMar>
      </w:tblPr>
      <w:tblGrid>
        <w:gridCol w:w="852"/>
        <w:gridCol w:w="463"/>
        <w:gridCol w:w="462"/>
        <w:gridCol w:w="1495"/>
        <w:gridCol w:w="1162"/>
        <w:gridCol w:w="1510"/>
      </w:tblGrid>
      <w:tr>
        <w:trPr>
          <w:trHeight w:val="264" w:hRule="atLeast"/>
          <w:jc w:val="center"/>
        </w:trPr>
        <w:tc>
          <w:tcPr>
            <w:tcW w:w="131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BM3:</w:t>
            </w:r>
          </w:p>
        </w:tc>
        <w:tc>
          <w:tcPr>
            <w:tcW w:w="4629"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Danh Sách Phòng</w:t>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Phòng</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Loại Phòng</w:t>
            </w: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Đơn Giá</w:t>
            </w:r>
          </w:p>
        </w:tc>
        <w:tc>
          <w:tcPr>
            <w:tcW w:w="15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Tình Trạng</w:t>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5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5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bl>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r>
        <w:rPr>
          <w:rFonts w:ascii="Times New Roman" w:hAnsi="Times New Roman" w:cs="Times New Roman"/>
          <w:i/>
          <w:iCs/>
          <w:color w:val="000000"/>
          <w:sz w:val="28"/>
          <w:szCs w:val="28"/>
        </w:rPr>
        <w:t>Biểu mẫu 4 và quy định 4</w:t>
      </w:r>
    </w:p>
    <w:tbl>
      <w:tblPr>
        <w:tblStyle w:val="25"/>
        <w:tblW w:w="7879" w:type="dxa"/>
        <w:jc w:val="center"/>
        <w:tblLayout w:type="fixed"/>
        <w:tblCellMar>
          <w:top w:w="15" w:type="dxa"/>
          <w:left w:w="15" w:type="dxa"/>
          <w:bottom w:w="15" w:type="dxa"/>
          <w:right w:w="15" w:type="dxa"/>
        </w:tblCellMar>
      </w:tblPr>
      <w:tblGrid>
        <w:gridCol w:w="2491"/>
        <w:gridCol w:w="463"/>
        <w:gridCol w:w="462"/>
        <w:gridCol w:w="890"/>
        <w:gridCol w:w="887"/>
        <w:gridCol w:w="1162"/>
        <w:gridCol w:w="1524"/>
      </w:tblGrid>
      <w:tr>
        <w:tblPrEx>
          <w:tblCellMar>
            <w:top w:w="15" w:type="dxa"/>
            <w:left w:w="15" w:type="dxa"/>
            <w:bottom w:w="15" w:type="dxa"/>
            <w:right w:w="15" w:type="dxa"/>
          </w:tblCellMar>
        </w:tblPrEx>
        <w:trPr>
          <w:trHeight w:val="264" w:hRule="atLeast"/>
          <w:jc w:val="center"/>
        </w:trPr>
        <w:tc>
          <w:tcPr>
            <w:tcW w:w="2954"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BM4:</w:t>
            </w:r>
          </w:p>
        </w:tc>
        <w:tc>
          <w:tcPr>
            <w:tcW w:w="4925"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Hóa Đơn Thanh Toán</w:t>
            </w:r>
          </w:p>
        </w:tc>
      </w:tr>
      <w:tr>
        <w:tblPrEx>
          <w:tblCellMar>
            <w:top w:w="15" w:type="dxa"/>
            <w:left w:w="15" w:type="dxa"/>
            <w:bottom w:w="15" w:type="dxa"/>
            <w:right w:w="15" w:type="dxa"/>
          </w:tblCellMar>
        </w:tblPrEx>
        <w:trPr>
          <w:trHeight w:val="230" w:hRule="atLeast"/>
          <w:jc w:val="center"/>
        </w:trPr>
        <w:tc>
          <w:tcPr>
            <w:tcW w:w="4306"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sz w:val="28"/>
                <w:szCs w:val="28"/>
              </w:rPr>
              <w:t xml:space="preserve">Khách hàng/Cơ quan: </w:t>
            </w:r>
            <w:r>
              <w:rPr>
                <w:rFonts w:ascii="Times New Roman" w:hAnsi="Times New Roman" w:cs="Times New Roman"/>
                <w:sz w:val="28"/>
                <w:szCs w:val="28"/>
              </w:rPr>
              <w:tab/>
            </w:r>
          </w:p>
        </w:tc>
        <w:tc>
          <w:tcPr>
            <w:tcW w:w="3573"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sz w:val="28"/>
                <w:szCs w:val="28"/>
              </w:rPr>
              <w:t xml:space="preserve">Địa chỉ: </w:t>
            </w:r>
            <w:r>
              <w:rPr>
                <w:rFonts w:ascii="Times New Roman" w:hAnsi="Times New Roman" w:cs="Times New Roman"/>
                <w:sz w:val="28"/>
                <w:szCs w:val="28"/>
              </w:rPr>
              <w:tab/>
            </w:r>
          </w:p>
        </w:tc>
      </w:tr>
      <w:tr>
        <w:tblPrEx>
          <w:tblCellMar>
            <w:top w:w="15" w:type="dxa"/>
            <w:left w:w="15" w:type="dxa"/>
            <w:bottom w:w="15" w:type="dxa"/>
            <w:right w:w="15" w:type="dxa"/>
          </w:tblCellMar>
        </w:tblPrEx>
        <w:trPr>
          <w:trHeight w:val="230" w:hRule="atLeast"/>
          <w:jc w:val="center"/>
        </w:trPr>
        <w:tc>
          <w:tcPr>
            <w:tcW w:w="4306"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3573"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sz w:val="28"/>
                <w:szCs w:val="28"/>
              </w:rPr>
              <w:t xml:space="preserve">Trị giá: </w:t>
            </w:r>
            <w:r>
              <w:rPr>
                <w:rFonts w:ascii="Times New Roman" w:hAnsi="Times New Roman" w:cs="Times New Roman"/>
                <w:sz w:val="28"/>
                <w:szCs w:val="28"/>
              </w:rPr>
              <w:tab/>
            </w:r>
          </w:p>
        </w:tc>
      </w:tr>
      <w:tr>
        <w:tblPrEx>
          <w:tblCellMar>
            <w:top w:w="15" w:type="dxa"/>
            <w:left w:w="15" w:type="dxa"/>
            <w:bottom w:w="15" w:type="dxa"/>
            <w:right w:w="15" w:type="dxa"/>
          </w:tblCellMar>
        </w:tblPrEx>
        <w:trPr>
          <w:trHeight w:val="230" w:hRule="atLeast"/>
          <w:jc w:val="center"/>
        </w:trPr>
        <w:tc>
          <w:tcPr>
            <w:tcW w:w="24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Phòng</w:t>
            </w:r>
          </w:p>
        </w:tc>
        <w:tc>
          <w:tcPr>
            <w:tcW w:w="177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Số Ngày Thuê</w:t>
            </w: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Đơn Giá</w:t>
            </w: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Thành Tiền</w:t>
            </w:r>
          </w:p>
        </w:tc>
      </w:tr>
      <w:tr>
        <w:tblPrEx>
          <w:tblCellMar>
            <w:top w:w="15" w:type="dxa"/>
            <w:left w:w="15" w:type="dxa"/>
            <w:bottom w:w="15" w:type="dxa"/>
            <w:right w:w="15" w:type="dxa"/>
          </w:tblCellMar>
        </w:tblPrEx>
        <w:trPr>
          <w:trHeight w:val="230" w:hRule="atLeast"/>
          <w:jc w:val="center"/>
        </w:trPr>
        <w:tc>
          <w:tcPr>
            <w:tcW w:w="24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77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trHeight w:val="230" w:hRule="atLeast"/>
          <w:jc w:val="center"/>
        </w:trPr>
        <w:tc>
          <w:tcPr>
            <w:tcW w:w="24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92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77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16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5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bl>
    <w:p>
      <w:pPr>
        <w:pBdr>
          <w:top w:val="single" w:color="000000" w:sz="18" w:space="1"/>
          <w:left w:val="single" w:color="000000" w:sz="18" w:space="4"/>
          <w:bottom w:val="single" w:color="000000" w:sz="18" w:space="1"/>
          <w:right w:val="single" w:color="000000" w:sz="18" w:space="4"/>
        </w:pBdr>
        <w:shd w:val="clear" w:color="auto" w:fill="DFDFDF"/>
        <w:rPr>
          <w:rFonts w:ascii="Times New Roman" w:hAnsi="Times New Roman" w:cs="Times New Roman"/>
          <w:sz w:val="28"/>
          <w:szCs w:val="28"/>
        </w:rPr>
      </w:pPr>
      <w:r>
        <w:rPr>
          <w:rFonts w:ascii="Times New Roman" w:hAnsi="Times New Roman" w:cs="Times New Roman"/>
          <w:b/>
          <w:bCs/>
          <w:sz w:val="28"/>
          <w:szCs w:val="28"/>
        </w:rPr>
        <w:t>QĐ4: Đơn giá phòng cho 2 khách. Khách thứ 3 phụ thu 25%. Khách nước ngoài (chỉ cần có 1 trong phòng) thì nhân với hệ số 1.5</w:t>
      </w:r>
      <w:r>
        <w:rPr>
          <w:rFonts w:ascii="Times New Roman" w:hAnsi="Times New Roman" w:cs="Times New Roman"/>
          <w:sz w:val="28"/>
          <w:szCs w:val="28"/>
        </w:rPr>
        <w:t>.</w:t>
      </w:r>
    </w:p>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r>
        <w:rPr>
          <w:rFonts w:ascii="Times New Roman" w:hAnsi="Times New Roman" w:cs="Times New Roman"/>
          <w:i/>
          <w:iCs/>
          <w:color w:val="000000"/>
          <w:sz w:val="28"/>
          <w:szCs w:val="28"/>
        </w:rPr>
        <w:t>Biểu mẫu 5</w:t>
      </w:r>
    </w:p>
    <w:tbl>
      <w:tblPr>
        <w:tblStyle w:val="26"/>
        <w:tblW w:w="6810" w:type="dxa"/>
        <w:jc w:val="center"/>
        <w:tblLayout w:type="fixed"/>
        <w:tblCellMar>
          <w:top w:w="15" w:type="dxa"/>
          <w:left w:w="15" w:type="dxa"/>
          <w:bottom w:w="15" w:type="dxa"/>
          <w:right w:w="15" w:type="dxa"/>
        </w:tblCellMar>
      </w:tblPr>
      <w:tblGrid>
        <w:gridCol w:w="851"/>
        <w:gridCol w:w="748"/>
        <w:gridCol w:w="747"/>
        <w:gridCol w:w="2807"/>
        <w:gridCol w:w="1657"/>
      </w:tblGrid>
      <w:tr>
        <w:tblPrEx>
          <w:tblCellMar>
            <w:top w:w="15" w:type="dxa"/>
            <w:left w:w="15" w:type="dxa"/>
            <w:bottom w:w="15" w:type="dxa"/>
            <w:right w:w="15" w:type="dxa"/>
          </w:tblCellMar>
        </w:tblPrEx>
        <w:trPr>
          <w:trHeight w:val="264" w:hRule="atLeast"/>
          <w:jc w:val="center"/>
        </w:trPr>
        <w:tc>
          <w:tcPr>
            <w:tcW w:w="1600"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BM5:</w:t>
            </w:r>
          </w:p>
        </w:tc>
        <w:tc>
          <w:tcPr>
            <w:tcW w:w="52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Báo Cáo Doanh Thu Theo Loại Phòng</w:t>
            </w:r>
          </w:p>
        </w:tc>
      </w:tr>
      <w:tr>
        <w:tblPrEx>
          <w:tblCellMar>
            <w:top w:w="15" w:type="dxa"/>
            <w:left w:w="15" w:type="dxa"/>
            <w:bottom w:w="15" w:type="dxa"/>
            <w:right w:w="15" w:type="dxa"/>
          </w:tblCellMar>
        </w:tblPrEx>
        <w:trPr>
          <w:trHeight w:val="230" w:hRule="atLeast"/>
          <w:jc w:val="center"/>
        </w:trPr>
        <w:tc>
          <w:tcPr>
            <w:tcW w:w="681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Tháng:</w:t>
            </w:r>
            <w:r>
              <w:rPr>
                <w:rFonts w:ascii="Times New Roman" w:hAnsi="Times New Roman" w:cs="Times New Roman"/>
                <w:sz w:val="28"/>
                <w:szCs w:val="28"/>
              </w:rPr>
              <w:tab/>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149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Loại Phòng</w:t>
            </w:r>
          </w:p>
        </w:tc>
        <w:tc>
          <w:tcPr>
            <w:tcW w:w="280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Doanh Thu</w:t>
            </w:r>
          </w:p>
        </w:tc>
        <w:tc>
          <w:tcPr>
            <w:tcW w:w="16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hd w:val="clear" w:color="auto" w:fill="000000"/>
              <w:spacing w:line="240" w:lineRule="auto"/>
              <w:jc w:val="center"/>
              <w:rPr>
                <w:rFonts w:ascii="Times New Roman" w:hAnsi="Times New Roman" w:cs="Times New Roman"/>
                <w:sz w:val="28"/>
                <w:szCs w:val="28"/>
              </w:rPr>
            </w:pPr>
            <w:r>
              <w:rPr>
                <w:rFonts w:ascii="Times New Roman" w:hAnsi="Times New Roman" w:cs="Times New Roman"/>
                <w:b/>
                <w:bCs/>
                <w:sz w:val="28"/>
                <w:szCs w:val="28"/>
              </w:rPr>
              <w:t>Tỷ Lệ</w:t>
            </w: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280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6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r>
        <w:tblPrEx>
          <w:tblCellMar>
            <w:top w:w="15" w:type="dxa"/>
            <w:left w:w="15" w:type="dxa"/>
            <w:bottom w:w="15" w:type="dxa"/>
            <w:right w:w="15" w:type="dxa"/>
          </w:tblCellMar>
        </w:tblPrEx>
        <w:trPr>
          <w:trHeight w:val="230" w:hRule="atLeast"/>
          <w:jc w:val="center"/>
        </w:trPr>
        <w:tc>
          <w:tcPr>
            <w:tcW w:w="8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5"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280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c>
          <w:tcPr>
            <w:tcW w:w="16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40" w:lineRule="auto"/>
              <w:rPr>
                <w:rFonts w:ascii="Times New Roman" w:hAnsi="Times New Roman" w:cs="Times New Roman"/>
                <w:sz w:val="28"/>
                <w:szCs w:val="28"/>
              </w:rPr>
            </w:pPr>
          </w:p>
        </w:tc>
      </w:tr>
    </w:tbl>
    <w:p>
      <w:pPr>
        <w:widowControl w:val="0"/>
        <w:numPr>
          <w:ilvl w:val="0"/>
          <w:numId w:val="12"/>
        </w:numPr>
        <w:pBdr>
          <w:top w:val="none" w:color="000000" w:sz="0" w:space="0"/>
          <w:left w:val="none" w:color="000000" w:sz="0" w:space="0"/>
          <w:bottom w:val="none" w:color="000000" w:sz="0" w:space="0"/>
          <w:right w:val="none" w:color="000000" w:sz="0" w:space="0"/>
          <w:between w:val="none" w:color="000000" w:sz="0" w:space="0"/>
        </w:pBdr>
        <w:ind w:hanging="360"/>
        <w:rPr>
          <w:rFonts w:ascii="Times New Roman" w:hAnsi="Times New Roman" w:cs="Times New Roman"/>
          <w:color w:val="000000"/>
          <w:sz w:val="28"/>
          <w:szCs w:val="28"/>
        </w:rPr>
      </w:pPr>
      <w:r>
        <w:rPr>
          <w:rFonts w:ascii="Times New Roman" w:hAnsi="Times New Roman" w:cs="Times New Roman"/>
          <w:i/>
          <w:iCs/>
          <w:color w:val="000000"/>
          <w:sz w:val="28"/>
          <w:szCs w:val="28"/>
        </w:rPr>
        <w:t>Quy định 6</w:t>
      </w:r>
    </w:p>
    <w:p>
      <w:pPr>
        <w:pBdr>
          <w:top w:val="single" w:color="000000" w:sz="18" w:space="1"/>
          <w:left w:val="single" w:color="000000" w:sz="18" w:space="4"/>
          <w:right w:val="single" w:color="000000" w:sz="18" w:space="4"/>
        </w:pBdr>
        <w:shd w:val="clear" w:color="auto" w:fill="DFDFDF"/>
        <w:rPr>
          <w:rFonts w:ascii="Times New Roman" w:hAnsi="Times New Roman" w:cs="Times New Roman"/>
          <w:sz w:val="28"/>
          <w:szCs w:val="28"/>
        </w:rPr>
      </w:pPr>
      <w:r>
        <w:rPr>
          <w:rFonts w:ascii="Times New Roman" w:hAnsi="Times New Roman" w:cs="Times New Roman"/>
          <w:b/>
          <w:bCs/>
          <w:color w:val="000000"/>
          <w:sz w:val="28"/>
          <w:szCs w:val="28"/>
        </w:rPr>
        <w:t>QĐ6: Người dùng có thể thay đổi các quy định như sau: </w:t>
      </w:r>
    </w:p>
    <w:p>
      <w:pPr>
        <w:pBdr>
          <w:left w:val="single" w:color="000000" w:sz="18" w:space="4"/>
          <w:right w:val="single" w:color="000000" w:sz="18" w:space="4"/>
        </w:pBdr>
        <w:shd w:val="clear" w:color="auto" w:fill="DFDFDF"/>
        <w:rPr>
          <w:rFonts w:ascii="Times New Roman" w:hAnsi="Times New Roman" w:cs="Times New Roman"/>
          <w:b/>
          <w:bCs/>
          <w:color w:val="000000"/>
          <w:sz w:val="28"/>
          <w:szCs w:val="28"/>
        </w:rPr>
      </w:pPr>
      <w:r>
        <w:rPr>
          <w:rFonts w:ascii="Times New Roman" w:hAnsi="Times New Roman" w:cs="Times New Roman"/>
          <w:b/>
          <w:bCs/>
          <w:color w:val="000000"/>
          <w:sz w:val="28"/>
          <w:szCs w:val="28"/>
        </w:rPr>
        <w:t>      + QĐ1: Thay đổi số lượng và đơn giá các loại phòng.</w:t>
      </w:r>
    </w:p>
    <w:p>
      <w:pPr>
        <w:pBdr>
          <w:left w:val="single" w:color="000000" w:sz="18" w:space="4"/>
          <w:right w:val="single" w:color="000000" w:sz="18" w:space="4"/>
        </w:pBdr>
        <w:shd w:val="clear" w:color="auto" w:fill="DFDFDF"/>
        <w:rPr>
          <w:rFonts w:ascii="Times New Roman" w:hAnsi="Times New Roman" w:cs="Times New Roman"/>
          <w:sz w:val="28"/>
          <w:szCs w:val="28"/>
        </w:rPr>
      </w:pPr>
      <w:r>
        <w:rPr>
          <w:rFonts w:ascii="Times New Roman" w:hAnsi="Times New Roman" w:cs="Times New Roman"/>
          <w:b/>
          <w:bCs/>
          <w:color w:val="000000"/>
          <w:sz w:val="28"/>
          <w:szCs w:val="28"/>
        </w:rPr>
        <w:t>      + QĐ2: Thay đổi số lượng loại khách, số lượng khách tối đa trong phòng.</w:t>
      </w:r>
    </w:p>
    <w:p>
      <w:pPr>
        <w:pBdr>
          <w:left w:val="single" w:color="000000" w:sz="18" w:space="4"/>
          <w:bottom w:val="single" w:color="000000" w:sz="18" w:space="1"/>
          <w:right w:val="single" w:color="000000" w:sz="18" w:space="4"/>
        </w:pBdr>
        <w:shd w:val="clear" w:color="auto" w:fill="DFDFDF"/>
        <w:rPr>
          <w:rFonts w:ascii="Times New Roman" w:hAnsi="Times New Roman" w:cs="Times New Roman"/>
          <w:sz w:val="28"/>
          <w:szCs w:val="28"/>
        </w:rPr>
      </w:pPr>
      <w:r>
        <w:rPr>
          <w:rFonts w:ascii="Times New Roman" w:hAnsi="Times New Roman" w:cs="Times New Roman"/>
          <w:b/>
          <w:bCs/>
          <w:color w:val="000000"/>
          <w:sz w:val="28"/>
          <w:szCs w:val="28"/>
        </w:rPr>
        <w:t>      + QĐ4: Thay đổi tỉ lệ phụ thu.</w:t>
      </w:r>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70" w:name="_njl29v7kjoxo" w:colFirst="0" w:colLast="0"/>
      <w:bookmarkEnd w:id="70"/>
      <w:bookmarkStart w:id="71" w:name="_Toc17220"/>
      <w:bookmarkStart w:id="72" w:name="_Toc15987"/>
      <w:bookmarkStart w:id="73" w:name="_Toc1672"/>
      <w:bookmarkStart w:id="74" w:name="_Toc3291"/>
      <w:r>
        <w:rPr>
          <w:rFonts w:ascii="Times New Roman" w:hAnsi="Times New Roman" w:cs="Times New Roman"/>
          <w:b/>
          <w:bCs/>
          <w:color w:val="000000"/>
          <w:sz w:val="28"/>
          <w:szCs w:val="28"/>
        </w:rPr>
        <w:t>Yêu cầu tiến hóa</w:t>
      </w:r>
      <w:bookmarkEnd w:id="71"/>
      <w:bookmarkEnd w:id="72"/>
      <w:bookmarkEnd w:id="73"/>
      <w:bookmarkEnd w:id="74"/>
    </w:p>
    <w:tbl>
      <w:tblPr>
        <w:tblStyle w:val="27"/>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689"/>
        <w:gridCol w:w="2973"/>
        <w:gridCol w:w="29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97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Tham số cần thay đổi</w:t>
            </w:r>
          </w:p>
        </w:tc>
        <w:tc>
          <w:tcPr>
            <w:tcW w:w="29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Miền giá trị cần thay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Danh mục phòng  cho thuê</w:t>
            </w:r>
          </w:p>
        </w:tc>
        <w:tc>
          <w:tcPr>
            <w:tcW w:w="297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Số lượng loại phòng, Đơn giá loại phòng cho thuê</w:t>
            </w:r>
          </w:p>
        </w:tc>
        <w:tc>
          <w:tcPr>
            <w:tcW w:w="29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Phiếu thuê phòng</w:t>
            </w:r>
          </w:p>
        </w:tc>
        <w:tc>
          <w:tcPr>
            <w:tcW w:w="297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Số lượng loại khách cho thuê, Số lượng khách tối đa trong   một phòng</w:t>
            </w:r>
          </w:p>
        </w:tc>
        <w:tc>
          <w:tcPr>
            <w:tcW w:w="29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68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Hóa đơn thanh toán</w:t>
            </w:r>
          </w:p>
        </w:tc>
        <w:tc>
          <w:tcPr>
            <w:tcW w:w="297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Tỉ lệ phụ thu khách thứ 3 và khách nước ngoài</w:t>
            </w:r>
          </w:p>
        </w:tc>
        <w:tc>
          <w:tcPr>
            <w:tcW w:w="29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75" w:name="_e167vsdvz6us" w:colFirst="0" w:colLast="0"/>
      <w:bookmarkEnd w:id="75"/>
      <w:r>
        <w:rPr>
          <w:rFonts w:ascii="Times New Roman" w:hAnsi="Times New Roman" w:cs="Times New Roman"/>
          <w:i/>
          <w:iCs/>
          <w:color w:val="000000"/>
          <w:sz w:val="28"/>
          <w:szCs w:val="28"/>
        </w:rPr>
        <w:t>Bảng 2.2. Bảng danh sách các yêu cầu tiến hóa</w:t>
      </w:r>
    </w:p>
    <w:tbl>
      <w:tblPr>
        <w:tblStyle w:val="28"/>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285"/>
        <w:gridCol w:w="2117"/>
        <w:gridCol w:w="2117"/>
        <w:gridCol w:w="21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28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Người dùng</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Phần mềm</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28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Danh mục phòng cho thuê</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Cung cấp tên phòng thuê và loại phòng mới</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Kiểm tra quy định và ghi nhận thay đổi</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Cho phép hủy phòng, thêm 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28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Phiếu thuê phòng</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Cung cấp tên khách hàng và loại khách hàng mới</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Kiểm tra quy định và ghi nhận thay đổi</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Cho phép hủy phiếu thuê, thêm phiếu thuê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28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Thay đổi Hóa đơn thanh toán</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Cung cấp thông tin khách hàng và phòng khách  đang thuê</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Kiểm tra quy định và ghi nhận thay đổi</w:t>
            </w:r>
          </w:p>
        </w:tc>
        <w:tc>
          <w:tcPr>
            <w:tcW w:w="21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Cho phép hủy hóa đơn, thêm hóa đơn thanh toán</w:t>
            </w: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76" w:name="_hozxtdcs21" w:colFirst="0" w:colLast="0"/>
      <w:bookmarkEnd w:id="76"/>
      <w:r>
        <w:rPr>
          <w:rFonts w:ascii="Times New Roman" w:hAnsi="Times New Roman" w:cs="Times New Roman"/>
          <w:i/>
          <w:iCs/>
          <w:color w:val="000000"/>
          <w:sz w:val="28"/>
          <w:szCs w:val="28"/>
        </w:rPr>
        <w:t>Bảng 2.3. Bảng trách nhiệm yêu cầu tiến hóa</w:t>
      </w:r>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77" w:name="_9dh5is49bd5b" w:colFirst="0" w:colLast="0"/>
      <w:bookmarkEnd w:id="77"/>
      <w:bookmarkStart w:id="78" w:name="_Toc30637"/>
      <w:bookmarkStart w:id="79" w:name="_Toc31605"/>
      <w:bookmarkStart w:id="80" w:name="_Toc15585"/>
      <w:bookmarkStart w:id="81" w:name="_Toc6734"/>
      <w:r>
        <w:rPr>
          <w:rFonts w:ascii="Times New Roman" w:hAnsi="Times New Roman" w:cs="Times New Roman"/>
          <w:b/>
          <w:bCs/>
          <w:color w:val="000000"/>
          <w:sz w:val="28"/>
          <w:szCs w:val="28"/>
        </w:rPr>
        <w:t>Yêu cầu hiệu quả</w:t>
      </w:r>
      <w:bookmarkEnd w:id="78"/>
      <w:bookmarkEnd w:id="79"/>
      <w:bookmarkEnd w:id="80"/>
      <w:bookmarkEnd w:id="81"/>
    </w:p>
    <w:tbl>
      <w:tblPr>
        <w:tblStyle w:val="29"/>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831"/>
        <w:gridCol w:w="2126"/>
        <w:gridCol w:w="2127"/>
        <w:gridCol w:w="15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Tốc độ xử lý</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Dung lượng lưu trữ</w:t>
            </w: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danh mục phòng</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60 yêu cầu / 1 giờ</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 kB / yêu cầu</w:t>
            </w: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60 phiếu / 1 giờ</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 kB / giờ</w:t>
            </w: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Ngay tức thì</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60 hóa đơn / 1 giờ</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 kB / hóa đơn</w:t>
            </w: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30 báo cáo / 1 giờ</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21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Cập nhật lại tất cả trong 15 phút</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c>
          <w:tcPr>
            <w:tcW w:w="155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82" w:name="_msgz9231uawn" w:colFirst="0" w:colLast="0"/>
      <w:bookmarkEnd w:id="82"/>
      <w:r>
        <w:rPr>
          <w:rFonts w:ascii="Times New Roman" w:hAnsi="Times New Roman" w:cs="Times New Roman"/>
          <w:i/>
          <w:iCs/>
          <w:color w:val="000000"/>
          <w:sz w:val="28"/>
          <w:szCs w:val="28"/>
        </w:rPr>
        <w:t>Bảng 2.4. Bảng danh sách yêu cầu hiệu quả</w:t>
      </w:r>
    </w:p>
    <w:tbl>
      <w:tblPr>
        <w:tblStyle w:val="30"/>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455"/>
        <w:gridCol w:w="2456"/>
        <w:gridCol w:w="2456"/>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Người dùng</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Phần mềm</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 xml:space="preserve">Lập danh mục phòng   </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Nhập thông tin chính xác</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Nhập thông tin chính xác</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Nhập thông tin chính xác</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Nhập thông tin chính xác</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Nhập thông tin chính xác</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Chuẩn bị quy định nhập vào</w:t>
            </w:r>
          </w:p>
        </w:tc>
        <w:tc>
          <w:tcPr>
            <w:tcW w:w="24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Xuất ra kết quả đúng theo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83" w:name="_jmkc252qglr5" w:colFirst="0" w:colLast="0"/>
      <w:bookmarkEnd w:id="83"/>
      <w:r>
        <w:rPr>
          <w:rFonts w:ascii="Times New Roman" w:hAnsi="Times New Roman" w:cs="Times New Roman"/>
          <w:i/>
          <w:iCs/>
          <w:color w:val="000000"/>
          <w:sz w:val="28"/>
          <w:szCs w:val="28"/>
        </w:rPr>
        <w:t>Bảng 2.5. Bảng trách nhiệm các yêu cầu hiệu quả</w:t>
      </w:r>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84" w:name="_twutjy825bc0" w:colFirst="0" w:colLast="0"/>
      <w:bookmarkEnd w:id="84"/>
      <w:bookmarkStart w:id="85" w:name="_Toc21514"/>
      <w:bookmarkStart w:id="86" w:name="_Toc13308"/>
      <w:bookmarkStart w:id="87" w:name="_Toc24347"/>
      <w:bookmarkStart w:id="88" w:name="_Toc21406"/>
      <w:r>
        <w:rPr>
          <w:rFonts w:ascii="Times New Roman" w:hAnsi="Times New Roman" w:cs="Times New Roman"/>
          <w:b/>
          <w:bCs/>
          <w:color w:val="000000"/>
          <w:sz w:val="28"/>
          <w:szCs w:val="28"/>
        </w:rPr>
        <w:t>Yêu cầu tiện dụng</w:t>
      </w:r>
      <w:bookmarkEnd w:id="85"/>
      <w:bookmarkEnd w:id="86"/>
      <w:bookmarkEnd w:id="87"/>
      <w:bookmarkEnd w:id="88"/>
    </w:p>
    <w:tbl>
      <w:tblPr>
        <w:tblStyle w:val="31"/>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831"/>
        <w:gridCol w:w="1559"/>
        <w:gridCol w:w="2268"/>
        <w:gridCol w:w="1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Mức độ dễ học</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Mức độ dễ sử dụng</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danh mục phòng</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 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 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 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Hiển thị đầy đủ thông tin 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 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8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5 phút hướng dẫn</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Có hình minh họa hướng dẫn và ghi chú đầy đủ</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89" w:name="_qol658nm1wtn" w:colFirst="0" w:colLast="0"/>
      <w:bookmarkEnd w:id="89"/>
      <w:r>
        <w:rPr>
          <w:rFonts w:ascii="Times New Roman" w:hAnsi="Times New Roman" w:cs="Times New Roman"/>
          <w:i/>
          <w:iCs/>
          <w:color w:val="000000"/>
          <w:sz w:val="28"/>
          <w:szCs w:val="28"/>
        </w:rPr>
        <w:t>Bảng 2.6. Bảng danh sách các yêu cầu tiện dụng</w:t>
      </w:r>
    </w:p>
    <w:p>
      <w:pPr>
        <w:rPr>
          <w:rFonts w:ascii="Times New Roman" w:hAnsi="Times New Roman" w:cs="Times New Roman"/>
          <w:sz w:val="28"/>
          <w:szCs w:val="28"/>
        </w:rPr>
      </w:pPr>
    </w:p>
    <w:tbl>
      <w:tblPr>
        <w:tblStyle w:val="32"/>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2455"/>
        <w:gridCol w:w="2077"/>
        <w:gridCol w:w="2410"/>
        <w:gridCol w:w="16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Người dùng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Phần mềm</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danh mục phòng</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4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207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hướng dẫn sử dụng</w:t>
            </w:r>
          </w:p>
        </w:tc>
        <w:tc>
          <w:tcPr>
            <w:tcW w:w="24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yêu cầu người dùng</w:t>
            </w:r>
          </w:p>
        </w:tc>
        <w:tc>
          <w:tcPr>
            <w:tcW w:w="1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Xác định tính đúng đắn </w:t>
            </w: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90" w:name="_em48b140f22k" w:colFirst="0" w:colLast="0"/>
      <w:bookmarkEnd w:id="90"/>
      <w:r>
        <w:rPr>
          <w:rFonts w:ascii="Times New Roman" w:hAnsi="Times New Roman" w:cs="Times New Roman"/>
          <w:i/>
          <w:iCs/>
          <w:color w:val="000000"/>
          <w:sz w:val="28"/>
          <w:szCs w:val="28"/>
        </w:rPr>
        <w:t>Bảng 2.7. Bảng trách nhiệm của các yêu cầu tiện dụng</w:t>
      </w:r>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91" w:name="_fjfhr5oq0380" w:colFirst="0" w:colLast="0"/>
      <w:bookmarkEnd w:id="91"/>
      <w:bookmarkStart w:id="92" w:name="_Toc7433"/>
      <w:bookmarkStart w:id="93" w:name="_Toc5600"/>
      <w:bookmarkStart w:id="94" w:name="_Toc12524"/>
      <w:bookmarkStart w:id="95" w:name="_Toc21605"/>
      <w:r>
        <w:rPr>
          <w:rFonts w:ascii="Times New Roman" w:hAnsi="Times New Roman" w:cs="Times New Roman"/>
          <w:b/>
          <w:bCs/>
          <w:color w:val="000000"/>
          <w:sz w:val="28"/>
          <w:szCs w:val="28"/>
        </w:rPr>
        <w:t>Yêu cầu tương thích</w:t>
      </w:r>
      <w:bookmarkEnd w:id="92"/>
      <w:bookmarkEnd w:id="93"/>
      <w:bookmarkEnd w:id="94"/>
      <w:bookmarkEnd w:id="95"/>
    </w:p>
    <w:tbl>
      <w:tblPr>
        <w:tblStyle w:val="33"/>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2216"/>
        <w:gridCol w:w="2139"/>
        <w:gridCol w:w="2140"/>
        <w:gridCol w:w="21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21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Người dùng</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Phần mềm</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left"/>
              <w:rPr>
                <w:rFonts w:ascii="Times New Roman" w:hAnsi="Times New Roman" w:cs="Times New Roman"/>
                <w:sz w:val="28"/>
                <w:szCs w:val="28"/>
              </w:rPr>
            </w:pPr>
            <w:r>
              <w:rPr>
                <w:rFonts w:ascii="Times New Roman" w:hAnsi="Times New Roman" w:cs="Times New Roman"/>
                <w:sz w:val="28"/>
                <w:szCs w:val="28"/>
              </w:rPr>
              <w:t>Lập phiếu thuê phòng</w:t>
            </w:r>
          </w:p>
        </w:tc>
        <w:tc>
          <w:tcPr>
            <w:tcW w:w="21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Đọc và xuất ra file Word và PDF</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yêu cầu</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Độc lập phiên bản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Lập hóa đơn thanh toán</w:t>
            </w:r>
          </w:p>
        </w:tc>
        <w:tc>
          <w:tcPr>
            <w:tcW w:w="21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Đọc và xuất ra file Word và PDF</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yêu cầu</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Độc lập phiên bản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2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Lập báo cáo tháng</w:t>
            </w:r>
          </w:p>
        </w:tc>
        <w:tc>
          <w:tcPr>
            <w:tcW w:w="21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Đọc và xuất ra file Word và PDF</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Thực hiện đúng theo yêu cầu</w:t>
            </w:r>
          </w:p>
        </w:tc>
        <w:tc>
          <w:tcPr>
            <w:tcW w:w="21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Độc lập phiên bản</w:t>
            </w: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96" w:name="_24t08z5eu67q" w:colFirst="0" w:colLast="0"/>
      <w:bookmarkEnd w:id="96"/>
      <w:r>
        <w:rPr>
          <w:rFonts w:ascii="Times New Roman" w:hAnsi="Times New Roman" w:cs="Times New Roman"/>
          <w:i/>
          <w:iCs/>
          <w:color w:val="000000"/>
          <w:sz w:val="28"/>
          <w:szCs w:val="28"/>
        </w:rPr>
        <w:t>Bảng 2.8. Bảng danh sách và trách nhiệm các yêu cầu tương thích</w:t>
      </w:r>
    </w:p>
    <w:p>
      <w:pPr>
        <w:widowControl w:val="0"/>
        <w:numPr>
          <w:ilvl w:val="0"/>
          <w:numId w:val="11"/>
        </w:numPr>
        <w:pBdr>
          <w:top w:val="none" w:color="000000" w:sz="0" w:space="0"/>
          <w:left w:val="none" w:color="000000" w:sz="0" w:space="0"/>
          <w:bottom w:val="none" w:color="000000" w:sz="0" w:space="0"/>
          <w:right w:val="none" w:color="000000" w:sz="0" w:space="0"/>
          <w:between w:val="none" w:color="000000" w:sz="0" w:space="0"/>
        </w:pBdr>
        <w:outlineLvl w:val="1"/>
        <w:rPr>
          <w:rFonts w:ascii="Times New Roman" w:hAnsi="Times New Roman" w:cs="Times New Roman"/>
          <w:color w:val="000000"/>
          <w:sz w:val="28"/>
          <w:szCs w:val="28"/>
        </w:rPr>
      </w:pPr>
      <w:bookmarkStart w:id="97" w:name="_6glgt7noe9zp" w:colFirst="0" w:colLast="0"/>
      <w:bookmarkEnd w:id="97"/>
      <w:bookmarkStart w:id="98" w:name="_Toc8416"/>
      <w:bookmarkStart w:id="99" w:name="_Toc17955"/>
      <w:bookmarkStart w:id="100" w:name="_Toc22680"/>
      <w:bookmarkStart w:id="101" w:name="_Toc5852"/>
      <w:r>
        <w:rPr>
          <w:rFonts w:ascii="Times New Roman" w:hAnsi="Times New Roman" w:cs="Times New Roman"/>
          <w:b/>
          <w:bCs/>
          <w:color w:val="000000"/>
          <w:sz w:val="28"/>
          <w:szCs w:val="28"/>
        </w:rPr>
        <w:t>Yêu cầu bảo mật</w:t>
      </w:r>
      <w:bookmarkEnd w:id="98"/>
      <w:bookmarkEnd w:id="99"/>
      <w:bookmarkEnd w:id="100"/>
      <w:bookmarkEnd w:id="101"/>
    </w:p>
    <w:tbl>
      <w:tblPr>
        <w:tblStyle w:val="34"/>
        <w:tblW w:w="93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2830"/>
        <w:gridCol w:w="1856"/>
        <w:gridCol w:w="1995"/>
        <w:gridCol w:w="19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9" w:hRule="atLeast"/>
        </w:trPr>
        <w:tc>
          <w:tcPr>
            <w:tcW w:w="709"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83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Nghiệp Vụ</w:t>
            </w:r>
          </w:p>
        </w:tc>
        <w:tc>
          <w:tcPr>
            <w:tcW w:w="5816"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Phân 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trPr>
        <w:tc>
          <w:tcPr>
            <w:tcW w:w="709"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before="0" w:after="0" w:line="276" w:lineRule="auto"/>
              <w:jc w:val="left"/>
              <w:rPr>
                <w:rFonts w:ascii="Times New Roman" w:hAnsi="Times New Roman" w:cs="Times New Roman"/>
                <w:b/>
                <w:bCs/>
                <w:sz w:val="28"/>
                <w:szCs w:val="28"/>
              </w:rPr>
            </w:pPr>
          </w:p>
        </w:tc>
        <w:tc>
          <w:tcPr>
            <w:tcW w:w="2830"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before="0" w:after="0" w:line="276" w:lineRule="auto"/>
              <w:jc w:val="left"/>
              <w:rPr>
                <w:rFonts w:ascii="Times New Roman" w:hAnsi="Times New Roman" w:cs="Times New Roman"/>
                <w:b/>
                <w:bCs/>
                <w:sz w:val="28"/>
                <w:szCs w:val="28"/>
              </w:rPr>
            </w:pP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Quản trị </w:t>
            </w:r>
            <w:r>
              <w:rPr>
                <w:rFonts w:ascii="Times New Roman" w:hAnsi="Times New Roman" w:cs="Times New Roman"/>
                <w:b/>
                <w:bCs/>
                <w:sz w:val="28"/>
                <w:szCs w:val="28"/>
                <w:lang w:val="en-US"/>
              </w:rPr>
              <w:t>Viên</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Quản Lý</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Lễ Tân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1</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danh mục phòng</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2</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phiếu thuê phòng</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3</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Tra cứu phòng</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4</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hóa đơn thanh toán</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5</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Lập báo cáo tháng</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color w:val="000000"/>
                <w:sz w:val="28"/>
                <w:szCs w:val="28"/>
              </w:rPr>
              <w:t>6</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color w:val="000000"/>
                <w:sz w:val="28"/>
                <w:szCs w:val="28"/>
              </w:rPr>
              <w:t>Thay đổi quy định</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Phân quyền</w:t>
            </w:r>
          </w:p>
        </w:tc>
        <w:tc>
          <w:tcPr>
            <w:tcW w:w="185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102" w:name="_zbc174yo0fu" w:colFirst="0" w:colLast="0"/>
      <w:bookmarkEnd w:id="102"/>
      <w:r>
        <w:rPr>
          <w:rFonts w:ascii="Times New Roman" w:hAnsi="Times New Roman" w:cs="Times New Roman"/>
          <w:i/>
          <w:iCs/>
          <w:color w:val="000000"/>
          <w:sz w:val="28"/>
          <w:szCs w:val="28"/>
        </w:rPr>
        <w:t>Bảng 2.9. Bảng danh sách các yêu cầu bảo mật</w:t>
      </w:r>
    </w:p>
    <w:tbl>
      <w:tblPr>
        <w:tblStyle w:val="35"/>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1980"/>
        <w:gridCol w:w="2693"/>
        <w:gridCol w:w="2693"/>
        <w:gridCol w:w="12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Nghiệp Vụ</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Người dùng</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Phần mềm</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Ghi 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Quản trị viên</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Cho biết người dùng mới và quyền hạn hệ thống</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Ghi nhận và thực hiện đúng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Quản lý</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Cung cấp tên đăng nhập và mật khẩu đăng nhập</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Ghi nhận và thực hiện đúng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9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widowControl w:val="0"/>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Lễ Tân</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Cung cấp tên đăng nhập và mật khẩu đăng nhập</w:t>
            </w:r>
          </w:p>
        </w:tc>
        <w:tc>
          <w:tcPr>
            <w:tcW w:w="26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Ghi nhận và thực hiện đúng yêu cầu</w:t>
            </w:r>
          </w:p>
        </w:tc>
        <w:tc>
          <w:tcPr>
            <w:tcW w:w="12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keepNext/>
              <w:widowControl w:val="0"/>
              <w:spacing w:after="0" w:line="240" w:lineRule="auto"/>
              <w:jc w:val="center"/>
              <w:rPr>
                <w:rFonts w:ascii="Times New Roman" w:hAnsi="Times New Roman" w:cs="Times New Roman"/>
                <w:sz w:val="28"/>
                <w:szCs w:val="28"/>
              </w:rPr>
            </w:pPr>
          </w:p>
        </w:tc>
      </w:tr>
    </w:tbl>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sz w:val="28"/>
          <w:szCs w:val="28"/>
        </w:rPr>
      </w:pPr>
      <w:bookmarkStart w:id="103" w:name="_d9bsmpnoe17e" w:colFirst="0" w:colLast="0"/>
      <w:bookmarkEnd w:id="103"/>
      <w:r>
        <w:rPr>
          <w:rFonts w:ascii="Times New Roman" w:hAnsi="Times New Roman" w:cs="Times New Roman"/>
          <w:i/>
          <w:iCs/>
          <w:color w:val="000000"/>
          <w:sz w:val="28"/>
          <w:szCs w:val="28"/>
        </w:rPr>
        <w:t>Bảng 2.10. Bảng trách nhiệm các yêu cầu bảo mật</w:t>
      </w:r>
    </w:p>
    <w:p>
      <w:pPr>
        <w:widowControl w:val="0"/>
        <w:numPr>
          <w:ilvl w:val="0"/>
          <w:numId w:val="10"/>
        </w:numPr>
        <w:pBdr>
          <w:top w:val="none" w:color="000000" w:sz="0" w:space="0"/>
          <w:left w:val="none" w:color="000000" w:sz="0" w:space="0"/>
          <w:bottom w:val="none" w:color="000000" w:sz="0" w:space="0"/>
          <w:right w:val="none" w:color="000000" w:sz="0" w:space="0"/>
          <w:between w:val="none" w:color="000000" w:sz="0" w:space="0"/>
        </w:pBdr>
        <w:outlineLvl w:val="0"/>
        <w:rPr>
          <w:rFonts w:ascii="Times New Roman" w:hAnsi="Times New Roman" w:cs="Times New Roman"/>
          <w:b/>
          <w:bCs/>
          <w:color w:val="000000"/>
          <w:sz w:val="28"/>
          <w:szCs w:val="28"/>
        </w:rPr>
      </w:pPr>
      <w:bookmarkStart w:id="104" w:name="_7yijdk5lyovq" w:colFirst="0" w:colLast="0"/>
      <w:bookmarkEnd w:id="104"/>
      <w:bookmarkStart w:id="105" w:name="_Toc23857"/>
      <w:bookmarkStart w:id="106" w:name="_Toc19904"/>
      <w:bookmarkStart w:id="107" w:name="_Toc9086"/>
      <w:bookmarkStart w:id="108" w:name="_Toc24639"/>
      <w:r>
        <w:rPr>
          <w:rFonts w:ascii="Times New Roman" w:hAnsi="Times New Roman" w:cs="Times New Roman"/>
          <w:b/>
          <w:bCs/>
          <w:color w:val="000000"/>
          <w:sz w:val="28"/>
          <w:szCs w:val="28"/>
        </w:rPr>
        <w:t>Mô hình hóa yêu cầu phần mềm</w:t>
      </w:r>
      <w:bookmarkEnd w:id="105"/>
      <w:bookmarkEnd w:id="106"/>
      <w:bookmarkEnd w:id="107"/>
      <w:bookmarkEnd w:id="108"/>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b/>
          <w:bCs/>
          <w:sz w:val="28"/>
          <w:szCs w:val="28"/>
        </w:rPr>
      </w:pPr>
      <w:r>
        <w:rPr>
          <w:rFonts w:ascii="Times New Roman" w:hAnsi="Times New Roman" w:cs="Times New Roman"/>
          <w:b/>
          <w:bCs/>
          <w:sz w:val="28"/>
          <w:szCs w:val="28"/>
        </w:rPr>
        <w:t>2.2.1.</w:t>
      </w:r>
      <w:r>
        <w:rPr>
          <w:rFonts w:ascii="Times New Roman" w:hAnsi="Times New Roman" w:cs="Times New Roman"/>
          <w:sz w:val="28"/>
          <w:szCs w:val="28"/>
        </w:rPr>
        <w:t xml:space="preserve">  </w:t>
      </w:r>
      <w:r>
        <w:rPr>
          <w:rFonts w:ascii="Times New Roman" w:hAnsi="Times New Roman" w:cs="Times New Roman"/>
          <w:b/>
          <w:bCs/>
          <w:sz w:val="28"/>
          <w:szCs w:val="28"/>
        </w:rPr>
        <w:t>Sơ đồ luồng dữ liệu cho yêu cầu Lập danh mục phòng</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b/>
          <w:bCs/>
          <w:sz w:val="28"/>
          <w:szCs w:val="28"/>
        </w:rPr>
      </w:pPr>
      <w:r>
        <w:rPr>
          <w:rFonts w:ascii="Times New Roman" w:hAnsi="Times New Roman" w:cs="Times New Roman"/>
          <w:sz w:val="28"/>
          <w:szCs w:val="28"/>
        </w:rPr>
        <w:t>Biểu mẫu 1:</w:t>
      </w:r>
    </w:p>
    <w:tbl>
      <w:tblPr>
        <w:tblStyle w:val="36"/>
        <w:tblW w:w="935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08"/>
        <w:gridCol w:w="878"/>
        <w:gridCol w:w="4042"/>
        <w:gridCol w:w="1407"/>
        <w:gridCol w:w="1101"/>
        <w:gridCol w:w="111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1686" w:type="dxa"/>
            <w:gridSpan w:val="2"/>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BM1:</w:t>
            </w:r>
          </w:p>
        </w:tc>
        <w:tc>
          <w:tcPr>
            <w:tcW w:w="7665" w:type="dxa"/>
            <w:gridSpan w:val="4"/>
            <w:tcBorders>
              <w:top w:val="single" w:color="000000" w:sz="6" w:space="0"/>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Danh Mục Phòng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08"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STT</w:t>
            </w:r>
          </w:p>
        </w:tc>
        <w:tc>
          <w:tcPr>
            <w:tcW w:w="49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Phòng</w:t>
            </w:r>
          </w:p>
        </w:tc>
        <w:tc>
          <w:tcPr>
            <w:tcW w:w="140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Loại Phòng</w:t>
            </w:r>
          </w:p>
        </w:tc>
        <w:tc>
          <w:tcPr>
            <w:tcW w:w="1101"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Đơn Giá</w:t>
            </w:r>
          </w:p>
        </w:tc>
        <w:tc>
          <w:tcPr>
            <w:tcW w:w="111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Ghi Chú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08"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49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40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101"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11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08"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49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40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101"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111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tc>
      </w:tr>
    </w:tbl>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b/>
          <w:bCs/>
          <w:sz w:val="28"/>
          <w:szCs w:val="28"/>
        </w:rPr>
      </w:pPr>
    </w:p>
    <w:p>
      <w:pPr>
        <w:widowControl w:val="0"/>
        <w:ind w:firstLine="720"/>
        <w:rPr>
          <w:rFonts w:ascii="Times New Roman" w:hAnsi="Times New Roman" w:cs="Times New Roman"/>
          <w:b/>
          <w:bCs/>
          <w:sz w:val="28"/>
          <w:szCs w:val="28"/>
        </w:rPr>
      </w:pPr>
      <w:r>
        <w:rPr>
          <w:rFonts w:ascii="Times New Roman" w:hAnsi="Times New Roman" w:cs="Times New Roman"/>
          <w:b/>
          <w:bCs/>
          <w:sz w:val="28"/>
          <w:szCs w:val="28"/>
        </w:rPr>
        <w:t>Quy định 1:</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QĐ1: Có 3 loại phòng (A, B, C) với đơn giá tương ứng (150.000, 170.000, 200.000).</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Sơ đồ luồng dữ liệu - Sơ đồ 2.1:</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939155" cy="379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939480" cy="3797300"/>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D1: Thông tin phòng (STT, phòng, loại phòng, ghi chú)</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Danh sách các loại phòng, đơn giá tương ứng</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D1 + đơn giá</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D4</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D5</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3"/>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3: Kiểm tra loại phòng và đơn giá đã nhập (D1) đã đúng với danh sách loại phòng và đơn giá (D3) chưa.</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4: Nếu chưa, yêu cầu nhập lại à Quay lại B1. Nếu thỏa mãn, lưu D4 vào bộ nhớ phụ.</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5: Xuất D5 ra máy in.</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6: Trả D6 cho người dùng.</w:t>
      </w:r>
    </w:p>
    <w:p>
      <w:pPr>
        <w:widowControl w:val="0"/>
        <w:numPr>
          <w:ilvl w:val="0"/>
          <w:numId w:val="13"/>
        </w:numPr>
        <w:spacing w:before="0" w:after="0"/>
        <w:rPr>
          <w:rFonts w:ascii="Times New Roman" w:hAnsi="Times New Roman" w:cs="Times New Roman"/>
          <w:sz w:val="28"/>
          <w:szCs w:val="28"/>
        </w:rPr>
      </w:pPr>
      <w:r>
        <w:rPr>
          <w:rFonts w:ascii="Times New Roman" w:hAnsi="Times New Roman" w:cs="Times New Roman"/>
          <w:sz w:val="28"/>
          <w:szCs w:val="28"/>
        </w:rPr>
        <w:t>Bước 7: Đóng kết nối CSDL.</w:t>
      </w:r>
    </w:p>
    <w:p>
      <w:pPr>
        <w:widowControl w:val="0"/>
        <w:numPr>
          <w:ilvl w:val="0"/>
          <w:numId w:val="13"/>
        </w:numPr>
        <w:spacing w:before="0"/>
        <w:rPr>
          <w:rFonts w:ascii="Times New Roman" w:hAnsi="Times New Roman" w:cs="Times New Roman"/>
          <w:sz w:val="28"/>
          <w:szCs w:val="28"/>
        </w:rPr>
      </w:pPr>
      <w:r>
        <w:rPr>
          <w:rFonts w:ascii="Times New Roman" w:hAnsi="Times New Roman" w:cs="Times New Roman"/>
          <w:sz w:val="28"/>
          <w:szCs w:val="28"/>
        </w:rPr>
        <w:t>Bước 8: Kết thúc.</w:t>
      </w:r>
    </w:p>
    <w:p>
      <w:pPr>
        <w:widowControl w:val="0"/>
        <w:rPr>
          <w:rFonts w:ascii="Times New Roman" w:hAnsi="Times New Roman" w:cs="Times New Roman"/>
          <w:b/>
          <w:bCs/>
          <w:sz w:val="28"/>
          <w:szCs w:val="28"/>
        </w:rPr>
      </w:pPr>
      <w:r>
        <w:rPr>
          <w:rFonts w:ascii="Times New Roman" w:hAnsi="Times New Roman" w:cs="Times New Roman"/>
          <w:b/>
          <w:bCs/>
          <w:sz w:val="28"/>
          <w:szCs w:val="28"/>
        </w:rPr>
        <w:t>2.2.2 Sơ đồ luồng dữ liệu cho yêu cầu lập phiếu thuê phòng</w:t>
      </w:r>
    </w:p>
    <w:p>
      <w:pPr>
        <w:widowControl w:val="0"/>
        <w:ind w:firstLine="560"/>
        <w:rPr>
          <w:rFonts w:ascii="Times New Roman" w:hAnsi="Times New Roman" w:cs="Times New Roman"/>
          <w:sz w:val="28"/>
          <w:szCs w:val="28"/>
        </w:rPr>
      </w:pPr>
      <w:r>
        <w:rPr>
          <w:rFonts w:ascii="Times New Roman" w:hAnsi="Times New Roman" w:cs="Times New Roman"/>
          <w:sz w:val="28"/>
          <w:szCs w:val="28"/>
        </w:rPr>
        <w:t>Biểu mẫu 2:</w:t>
      </w:r>
    </w:p>
    <w:tbl>
      <w:tblPr>
        <w:tblStyle w:val="3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35"/>
        <w:gridCol w:w="1380"/>
        <w:gridCol w:w="3270"/>
        <w:gridCol w:w="1350"/>
        <w:gridCol w:w="1605"/>
        <w:gridCol w:w="102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2115" w:type="dxa"/>
            <w:gridSpan w:val="2"/>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BM2:</w:t>
            </w:r>
          </w:p>
        </w:tc>
        <w:tc>
          <w:tcPr>
            <w:tcW w:w="7245" w:type="dxa"/>
            <w:gridSpan w:val="4"/>
            <w:tcBorders>
              <w:top w:val="single" w:color="000000" w:sz="6" w:space="0"/>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Phiếu Thuê Phòng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6735" w:type="dxa"/>
            <w:gridSpan w:val="4"/>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Phòng:        </w:t>
            </w:r>
            <w:r>
              <w:rPr>
                <w:rFonts w:ascii="Times New Roman" w:hAnsi="Times New Roman" w:cs="Times New Roman"/>
                <w:sz w:val="28"/>
                <w:szCs w:val="28"/>
              </w:rPr>
              <w:tab/>
            </w:r>
          </w:p>
        </w:tc>
        <w:tc>
          <w:tcPr>
            <w:tcW w:w="2625"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Ngày bắt đầu thuê: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STT</w:t>
            </w:r>
          </w:p>
        </w:tc>
        <w:tc>
          <w:tcPr>
            <w:tcW w:w="465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Khách Hàng</w:t>
            </w:r>
          </w:p>
        </w:tc>
        <w:tc>
          <w:tcPr>
            <w:tcW w:w="135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Loại Khách</w:t>
            </w:r>
          </w:p>
        </w:tc>
        <w:tc>
          <w:tcPr>
            <w:tcW w:w="160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CMND</w:t>
            </w:r>
          </w:p>
        </w:tc>
        <w:tc>
          <w:tcPr>
            <w:tcW w:w="102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Địa Chỉ</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465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5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60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02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465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5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60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02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bl>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Quy định 2:</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QĐ2: Có 2 loại khách (nội địa, nước ngoài). Mỗi phòng có tối đa 3 khách.</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Sơ đồ luồng dữ liệu - Sơ đồ 2.2:</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939155" cy="3810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939480" cy="3810000"/>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D1: Thông tin phòng thuê (phòng, ngày bắt đầu thuê) và thông tin khách hàng (STT, tên khách hàng, loại khách, CMND, địa chỉ)</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Số lượng khách hiện tại (D1), số lượng khách quy định</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D1</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D4</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Không có</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4"/>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4"/>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4"/>
        </w:numPr>
        <w:spacing w:before="0" w:after="0"/>
        <w:rPr>
          <w:rFonts w:ascii="Times New Roman" w:hAnsi="Times New Roman" w:cs="Times New Roman"/>
          <w:sz w:val="28"/>
          <w:szCs w:val="28"/>
        </w:rPr>
      </w:pPr>
      <w:r>
        <w:rPr>
          <w:rFonts w:ascii="Times New Roman" w:hAnsi="Times New Roman" w:cs="Times New Roman"/>
          <w:sz w:val="28"/>
          <w:szCs w:val="28"/>
        </w:rPr>
        <w:t>Bước 3: Kiểm tra số lượng khách hiện tại (D3) có lớn hơn số lượng khách tối đa hay không.</w:t>
      </w:r>
    </w:p>
    <w:p>
      <w:pPr>
        <w:widowControl w:val="0"/>
        <w:numPr>
          <w:ilvl w:val="0"/>
          <w:numId w:val="14"/>
        </w:numPr>
        <w:spacing w:before="0"/>
        <w:rPr>
          <w:rFonts w:ascii="Times New Roman" w:hAnsi="Times New Roman" w:cs="Times New Roman"/>
          <w:sz w:val="28"/>
          <w:szCs w:val="28"/>
        </w:rPr>
      </w:pPr>
      <w:r>
        <w:rPr>
          <w:rFonts w:ascii="Times New Roman" w:hAnsi="Times New Roman" w:cs="Times New Roman"/>
          <w:sz w:val="28"/>
          <w:szCs w:val="28"/>
        </w:rPr>
        <w:t xml:space="preserve">Bước 4: </w:t>
      </w:r>
    </w:p>
    <w:p>
      <w:pPr>
        <w:widowControl w:val="0"/>
        <w:ind w:left="1440"/>
        <w:rPr>
          <w:rFonts w:ascii="Times New Roman" w:hAnsi="Times New Roman" w:cs="Times New Roman"/>
          <w:sz w:val="28"/>
          <w:szCs w:val="28"/>
        </w:rPr>
      </w:pPr>
      <w:r>
        <w:rPr>
          <w:rFonts w:ascii="Times New Roman" w:hAnsi="Times New Roman" w:cs="Times New Roman"/>
          <w:sz w:val="28"/>
          <w:szCs w:val="28"/>
        </w:rPr>
        <w:t>Nếu không thỏa mãn tất cả quy định trên, yêu cầu nhập lại à Quay lại B1.</w:t>
      </w:r>
    </w:p>
    <w:p>
      <w:pPr>
        <w:widowControl w:val="0"/>
        <w:ind w:left="1440"/>
        <w:rPr>
          <w:rFonts w:ascii="Times New Roman" w:hAnsi="Times New Roman" w:cs="Times New Roman"/>
          <w:sz w:val="28"/>
          <w:szCs w:val="28"/>
        </w:rPr>
      </w:pPr>
      <w:r>
        <w:rPr>
          <w:rFonts w:ascii="Times New Roman" w:hAnsi="Times New Roman" w:cs="Times New Roman"/>
          <w:sz w:val="28"/>
          <w:szCs w:val="28"/>
        </w:rPr>
        <w:t xml:space="preserve"> Nếu thỏa mãn, lưu D4 vào bộ nhớ phụ.</w:t>
      </w:r>
    </w:p>
    <w:p>
      <w:pPr>
        <w:widowControl w:val="0"/>
        <w:numPr>
          <w:ilvl w:val="0"/>
          <w:numId w:val="14"/>
        </w:numPr>
        <w:spacing w:after="0"/>
        <w:rPr>
          <w:rFonts w:ascii="Times New Roman" w:hAnsi="Times New Roman" w:cs="Times New Roman"/>
          <w:sz w:val="28"/>
          <w:szCs w:val="28"/>
        </w:rPr>
      </w:pPr>
      <w:r>
        <w:rPr>
          <w:rFonts w:ascii="Times New Roman" w:hAnsi="Times New Roman" w:cs="Times New Roman"/>
          <w:sz w:val="28"/>
          <w:szCs w:val="28"/>
        </w:rPr>
        <w:t xml:space="preserve"> Bước 5: Xuất D5 ra máy in.</w:t>
      </w:r>
    </w:p>
    <w:p>
      <w:pPr>
        <w:widowControl w:val="0"/>
        <w:numPr>
          <w:ilvl w:val="0"/>
          <w:numId w:val="14"/>
        </w:numPr>
        <w:spacing w:before="0" w:after="0"/>
        <w:rPr>
          <w:rFonts w:ascii="Times New Roman" w:hAnsi="Times New Roman" w:cs="Times New Roman"/>
          <w:sz w:val="28"/>
          <w:szCs w:val="28"/>
        </w:rPr>
      </w:pPr>
      <w:r>
        <w:rPr>
          <w:rFonts w:ascii="Times New Roman" w:hAnsi="Times New Roman" w:cs="Times New Roman"/>
          <w:sz w:val="28"/>
          <w:szCs w:val="28"/>
        </w:rPr>
        <w:t>Bước 6: Đóng kết nối CSDL.</w:t>
      </w:r>
    </w:p>
    <w:p>
      <w:pPr>
        <w:widowControl w:val="0"/>
        <w:numPr>
          <w:ilvl w:val="0"/>
          <w:numId w:val="14"/>
        </w:numPr>
        <w:spacing w:before="0"/>
        <w:rPr>
          <w:rFonts w:ascii="Times New Roman" w:hAnsi="Times New Roman" w:cs="Times New Roman"/>
          <w:sz w:val="28"/>
          <w:szCs w:val="28"/>
        </w:rPr>
      </w:pPr>
      <w:r>
        <w:rPr>
          <w:rFonts w:ascii="Times New Roman" w:hAnsi="Times New Roman" w:cs="Times New Roman"/>
          <w:sz w:val="28"/>
          <w:szCs w:val="28"/>
        </w:rPr>
        <w:t>Bước 7: Kết thúc.</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b/>
          <w:bCs/>
          <w:sz w:val="28"/>
          <w:szCs w:val="28"/>
        </w:rPr>
      </w:pPr>
      <w:r>
        <w:rPr>
          <w:rFonts w:ascii="Times New Roman" w:hAnsi="Times New Roman" w:cs="Times New Roman"/>
          <w:b/>
          <w:bCs/>
          <w:sz w:val="28"/>
          <w:szCs w:val="28"/>
        </w:rPr>
        <w:t>2.2.3. Sơ đồ luồng dữ liệu cho yêu cầu tra cứu phòng</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Biểu mẫu 3:</w:t>
      </w:r>
    </w:p>
    <w:tbl>
      <w:tblPr>
        <w:tblStyle w:val="38"/>
        <w:tblW w:w="93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1"/>
        <w:gridCol w:w="827"/>
        <w:gridCol w:w="4085"/>
        <w:gridCol w:w="1326"/>
        <w:gridCol w:w="1037"/>
        <w:gridCol w:w="131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1588" w:type="dxa"/>
            <w:gridSpan w:val="2"/>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BM3:</w:t>
            </w:r>
          </w:p>
        </w:tc>
        <w:tc>
          <w:tcPr>
            <w:tcW w:w="7761" w:type="dxa"/>
            <w:gridSpan w:val="4"/>
            <w:tcBorders>
              <w:top w:val="single" w:color="000000" w:sz="6" w:space="0"/>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Danh Sách Phòng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1"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STT</w:t>
            </w:r>
          </w:p>
        </w:tc>
        <w:tc>
          <w:tcPr>
            <w:tcW w:w="4912"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Phòng</w:t>
            </w:r>
          </w:p>
        </w:tc>
        <w:tc>
          <w:tcPr>
            <w:tcW w:w="1326"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Loại Phòng</w:t>
            </w:r>
          </w:p>
        </w:tc>
        <w:tc>
          <w:tcPr>
            <w:tcW w:w="103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Đơn Giá</w:t>
            </w:r>
          </w:p>
        </w:tc>
        <w:tc>
          <w:tcPr>
            <w:tcW w:w="131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Tình Trạng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1"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4912"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26"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03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1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1"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4912"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26"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03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31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bl>
    <w:p>
      <w:pPr>
        <w:widowControl w:val="0"/>
        <w:rPr>
          <w:rFonts w:ascii="Times New Roman" w:hAnsi="Times New Roman" w:cs="Times New Roman"/>
          <w:sz w:val="28"/>
          <w:szCs w:val="28"/>
        </w:rPr>
      </w:pPr>
      <w:r>
        <w:rPr>
          <w:rFonts w:ascii="Times New Roman" w:hAnsi="Times New Roman" w:cs="Times New Roman"/>
          <w:sz w:val="28"/>
          <w:szCs w:val="28"/>
        </w:rPr>
        <w:t>Sơ đồ luồng dữ liệu – SĐ 2.3:</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857875" cy="37433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12"/>
                    <a:srcRect/>
                    <a:stretch>
                      <a:fillRect/>
                    </a:stretch>
                  </pic:blipFill>
                  <pic:spPr>
                    <a:xfrm>
                      <a:off x="0" y="0"/>
                      <a:ext cx="5857875" cy="3743325"/>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D1: Thông tin phòng cần tra cứu (phòng, loại phòng, tình trạng)</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Danh sách phòng thỏa mãn yêu cầu (D1)</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Không có</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Thông tin phòng thỏa mãn (STT, phòng, loại phòng, đơn giá, tình trạng)</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5"/>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5"/>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5"/>
        </w:numPr>
        <w:spacing w:before="0" w:after="0"/>
        <w:rPr>
          <w:rFonts w:ascii="Times New Roman" w:hAnsi="Times New Roman" w:cs="Times New Roman"/>
          <w:sz w:val="28"/>
          <w:szCs w:val="28"/>
        </w:rPr>
      </w:pPr>
      <w:r>
        <w:rPr>
          <w:rFonts w:ascii="Times New Roman" w:hAnsi="Times New Roman" w:cs="Times New Roman"/>
          <w:sz w:val="28"/>
          <w:szCs w:val="28"/>
        </w:rPr>
        <w:t>Bước 3: Kiểm tra thông tin từ D3 thỏa mãn D1.</w:t>
      </w:r>
    </w:p>
    <w:p>
      <w:pPr>
        <w:widowControl w:val="0"/>
        <w:numPr>
          <w:ilvl w:val="0"/>
          <w:numId w:val="15"/>
        </w:numPr>
        <w:spacing w:before="0" w:after="0"/>
        <w:rPr>
          <w:rFonts w:ascii="Times New Roman" w:hAnsi="Times New Roman" w:cs="Times New Roman"/>
          <w:sz w:val="28"/>
          <w:szCs w:val="28"/>
        </w:rPr>
      </w:pPr>
      <w:r>
        <w:rPr>
          <w:rFonts w:ascii="Times New Roman" w:hAnsi="Times New Roman" w:cs="Times New Roman"/>
          <w:sz w:val="28"/>
          <w:szCs w:val="28"/>
        </w:rPr>
        <w:t>Bước 4: Xuất kết quả tra cứu (D6) ra màn hình cho người dùng.</w:t>
      </w:r>
    </w:p>
    <w:p>
      <w:pPr>
        <w:widowControl w:val="0"/>
        <w:numPr>
          <w:ilvl w:val="0"/>
          <w:numId w:val="15"/>
        </w:numPr>
        <w:spacing w:before="0" w:after="0"/>
        <w:rPr>
          <w:rFonts w:ascii="Times New Roman" w:hAnsi="Times New Roman" w:cs="Times New Roman"/>
          <w:sz w:val="28"/>
          <w:szCs w:val="28"/>
        </w:rPr>
      </w:pPr>
      <w:r>
        <w:rPr>
          <w:rFonts w:ascii="Times New Roman" w:hAnsi="Times New Roman" w:cs="Times New Roman"/>
          <w:sz w:val="28"/>
          <w:szCs w:val="28"/>
        </w:rPr>
        <w:t>Bước 5: Đóng kết nối CSDL.</w:t>
      </w:r>
    </w:p>
    <w:p>
      <w:pPr>
        <w:widowControl w:val="0"/>
        <w:numPr>
          <w:ilvl w:val="0"/>
          <w:numId w:val="15"/>
        </w:numPr>
        <w:spacing w:before="0"/>
        <w:rPr>
          <w:rFonts w:ascii="Times New Roman" w:hAnsi="Times New Roman" w:cs="Times New Roman"/>
          <w:sz w:val="28"/>
          <w:szCs w:val="28"/>
        </w:rPr>
      </w:pPr>
      <w:r>
        <w:rPr>
          <w:rFonts w:ascii="Times New Roman" w:hAnsi="Times New Roman" w:cs="Times New Roman"/>
          <w:sz w:val="28"/>
          <w:szCs w:val="28"/>
        </w:rPr>
        <w:t>Bước 6: Kết thúc.</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b/>
          <w:bCs/>
          <w:sz w:val="28"/>
          <w:szCs w:val="28"/>
        </w:rPr>
      </w:pPr>
      <w:r>
        <w:rPr>
          <w:rFonts w:ascii="Times New Roman" w:hAnsi="Times New Roman" w:cs="Times New Roman"/>
          <w:b/>
          <w:bCs/>
          <w:sz w:val="28"/>
          <w:szCs w:val="28"/>
        </w:rPr>
        <w:t>2.2.4. Sơ đồ luồng dữ liệu cho yêu cầu lập hóa đơn thanh toán</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Biểu mẫu 4:</w:t>
      </w:r>
    </w:p>
    <w:tbl>
      <w:tblPr>
        <w:tblStyle w:val="3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70"/>
        <w:gridCol w:w="390"/>
        <w:gridCol w:w="3120"/>
        <w:gridCol w:w="1155"/>
        <w:gridCol w:w="1365"/>
        <w:gridCol w:w="1170"/>
        <w:gridCol w:w="129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1260" w:type="dxa"/>
            <w:gridSpan w:val="2"/>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BM4:</w:t>
            </w:r>
          </w:p>
        </w:tc>
        <w:tc>
          <w:tcPr>
            <w:tcW w:w="8100" w:type="dxa"/>
            <w:gridSpan w:val="5"/>
            <w:tcBorders>
              <w:top w:val="single" w:color="000000" w:sz="6" w:space="0"/>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Hóa Đơn Thanh Toán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5535" w:type="dxa"/>
            <w:gridSpan w:val="4"/>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Khách hàng/Cơ quan:      </w:t>
            </w:r>
            <w:r>
              <w:rPr>
                <w:rFonts w:ascii="Times New Roman" w:hAnsi="Times New Roman" w:cs="Times New Roman"/>
                <w:sz w:val="28"/>
                <w:szCs w:val="28"/>
              </w:rPr>
              <w:tab/>
            </w:r>
          </w:p>
        </w:tc>
        <w:tc>
          <w:tcPr>
            <w:tcW w:w="3825" w:type="dxa"/>
            <w:gridSpan w:val="3"/>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Địa chỉ:      </w:t>
            </w:r>
            <w:r>
              <w:rPr>
                <w:rFonts w:ascii="Times New Roman" w:hAnsi="Times New Roman" w:cs="Times New Roman"/>
                <w:sz w:val="28"/>
                <w:szCs w:val="28"/>
              </w:rPr>
              <w:tab/>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5535" w:type="dxa"/>
            <w:gridSpan w:val="4"/>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3825" w:type="dxa"/>
            <w:gridSpan w:val="3"/>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Trị giá:       </w:t>
            </w:r>
            <w:r>
              <w:rPr>
                <w:rFonts w:ascii="Times New Roman" w:hAnsi="Times New Roman" w:cs="Times New Roman"/>
                <w:sz w:val="28"/>
                <w:szCs w:val="28"/>
              </w:rPr>
              <w:tab/>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STT</w:t>
            </w:r>
          </w:p>
        </w:tc>
        <w:tc>
          <w:tcPr>
            <w:tcW w:w="351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Phòng</w:t>
            </w:r>
          </w:p>
        </w:tc>
        <w:tc>
          <w:tcPr>
            <w:tcW w:w="25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Số Ngày Thuê</w:t>
            </w:r>
          </w:p>
        </w:tc>
        <w:tc>
          <w:tcPr>
            <w:tcW w:w="117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Đơn Giá</w:t>
            </w:r>
          </w:p>
        </w:tc>
        <w:tc>
          <w:tcPr>
            <w:tcW w:w="129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Thành Tiền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51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25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17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29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51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2520"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17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29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bl>
    <w:p>
      <w:pPr>
        <w:widowControl w:val="0"/>
        <w:rPr>
          <w:rFonts w:ascii="Times New Roman" w:hAnsi="Times New Roman" w:cs="Times New Roman"/>
          <w:sz w:val="28"/>
          <w:szCs w:val="28"/>
        </w:rPr>
      </w:pPr>
      <w:r>
        <w:rPr>
          <w:rFonts w:ascii="Times New Roman" w:hAnsi="Times New Roman" w:cs="Times New Roman"/>
          <w:sz w:val="28"/>
          <w:szCs w:val="28"/>
        </w:rPr>
        <w:t>Quy định 4:</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sz w:val="28"/>
          <w:szCs w:val="28"/>
        </w:rPr>
      </w:pPr>
      <w:r>
        <w:rPr>
          <w:rFonts w:ascii="Times New Roman" w:hAnsi="Times New Roman" w:cs="Times New Roman"/>
          <w:b/>
          <w:bCs/>
          <w:sz w:val="28"/>
          <w:szCs w:val="28"/>
        </w:rPr>
        <w:t>QĐ4: Đơn giá phòng cho 2 khách. Khách thứ 3 phụ thu 25%. Khách nước ngoài (chỉ cần có 1 trong phòng) thì nhân với hệ số 1.5</w:t>
      </w:r>
      <w:r>
        <w:rPr>
          <w:rFonts w:ascii="Times New Roman" w:hAnsi="Times New Roman" w:cs="Times New Roman"/>
          <w:sz w:val="28"/>
          <w:szCs w:val="28"/>
        </w:rPr>
        <w:t>.</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t>Sơ đồ luồng dữ liệu - Sơ đồ 2.4:</w:t>
      </w:r>
    </w:p>
    <w:p>
      <w:pPr>
        <w:widowControl w:val="0"/>
        <w:pBdr>
          <w:top w:val="none" w:color="000000" w:sz="0" w:space="0"/>
          <w:left w:val="none" w:color="000000" w:sz="0" w:space="0"/>
          <w:bottom w:val="none" w:color="000000" w:sz="0" w:space="0"/>
          <w:right w:val="none" w:color="000000" w:sz="0" w:space="0"/>
          <w:between w:val="none" w:color="000000" w:sz="0" w:space="0"/>
        </w:pBdr>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534025" cy="3543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534025" cy="3543300"/>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D1: Thông tin khách hàng (tên khách hàng, địa chỉ) và thông tin phòng khách hàng thuê (STT, tên phòng, số ngày thuê, đơn giá)</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Tỉ lệ phụ thu đối với khách thứ 3 và khách nước ngoài, số khách trong mỗi phòng thuê (D1), loại khách hàng trong mỗi phòng thuê (D1)</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D1 + Thành tiền mỗi phòng thuê + Tổng trị giá của hóa đơn</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Hóa đơn thanh toán (D4)</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D5</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6"/>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3: Tính Thành tiền = Đơn giá * Số ngày thuê, Đặt Tiền phụ thu = 0</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4: Kiểm tra nếu phòng có 3 khách thì tính Tiền phụ thu += Thành tiền * Tỉ lệ phụ thu đối với khách thứ 3</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5: Kiểm tra nếu phòng có khách nước ngoài thì tính Tiền phụ thu += Thành tiền * Tỉ lệ phụ thu đối với khách nước ngoài</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 xml:space="preserve"> Bước 6: Tính Thành tiền = Thành tiền + Tiền phụ thu</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7: Lưu D4 vào bộ nhớ phụ</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8: Xuất D5 ra máy in.</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9: Hiển thị D6 lên màn hình cho người dùng.</w:t>
      </w:r>
    </w:p>
    <w:p>
      <w:pPr>
        <w:widowControl w:val="0"/>
        <w:numPr>
          <w:ilvl w:val="0"/>
          <w:numId w:val="16"/>
        </w:numPr>
        <w:spacing w:before="0" w:after="0"/>
        <w:rPr>
          <w:rFonts w:ascii="Times New Roman" w:hAnsi="Times New Roman" w:cs="Times New Roman"/>
          <w:sz w:val="28"/>
          <w:szCs w:val="28"/>
        </w:rPr>
      </w:pPr>
      <w:r>
        <w:rPr>
          <w:rFonts w:ascii="Times New Roman" w:hAnsi="Times New Roman" w:cs="Times New Roman"/>
          <w:sz w:val="28"/>
          <w:szCs w:val="28"/>
        </w:rPr>
        <w:t>Bước 10: Đóng kết nối CSDL.</w:t>
      </w:r>
    </w:p>
    <w:p>
      <w:pPr>
        <w:widowControl w:val="0"/>
        <w:numPr>
          <w:ilvl w:val="0"/>
          <w:numId w:val="16"/>
        </w:numPr>
        <w:spacing w:before="0"/>
        <w:rPr>
          <w:rFonts w:ascii="Times New Roman" w:hAnsi="Times New Roman" w:cs="Times New Roman"/>
          <w:sz w:val="28"/>
          <w:szCs w:val="28"/>
        </w:rPr>
      </w:pPr>
      <w:r>
        <w:rPr>
          <w:rFonts w:ascii="Times New Roman" w:hAnsi="Times New Roman" w:cs="Times New Roman"/>
          <w:sz w:val="28"/>
          <w:szCs w:val="28"/>
        </w:rPr>
        <w:t>Bước 11: Kết thúc.</w:t>
      </w:r>
    </w:p>
    <w:p>
      <w:pPr>
        <w:widowControl w:val="0"/>
        <w:rPr>
          <w:rFonts w:ascii="Times New Roman" w:hAnsi="Times New Roman" w:cs="Times New Roman"/>
          <w:b/>
          <w:bCs/>
          <w:sz w:val="28"/>
          <w:szCs w:val="28"/>
        </w:rPr>
      </w:pPr>
      <w:r>
        <w:rPr>
          <w:rFonts w:ascii="Times New Roman" w:hAnsi="Times New Roman" w:cs="Times New Roman"/>
          <w:b/>
          <w:bCs/>
          <w:sz w:val="28"/>
          <w:szCs w:val="28"/>
        </w:rPr>
        <w:t>2.2.5. Sơ đồ luồng dữ liệu cho yêu cầu lập báo cáo tháng</w:t>
      </w:r>
    </w:p>
    <w:p>
      <w:pPr>
        <w:widowControl w:val="0"/>
        <w:ind w:firstLine="560"/>
        <w:rPr>
          <w:rFonts w:ascii="Times New Roman" w:hAnsi="Times New Roman" w:cs="Times New Roman"/>
          <w:sz w:val="28"/>
          <w:szCs w:val="28"/>
        </w:rPr>
      </w:pPr>
      <w:r>
        <w:rPr>
          <w:rFonts w:ascii="Times New Roman" w:hAnsi="Times New Roman" w:cs="Times New Roman"/>
          <w:sz w:val="28"/>
          <w:szCs w:val="28"/>
        </w:rPr>
        <w:t>Biểu mẫu 5:</w:t>
      </w:r>
    </w:p>
    <w:tbl>
      <w:tblPr>
        <w:tblStyle w:val="40"/>
        <w:tblW w:w="93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9"/>
        <w:gridCol w:w="1618"/>
        <w:gridCol w:w="3953"/>
        <w:gridCol w:w="1883"/>
        <w:gridCol w:w="112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2387" w:type="dxa"/>
            <w:gridSpan w:val="2"/>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BM5:</w:t>
            </w:r>
          </w:p>
        </w:tc>
        <w:tc>
          <w:tcPr>
            <w:tcW w:w="6963" w:type="dxa"/>
            <w:gridSpan w:val="3"/>
            <w:tcBorders>
              <w:top w:val="single" w:color="000000" w:sz="6" w:space="0"/>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Báo Cáo Doanh Thu Theo Loại Phòng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9350" w:type="dxa"/>
            <w:gridSpan w:val="5"/>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 xml:space="preserve">Tháng:        </w:t>
            </w:r>
            <w:r>
              <w:rPr>
                <w:rFonts w:ascii="Times New Roman" w:hAnsi="Times New Roman" w:cs="Times New Roman"/>
                <w:sz w:val="28"/>
                <w:szCs w:val="28"/>
              </w:rPr>
              <w:tab/>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9"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STT</w:t>
            </w:r>
          </w:p>
        </w:tc>
        <w:tc>
          <w:tcPr>
            <w:tcW w:w="5571"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Loại Phòng</w:t>
            </w:r>
          </w:p>
        </w:tc>
        <w:tc>
          <w:tcPr>
            <w:tcW w:w="188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Doanh Thu</w:t>
            </w:r>
          </w:p>
        </w:tc>
        <w:tc>
          <w:tcPr>
            <w:tcW w:w="112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hd w:val="clear" w:color="auto" w:fill="000000"/>
              <w:spacing w:line="276" w:lineRule="auto"/>
              <w:jc w:val="center"/>
              <w:rPr>
                <w:rFonts w:ascii="Times New Roman" w:hAnsi="Times New Roman" w:cs="Times New Roman"/>
                <w:b/>
                <w:bCs/>
                <w:color w:val="FFFFFF"/>
                <w:sz w:val="28"/>
                <w:szCs w:val="28"/>
              </w:rPr>
            </w:pPr>
            <w:r>
              <w:rPr>
                <w:rFonts w:ascii="Times New Roman" w:hAnsi="Times New Roman" w:cs="Times New Roman"/>
                <w:b/>
                <w:bCs/>
                <w:color w:val="FFFFFF"/>
                <w:sz w:val="28"/>
                <w:szCs w:val="28"/>
              </w:rPr>
              <w:t>Tỷ Lệ</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9"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571"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88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12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769"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71" w:type="dxa"/>
            <w:gridSpan w:val="2"/>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883"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c>
          <w:tcPr>
            <w:tcW w:w="112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p>
        </w:tc>
      </w:tr>
    </w:tbl>
    <w:p>
      <w:pPr>
        <w:widowControl w:val="0"/>
        <w:rPr>
          <w:rFonts w:ascii="Times New Roman" w:hAnsi="Times New Roman" w:cs="Times New Roman"/>
          <w:sz w:val="28"/>
          <w:szCs w:val="28"/>
        </w:rPr>
      </w:pPr>
    </w:p>
    <w:p>
      <w:pPr>
        <w:widowControl w:val="0"/>
        <w:ind w:firstLine="560"/>
        <w:rPr>
          <w:rFonts w:ascii="Times New Roman" w:hAnsi="Times New Roman" w:cs="Times New Roman"/>
          <w:sz w:val="28"/>
          <w:szCs w:val="28"/>
        </w:rPr>
      </w:pPr>
      <w:r>
        <w:rPr>
          <w:rFonts w:ascii="Times New Roman" w:hAnsi="Times New Roman" w:cs="Times New Roman"/>
          <w:sz w:val="28"/>
          <w:szCs w:val="28"/>
        </w:rPr>
        <w:t>Sơ đồ luồng dữ liệu – Sơ đồ 2.5:</w:t>
      </w:r>
    </w:p>
    <w:p>
      <w:pPr>
        <w:widowControl w:val="0"/>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800725" cy="37147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4"/>
                    <a:srcRect/>
                    <a:stretch>
                      <a:fillRect/>
                    </a:stretch>
                  </pic:blipFill>
                  <pic:spPr>
                    <a:xfrm>
                      <a:off x="0" y="0"/>
                      <a:ext cx="5800725" cy="3714750"/>
                    </a:xfrm>
                    <a:prstGeom prst="rect">
                      <a:avLst/>
                    </a:prstGeom>
                  </pic:spPr>
                </pic:pic>
              </a:graphicData>
            </a:graphic>
          </wp:inline>
        </w:drawing>
      </w:r>
    </w:p>
    <w:p>
      <w:pPr>
        <w:widowControl w:val="0"/>
        <w:rPr>
          <w:rFonts w:ascii="Times New Roman" w:hAnsi="Times New Roman" w:cs="Times New Roman"/>
          <w:sz w:val="28"/>
          <w:szCs w:val="28"/>
        </w:rPr>
      </w:pP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D1: Thông tin tháng (tháng, năm)</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Danh sách loại phòng, danh sách các phiếu thuê phòng trong tháng (D1)</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D1 + Thông tin thống kê doanh thu trong tháng theo từng loại phòng (Loại phòng, Doanh Thu, Tỷ lệ)</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D5: D4</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D5</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7"/>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3: Với mỗi loại phòng, đếm Số lượt thuê loại phòng đó trong tháng theo danh sách các phiếu thuê phòng trong tháng (D3)</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4: Với mỗi loại phòng, Doanh thu = Đơn giá loại phòng đó * Số lượt thuê loại phòng đó trong tháng</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5: Tổng doanh thu = Tổng doanh thu mỗi loại phòng</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6: Với mỗi loại phòng, Tỷ lệ = Doanh thu mỗi loại phòng / Tổng doanh thu (đơn vị %)</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7: Lưu D4 xuống bộ nhớ phụ</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8: Xuất D5 ra máy in</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9: Hiển thị D6 lên màn hình cho người dùng.</w:t>
      </w:r>
    </w:p>
    <w:p>
      <w:pPr>
        <w:widowControl w:val="0"/>
        <w:numPr>
          <w:ilvl w:val="0"/>
          <w:numId w:val="17"/>
        </w:numPr>
        <w:spacing w:before="0" w:after="0"/>
        <w:rPr>
          <w:rFonts w:ascii="Times New Roman" w:hAnsi="Times New Roman" w:cs="Times New Roman"/>
          <w:sz w:val="28"/>
          <w:szCs w:val="28"/>
        </w:rPr>
      </w:pPr>
      <w:r>
        <w:rPr>
          <w:rFonts w:ascii="Times New Roman" w:hAnsi="Times New Roman" w:cs="Times New Roman"/>
          <w:sz w:val="28"/>
          <w:szCs w:val="28"/>
        </w:rPr>
        <w:t>Bước 10: Đóng kết nối CSDL.</w:t>
      </w:r>
    </w:p>
    <w:p>
      <w:pPr>
        <w:widowControl w:val="0"/>
        <w:numPr>
          <w:ilvl w:val="0"/>
          <w:numId w:val="17"/>
        </w:numPr>
        <w:spacing w:before="0"/>
        <w:rPr>
          <w:rFonts w:ascii="Times New Roman" w:hAnsi="Times New Roman" w:cs="Times New Roman"/>
          <w:sz w:val="28"/>
          <w:szCs w:val="28"/>
        </w:rPr>
      </w:pPr>
      <w:r>
        <w:rPr>
          <w:rFonts w:ascii="Times New Roman" w:hAnsi="Times New Roman" w:cs="Times New Roman"/>
          <w:sz w:val="28"/>
          <w:szCs w:val="28"/>
        </w:rPr>
        <w:t>Bước 11: Kết thúc.</w:t>
      </w:r>
    </w:p>
    <w:p>
      <w:pPr>
        <w:widowControl w:val="0"/>
        <w:rPr>
          <w:rFonts w:ascii="Times New Roman" w:hAnsi="Times New Roman" w:cs="Times New Roman"/>
          <w:b/>
          <w:bCs/>
          <w:sz w:val="28"/>
          <w:szCs w:val="28"/>
        </w:rPr>
      </w:pPr>
      <w:r>
        <w:rPr>
          <w:rFonts w:ascii="Times New Roman" w:hAnsi="Times New Roman" w:cs="Times New Roman"/>
          <w:b/>
          <w:bCs/>
          <w:sz w:val="28"/>
          <w:szCs w:val="28"/>
        </w:rPr>
        <w:t>2.2.6. Sơ đồ luồng dữ liệu cho yêu cầu thay đổi quy định</w:t>
      </w:r>
    </w:p>
    <w:p>
      <w:pPr>
        <w:widowControl w:val="0"/>
        <w:ind w:firstLine="560"/>
        <w:rPr>
          <w:rFonts w:ascii="Times New Roman" w:hAnsi="Times New Roman" w:cs="Times New Roman"/>
          <w:sz w:val="28"/>
          <w:szCs w:val="28"/>
        </w:rPr>
      </w:pPr>
      <w:r>
        <w:rPr>
          <w:rFonts w:ascii="Times New Roman" w:hAnsi="Times New Roman" w:cs="Times New Roman"/>
          <w:sz w:val="28"/>
          <w:szCs w:val="28"/>
        </w:rPr>
        <w:t>Quy định 6:</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 xml:space="preserve">QĐ6: Người dùng có thể thay đổi các quy định như sau: </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 xml:space="preserve">      + QĐ1: Thay đổi số lượng và đơn giá các loại phòng.</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 xml:space="preserve">      + QĐ2: Thay đổi số lượng loại khách, số lượng khách tối đa trong phòng.</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auto" w:fill="DFDFDF"/>
        <w:rPr>
          <w:rFonts w:ascii="Times New Roman" w:hAnsi="Times New Roman" w:cs="Times New Roman"/>
          <w:b/>
          <w:bCs/>
          <w:sz w:val="28"/>
          <w:szCs w:val="28"/>
        </w:rPr>
      </w:pPr>
      <w:r>
        <w:rPr>
          <w:rFonts w:ascii="Times New Roman" w:hAnsi="Times New Roman" w:cs="Times New Roman"/>
          <w:b/>
          <w:bCs/>
          <w:sz w:val="28"/>
          <w:szCs w:val="28"/>
        </w:rPr>
        <w:t xml:space="preserve">      + QĐ4: Thay đổi tỉ lệ phụ thu.</w:t>
      </w:r>
    </w:p>
    <w:p>
      <w:pPr>
        <w:widowControl w:val="0"/>
        <w:ind w:firstLine="560"/>
        <w:rPr>
          <w:rFonts w:ascii="Times New Roman" w:hAnsi="Times New Roman" w:cs="Times New Roman"/>
          <w:sz w:val="28"/>
          <w:szCs w:val="28"/>
        </w:rPr>
      </w:pPr>
      <w:r>
        <w:rPr>
          <w:rFonts w:ascii="Times New Roman" w:hAnsi="Times New Roman" w:cs="Times New Roman"/>
          <w:sz w:val="28"/>
          <w:szCs w:val="28"/>
        </w:rPr>
        <w:t>Sơ đồ luồng dữ liệu – Sơ đồ 2.6:</w:t>
      </w:r>
    </w:p>
    <w:p>
      <w:pPr>
        <w:widowControl w:val="0"/>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5939155" cy="37973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5"/>
                    <a:srcRect/>
                    <a:stretch>
                      <a:fillRect/>
                    </a:stretch>
                  </pic:blipFill>
                  <pic:spPr>
                    <a:xfrm>
                      <a:off x="0" y="0"/>
                      <a:ext cx="5939480" cy="3797300"/>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D1: Thông tin quy định cần thay đổi (số lượng loại phòng, đơn giá mỗi loại phòng, số lượng loại khách thuê phòng, số lượng khách tối đa trong phòng, tỉ lệ phụ thu đối với người thứ 3, tỉ lệ phụ thu đối với khách nước ngoài).</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D1</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D4</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Không có</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8"/>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8"/>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8"/>
        </w:numPr>
        <w:spacing w:before="0" w:after="0"/>
        <w:rPr>
          <w:rFonts w:ascii="Times New Roman" w:hAnsi="Times New Roman" w:cs="Times New Roman"/>
          <w:sz w:val="28"/>
          <w:szCs w:val="28"/>
        </w:rPr>
      </w:pPr>
      <w:r>
        <w:rPr>
          <w:rFonts w:ascii="Times New Roman" w:hAnsi="Times New Roman" w:cs="Times New Roman"/>
          <w:sz w:val="28"/>
          <w:szCs w:val="28"/>
        </w:rPr>
        <w:t>Bước 3: Cập nhật các thông tin được thay đổi (D1).</w:t>
      </w:r>
    </w:p>
    <w:p>
      <w:pPr>
        <w:widowControl w:val="0"/>
        <w:numPr>
          <w:ilvl w:val="0"/>
          <w:numId w:val="18"/>
        </w:numPr>
        <w:spacing w:before="0" w:after="0"/>
        <w:rPr>
          <w:rFonts w:ascii="Times New Roman" w:hAnsi="Times New Roman" w:cs="Times New Roman"/>
          <w:sz w:val="28"/>
          <w:szCs w:val="28"/>
        </w:rPr>
      </w:pPr>
      <w:r>
        <w:rPr>
          <w:rFonts w:ascii="Times New Roman" w:hAnsi="Times New Roman" w:cs="Times New Roman"/>
          <w:sz w:val="28"/>
          <w:szCs w:val="28"/>
        </w:rPr>
        <w:t>Bước 4: Lưu D4 xuống bộ nhớ 4.</w:t>
      </w:r>
    </w:p>
    <w:p>
      <w:pPr>
        <w:widowControl w:val="0"/>
        <w:numPr>
          <w:ilvl w:val="0"/>
          <w:numId w:val="18"/>
        </w:numPr>
        <w:spacing w:before="0" w:after="0"/>
        <w:rPr>
          <w:rFonts w:ascii="Times New Roman" w:hAnsi="Times New Roman" w:cs="Times New Roman"/>
          <w:sz w:val="28"/>
          <w:szCs w:val="28"/>
        </w:rPr>
      </w:pPr>
      <w:r>
        <w:rPr>
          <w:rFonts w:ascii="Times New Roman" w:hAnsi="Times New Roman" w:cs="Times New Roman"/>
          <w:sz w:val="28"/>
          <w:szCs w:val="28"/>
        </w:rPr>
        <w:t>Bước 5: Xuất D5 ra máy in</w:t>
      </w:r>
    </w:p>
    <w:p>
      <w:pPr>
        <w:widowControl w:val="0"/>
        <w:numPr>
          <w:ilvl w:val="0"/>
          <w:numId w:val="18"/>
        </w:numPr>
        <w:spacing w:before="0" w:after="0"/>
        <w:rPr>
          <w:rFonts w:ascii="Times New Roman" w:hAnsi="Times New Roman" w:cs="Times New Roman"/>
          <w:sz w:val="28"/>
          <w:szCs w:val="28"/>
        </w:rPr>
      </w:pPr>
      <w:r>
        <w:rPr>
          <w:rFonts w:ascii="Times New Roman" w:hAnsi="Times New Roman" w:cs="Times New Roman"/>
          <w:sz w:val="28"/>
          <w:szCs w:val="28"/>
        </w:rPr>
        <w:t>Bước 6: Đóng kết nối CSDL.</w:t>
      </w:r>
    </w:p>
    <w:p>
      <w:pPr>
        <w:widowControl w:val="0"/>
        <w:numPr>
          <w:ilvl w:val="0"/>
          <w:numId w:val="18"/>
        </w:numPr>
        <w:spacing w:before="0"/>
        <w:rPr>
          <w:rFonts w:ascii="Times New Roman" w:hAnsi="Times New Roman" w:cs="Times New Roman"/>
          <w:sz w:val="28"/>
          <w:szCs w:val="28"/>
        </w:rPr>
      </w:pPr>
      <w:r>
        <w:rPr>
          <w:rFonts w:ascii="Times New Roman" w:hAnsi="Times New Roman" w:cs="Times New Roman"/>
          <w:sz w:val="28"/>
          <w:szCs w:val="28"/>
        </w:rPr>
        <w:t>Bước 7: Kết thúc.</w:t>
      </w:r>
    </w:p>
    <w:p>
      <w:pPr>
        <w:widowControl w:val="0"/>
        <w:rPr>
          <w:rFonts w:ascii="Times New Roman" w:hAnsi="Times New Roman" w:cs="Times New Roman"/>
          <w:b/>
          <w:bCs/>
          <w:sz w:val="28"/>
          <w:szCs w:val="28"/>
        </w:rPr>
      </w:pPr>
      <w:r>
        <w:rPr>
          <w:rFonts w:ascii="Times New Roman" w:hAnsi="Times New Roman" w:cs="Times New Roman"/>
          <w:b/>
          <w:bCs/>
          <w:sz w:val="28"/>
          <w:szCs w:val="28"/>
        </w:rPr>
        <w:t>2.2.7. Sơ đồ luồng dữ liệu cho yêu cầu phân quyền</w:t>
      </w:r>
    </w:p>
    <w:p>
      <w:pPr>
        <w:widowControl w:val="0"/>
        <w:rPr>
          <w:rFonts w:ascii="Times New Roman" w:hAnsi="Times New Roman" w:cs="Times New Roman"/>
          <w:sz w:val="28"/>
          <w:szCs w:val="28"/>
        </w:rPr>
      </w:pPr>
      <w:r>
        <w:rPr>
          <w:rFonts w:ascii="Times New Roman" w:hAnsi="Times New Roman" w:cs="Times New Roman"/>
          <w:sz w:val="28"/>
          <w:szCs w:val="28"/>
        </w:rPr>
        <w:t>Bảng yêu cầu phân quyền:</w:t>
      </w:r>
    </w:p>
    <w:tbl>
      <w:tblPr>
        <w:tblStyle w:val="41"/>
        <w:tblW w:w="93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70"/>
        <w:gridCol w:w="2910"/>
        <w:gridCol w:w="1847"/>
        <w:gridCol w:w="1965"/>
        <w:gridCol w:w="179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9390" w:type="dxa"/>
            <w:gridSpan w:val="5"/>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Bảng Phân quyền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Tên yêu cầu</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Quản trị viên</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Quản Lý</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Lễ Tân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Lập danh mục phòng</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Lập phiếu thuê phòng</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lang w:val="en-US"/>
              </w:rPr>
              <w:t>X</w:t>
            </w: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Tra cứu phòng</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Lập hóa đơn thanh toán</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Lập báo cáo tháng</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lang w:val="en-US"/>
              </w:rPr>
              <w:t>X</w:t>
            </w:r>
            <w:r>
              <w:rPr>
                <w:rFonts w:ascii="Times New Roman" w:hAnsi="Times New Roman" w:cs="Times New Roman"/>
                <w:sz w:val="28"/>
                <w:szCs w:val="28"/>
              </w:rPr>
              <w:t xml:space="preserve"> </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Thay đổi quy định</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W w:w="87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2910"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rPr>
                <w:rFonts w:ascii="Times New Roman" w:hAnsi="Times New Roman" w:cs="Times New Roman"/>
                <w:sz w:val="28"/>
                <w:szCs w:val="28"/>
              </w:rPr>
            </w:pPr>
            <w:r>
              <w:rPr>
                <w:rFonts w:ascii="Times New Roman" w:hAnsi="Times New Roman" w:cs="Times New Roman"/>
                <w:sz w:val="28"/>
                <w:szCs w:val="28"/>
              </w:rPr>
              <w:t>Phân quyền</w:t>
            </w:r>
          </w:p>
        </w:tc>
        <w:tc>
          <w:tcPr>
            <w:tcW w:w="1847"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1965"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 </w:t>
            </w:r>
          </w:p>
        </w:tc>
        <w:tc>
          <w:tcPr>
            <w:tcW w:w="1798" w:type="dxa"/>
            <w:tcBorders>
              <w:top w:val="nil"/>
              <w:left w:val="nil"/>
              <w:bottom w:val="single" w:color="000000" w:sz="6" w:space="0"/>
              <w:right w:val="single" w:color="000000" w:sz="6" w:space="0"/>
            </w:tcBorders>
            <w:tcMar>
              <w:top w:w="0" w:type="dxa"/>
              <w:left w:w="100" w:type="dxa"/>
              <w:bottom w:w="0" w:type="dxa"/>
              <w:right w:w="100" w:type="dxa"/>
            </w:tcMar>
          </w:tcPr>
          <w:p>
            <w:pPr>
              <w:widowControl w:val="0"/>
              <w:spacing w:line="276" w:lineRule="auto"/>
              <w:jc w:val="center"/>
              <w:rPr>
                <w:rFonts w:ascii="Times New Roman" w:hAnsi="Times New Roman" w:cs="Times New Roman"/>
                <w:sz w:val="28"/>
                <w:szCs w:val="28"/>
              </w:rPr>
            </w:pPr>
          </w:p>
        </w:tc>
      </w:tr>
    </w:tbl>
    <w:p>
      <w:pPr>
        <w:widowControl w:val="0"/>
        <w:rPr>
          <w:rFonts w:ascii="Times New Roman" w:hAnsi="Times New Roman" w:cs="Times New Roman"/>
          <w:sz w:val="28"/>
          <w:szCs w:val="28"/>
        </w:rPr>
      </w:pPr>
      <w:r>
        <w:rPr>
          <w:rFonts w:ascii="Times New Roman" w:hAnsi="Times New Roman" w:cs="Times New Roman"/>
          <w:sz w:val="28"/>
          <w:szCs w:val="28"/>
        </w:rPr>
        <w:t>Sơ đồ luồng dữ liệu – SĐ 2.7:</w:t>
      </w:r>
    </w:p>
    <w:p>
      <w:pPr>
        <w:widowControl w:val="0"/>
        <w:rPr>
          <w:rFonts w:ascii="Times New Roman" w:hAnsi="Times New Roman" w:cs="Times New Roman"/>
          <w:b/>
          <w:bCs/>
          <w:sz w:val="28"/>
          <w:szCs w:val="28"/>
        </w:rPr>
      </w:pPr>
      <w:bookmarkStart w:id="109" w:name="_jk6z83s26qn1" w:colFirst="0" w:colLast="0"/>
      <w:bookmarkEnd w:id="109"/>
      <w:r>
        <w:rPr>
          <w:rFonts w:ascii="Times New Roman" w:hAnsi="Times New Roman" w:cs="Times New Roman"/>
          <w:sz w:val="28"/>
          <w:szCs w:val="28"/>
        </w:rPr>
        <w:drawing>
          <wp:inline distT="0" distB="0" distL="0" distR="0">
            <wp:extent cx="5259705" cy="3132455"/>
            <wp:effectExtent l="0" t="0" r="0" b="0"/>
            <wp:docPr id="9" name="image1.png" descr="A black background with white rectangles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png" descr="A black background with white rectangles and black text&#10;&#10;Description automatically generated"/>
                    <pic:cNvPicPr preferRelativeResize="0"/>
                  </pic:nvPicPr>
                  <pic:blipFill>
                    <a:blip r:embed="rId16"/>
                    <a:srcRect t="3290" b="3871"/>
                    <a:stretch>
                      <a:fillRect/>
                    </a:stretch>
                  </pic:blipFill>
                  <pic:spPr>
                    <a:xfrm>
                      <a:off x="0" y="0"/>
                      <a:ext cx="5259705" cy="3132455"/>
                    </a:xfrm>
                    <a:prstGeom prst="rect">
                      <a:avLst/>
                    </a:prstGeom>
                  </pic:spPr>
                </pic:pic>
              </a:graphicData>
            </a:graphic>
          </wp:inline>
        </w:drawing>
      </w:r>
    </w:p>
    <w:p>
      <w:pPr>
        <w:widowControl w:val="0"/>
        <w:ind w:firstLine="560"/>
        <w:rPr>
          <w:rFonts w:ascii="Times New Roman" w:hAnsi="Times New Roman" w:cs="Times New Roman"/>
          <w:sz w:val="28"/>
          <w:szCs w:val="28"/>
        </w:rPr>
      </w:pPr>
      <w:r>
        <w:rPr>
          <w:rFonts w:ascii="Times New Roman" w:hAnsi="Times New Roman" w:cs="Times New Roman"/>
          <w:sz w:val="28"/>
          <w:szCs w:val="28"/>
        </w:rPr>
        <w:t>Mô tả luồng dữ liệu:</w:t>
      </w:r>
    </w:p>
    <w:p>
      <w:pPr>
        <w:widowControl w:val="0"/>
        <w:spacing w:after="0"/>
        <w:ind w:left="1140" w:hanging="2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D1: Thông tin tài khoản (tên đăng nhập, mật khẩu, mã nhân viên, vị trí)</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D2: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D3: Các chức năng tương ứng với từng nhóm người dùng</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D4: Không có</w:t>
      </w:r>
    </w:p>
    <w:p>
      <w:pPr>
        <w:widowControl w:val="0"/>
        <w:spacing w:before="0" w:after="0"/>
        <w:ind w:left="1140" w:hanging="280"/>
        <w:rPr>
          <w:rFonts w:ascii="Times New Roman" w:hAnsi="Times New Roman" w:cs="Times New Roman"/>
          <w:sz w:val="28"/>
          <w:szCs w:val="28"/>
        </w:rPr>
      </w:pPr>
      <w:r>
        <w:rPr>
          <w:rFonts w:ascii="Times New Roman" w:hAnsi="Times New Roman" w:cs="Times New Roman"/>
          <w:sz w:val="28"/>
          <w:szCs w:val="28"/>
        </w:rPr>
        <w:t>·      D5: Không có</w:t>
      </w:r>
    </w:p>
    <w:p>
      <w:pPr>
        <w:widowControl w:val="0"/>
        <w:spacing w:before="0"/>
        <w:ind w:left="1140" w:hanging="280"/>
        <w:rPr>
          <w:rFonts w:ascii="Times New Roman" w:hAnsi="Times New Roman" w:cs="Times New Roman"/>
          <w:sz w:val="28"/>
          <w:szCs w:val="28"/>
        </w:rPr>
      </w:pPr>
      <w:r>
        <w:rPr>
          <w:rFonts w:ascii="Times New Roman" w:hAnsi="Times New Roman" w:cs="Times New Roman"/>
          <w:sz w:val="28"/>
          <w:szCs w:val="28"/>
        </w:rPr>
        <w:t>·      D6: Không có</w:t>
      </w:r>
    </w:p>
    <w:p>
      <w:pPr>
        <w:widowControl w:val="0"/>
        <w:ind w:firstLine="560"/>
        <w:rPr>
          <w:rFonts w:ascii="Times New Roman" w:hAnsi="Times New Roman" w:cs="Times New Roman"/>
          <w:sz w:val="28"/>
          <w:szCs w:val="28"/>
        </w:rPr>
      </w:pPr>
      <w:r>
        <w:rPr>
          <w:rFonts w:ascii="Times New Roman" w:hAnsi="Times New Roman" w:cs="Times New Roman"/>
          <w:sz w:val="28"/>
          <w:szCs w:val="28"/>
        </w:rPr>
        <w:t>Thuật toán:</w:t>
      </w:r>
    </w:p>
    <w:p>
      <w:pPr>
        <w:widowControl w:val="0"/>
        <w:numPr>
          <w:ilvl w:val="0"/>
          <w:numId w:val="19"/>
        </w:numPr>
        <w:spacing w:after="0"/>
        <w:rPr>
          <w:rFonts w:ascii="Times New Roman" w:hAnsi="Times New Roman" w:cs="Times New Roman"/>
          <w:sz w:val="28"/>
          <w:szCs w:val="28"/>
        </w:rPr>
      </w:pPr>
      <w:r>
        <w:rPr>
          <w:rFonts w:ascii="Times New Roman" w:hAnsi="Times New Roman" w:cs="Times New Roman"/>
          <w:sz w:val="28"/>
          <w:szCs w:val="28"/>
        </w:rPr>
        <w:t>Bước 1: Nhận D1 từ người dùng.</w:t>
      </w:r>
    </w:p>
    <w:p>
      <w:pPr>
        <w:widowControl w:val="0"/>
        <w:numPr>
          <w:ilvl w:val="0"/>
          <w:numId w:val="19"/>
        </w:numPr>
        <w:spacing w:before="0" w:after="0"/>
        <w:rPr>
          <w:rFonts w:ascii="Times New Roman" w:hAnsi="Times New Roman" w:cs="Times New Roman"/>
          <w:sz w:val="28"/>
          <w:szCs w:val="28"/>
        </w:rPr>
      </w:pPr>
      <w:r>
        <w:rPr>
          <w:rFonts w:ascii="Times New Roman" w:hAnsi="Times New Roman" w:cs="Times New Roman"/>
          <w:sz w:val="28"/>
          <w:szCs w:val="28"/>
        </w:rPr>
        <w:t>Bước 2: Kết nối CSDL.</w:t>
      </w:r>
    </w:p>
    <w:p>
      <w:pPr>
        <w:widowControl w:val="0"/>
        <w:numPr>
          <w:ilvl w:val="0"/>
          <w:numId w:val="19"/>
        </w:numPr>
        <w:spacing w:before="0" w:after="0"/>
        <w:rPr>
          <w:rFonts w:ascii="Times New Roman" w:hAnsi="Times New Roman" w:cs="Times New Roman"/>
          <w:sz w:val="28"/>
          <w:szCs w:val="28"/>
        </w:rPr>
      </w:pPr>
      <w:r>
        <w:rPr>
          <w:rFonts w:ascii="Times New Roman" w:hAnsi="Times New Roman" w:cs="Times New Roman"/>
          <w:sz w:val="28"/>
          <w:szCs w:val="28"/>
        </w:rPr>
        <w:t>Bước 3: Hiển hị các màn hình chức năng tương ứng với quyền của người dùng.</w:t>
      </w:r>
    </w:p>
    <w:p>
      <w:pPr>
        <w:widowControl w:val="0"/>
        <w:numPr>
          <w:ilvl w:val="0"/>
          <w:numId w:val="19"/>
        </w:numPr>
        <w:spacing w:before="0" w:after="0"/>
        <w:rPr>
          <w:rFonts w:ascii="Times New Roman" w:hAnsi="Times New Roman" w:cs="Times New Roman"/>
          <w:sz w:val="28"/>
          <w:szCs w:val="28"/>
        </w:rPr>
      </w:pPr>
      <w:r>
        <w:rPr>
          <w:rFonts w:ascii="Times New Roman" w:hAnsi="Times New Roman" w:cs="Times New Roman"/>
          <w:sz w:val="28"/>
          <w:szCs w:val="28"/>
        </w:rPr>
        <w:t>Bước 4: Đóng kết nối CSDL.</w:t>
      </w:r>
    </w:p>
    <w:p>
      <w:pPr>
        <w:widowControl w:val="0"/>
        <w:numPr>
          <w:ilvl w:val="0"/>
          <w:numId w:val="19"/>
        </w:numPr>
        <w:spacing w:before="0"/>
        <w:rPr>
          <w:rFonts w:ascii="Times New Roman" w:hAnsi="Times New Roman" w:cs="Times New Roman"/>
          <w:sz w:val="28"/>
          <w:szCs w:val="28"/>
        </w:rPr>
        <w:sectPr>
          <w:pgSz w:w="11906" w:h="16838"/>
          <w:pgMar w:top="1134" w:right="851" w:bottom="1134" w:left="1701" w:header="0" w:footer="0" w:gutter="0"/>
          <w:cols w:space="720" w:num="1"/>
        </w:sectPr>
      </w:pPr>
      <w:r>
        <w:rPr>
          <w:rFonts w:ascii="Times New Roman" w:hAnsi="Times New Roman" w:cs="Times New Roman"/>
          <w:sz w:val="28"/>
          <w:szCs w:val="28"/>
        </w:rPr>
        <w:t>Bước 5: Kết thúc.</w:t>
      </w:r>
    </w:p>
    <w:p>
      <w:pPr>
        <w:pStyle w:val="2"/>
        <w:keepNext w:val="0"/>
        <w:widowControl w:val="0"/>
        <w:numPr>
          <w:ilvl w:val="0"/>
          <w:numId w:val="5"/>
        </w:numPr>
        <w:ind w:left="0" w:firstLine="0"/>
        <w:jc w:val="center"/>
        <w:rPr>
          <w:rFonts w:ascii="Times New Roman" w:hAnsi="Times New Roman" w:cs="Times New Roman"/>
        </w:rPr>
      </w:pPr>
      <w:bookmarkStart w:id="110" w:name="_3yozvqwwlles" w:colFirst="0" w:colLast="0"/>
      <w:bookmarkEnd w:id="110"/>
      <w:bookmarkStart w:id="111" w:name="_Toc12581"/>
      <w:bookmarkStart w:id="112" w:name="_Toc30935"/>
      <w:bookmarkStart w:id="113" w:name="_Toc2585"/>
      <w:bookmarkStart w:id="114" w:name="_Toc29749"/>
      <w:r>
        <w:rPr>
          <w:rFonts w:ascii="Times New Roman" w:hAnsi="Times New Roman" w:cs="Times New Roman"/>
        </w:rPr>
        <w:t>THIẾT KẾ HỆ THỐNG</w:t>
      </w:r>
      <w:bookmarkEnd w:id="111"/>
      <w:bookmarkEnd w:id="112"/>
      <w:bookmarkEnd w:id="113"/>
      <w:bookmarkEnd w:id="114"/>
    </w:p>
    <w:p>
      <w:pPr>
        <w:pStyle w:val="2"/>
        <w:keepNext w:val="0"/>
        <w:widowControl w:val="0"/>
        <w:ind w:left="0" w:firstLine="0"/>
        <w:jc w:val="left"/>
        <w:rPr>
          <w:rFonts w:ascii="Times New Roman" w:hAnsi="Times New Roman" w:cs="Times New Roman"/>
        </w:rPr>
      </w:pPr>
      <w:bookmarkStart w:id="115" w:name="_ncc68kcefzl9" w:colFirst="0" w:colLast="0"/>
      <w:bookmarkEnd w:id="115"/>
      <w:bookmarkStart w:id="116" w:name="_Toc18425"/>
      <w:bookmarkStart w:id="117" w:name="_Toc14981"/>
      <w:bookmarkStart w:id="118" w:name="_Toc8335"/>
      <w:bookmarkStart w:id="119" w:name="_Toc16551"/>
      <w:r>
        <w:rPr>
          <w:rFonts w:ascii="Times New Roman" w:hAnsi="Times New Roman" w:cs="Times New Roman"/>
        </w:rPr>
        <w:t>3.1</w:t>
      </w:r>
      <w:r>
        <w:rPr>
          <w:rFonts w:ascii="Times New Roman" w:hAnsi="Times New Roman" w:cs="Times New Roman"/>
          <w:b w:val="0"/>
          <w:bCs w:val="0"/>
        </w:rPr>
        <w:tab/>
      </w:r>
      <w:r>
        <w:rPr>
          <w:rFonts w:ascii="Times New Roman" w:hAnsi="Times New Roman" w:cs="Times New Roman"/>
        </w:rPr>
        <w:t>Xác định Kiến trúc Hệ thống</w:t>
      </w:r>
      <w:bookmarkEnd w:id="116"/>
      <w:bookmarkEnd w:id="117"/>
      <w:bookmarkEnd w:id="118"/>
      <w:bookmarkEnd w:id="119"/>
    </w:p>
    <w:p>
      <w:pPr>
        <w:pStyle w:val="2"/>
        <w:keepNext w:val="0"/>
        <w:widowControl w:val="0"/>
        <w:ind w:left="850" w:firstLine="0"/>
        <w:jc w:val="left"/>
        <w:rPr>
          <w:rFonts w:ascii="Times New Roman" w:hAnsi="Times New Roman" w:cs="Times New Roman"/>
          <w:b w:val="0"/>
          <w:bCs w:val="0"/>
        </w:rPr>
      </w:pPr>
      <w:bookmarkStart w:id="120" w:name="_j101t2ky5zhq" w:colFirst="0" w:colLast="0"/>
      <w:bookmarkEnd w:id="120"/>
      <w:bookmarkStart w:id="121" w:name="_Toc17608"/>
      <w:bookmarkStart w:id="122" w:name="_Toc32092"/>
      <w:bookmarkStart w:id="123" w:name="_Toc29010"/>
      <w:bookmarkStart w:id="124" w:name="_Toc30786"/>
      <w:r>
        <w:rPr>
          <w:rFonts w:ascii="Times New Roman" w:hAnsi="Times New Roman" w:cs="Times New Roman"/>
          <w:b w:val="0"/>
          <w:bCs w:val="0"/>
        </w:rPr>
        <w:t>Phần mềm Quản lý khách sạn được thiết kế theo kiến trúc 3 lớp</w:t>
      </w:r>
      <w:bookmarkEnd w:id="121"/>
      <w:bookmarkEnd w:id="122"/>
      <w:bookmarkEnd w:id="123"/>
      <w:bookmarkEnd w:id="124"/>
    </w:p>
    <w:p>
      <w:pPr>
        <w:jc w:val="center"/>
        <w:rPr>
          <w:rFonts w:ascii="Times New Roman" w:hAnsi="Times New Roman" w:cs="Times New Roman"/>
          <w:sz w:val="28"/>
          <w:szCs w:val="28"/>
        </w:rPr>
      </w:pPr>
      <w:r>
        <w:rPr>
          <w:rFonts w:ascii="Times New Roman" w:hAnsi="Times New Roman" w:cs="Times New Roman"/>
          <w:sz w:val="28"/>
          <w:szCs w:val="28"/>
        </w:rPr>
        <w:drawing>
          <wp:inline distT="114300" distB="114300" distL="114300" distR="114300">
            <wp:extent cx="3611245" cy="399859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17"/>
                    <a:srcRect/>
                    <a:stretch>
                      <a:fillRect/>
                    </a:stretch>
                  </pic:blipFill>
                  <pic:spPr>
                    <a:xfrm>
                      <a:off x="0" y="0"/>
                      <a:ext cx="3611725" cy="3998978"/>
                    </a:xfrm>
                    <a:prstGeom prst="rect">
                      <a:avLst/>
                    </a:prstGeom>
                  </pic:spPr>
                </pic:pic>
              </a:graphicData>
            </a:graphic>
          </wp:inline>
        </w:drawing>
      </w:r>
    </w:p>
    <w:p>
      <w:pPr>
        <w:pStyle w:val="9"/>
        <w:rPr>
          <w:rFonts w:ascii="Times New Roman" w:hAnsi="Times New Roman" w:cs="Times New Roman"/>
          <w:sz w:val="28"/>
          <w:szCs w:val="28"/>
        </w:rPr>
      </w:pPr>
      <w:r>
        <w:t xml:space="preserve">SĐ 3.1. Sơ đồ kiến trúc hệ thống 3 lớp </w:t>
      </w:r>
    </w:p>
    <w:p>
      <w:pPr>
        <w:pStyle w:val="2"/>
        <w:keepNext w:val="0"/>
        <w:widowControl w:val="0"/>
        <w:ind w:left="0" w:firstLine="0"/>
        <w:jc w:val="left"/>
        <w:rPr>
          <w:rFonts w:ascii="Times New Roman" w:hAnsi="Times New Roman" w:cs="Times New Roman"/>
        </w:rPr>
      </w:pPr>
      <w:bookmarkStart w:id="125" w:name="_qcvdch4en6kv" w:colFirst="0" w:colLast="0"/>
      <w:bookmarkEnd w:id="125"/>
      <w:bookmarkStart w:id="126" w:name="_Toc20619"/>
      <w:bookmarkStart w:id="127" w:name="_Toc15964"/>
      <w:bookmarkStart w:id="128" w:name="_Toc25660"/>
      <w:bookmarkStart w:id="129" w:name="_Toc6347"/>
      <w:r>
        <w:rPr>
          <w:rFonts w:ascii="Times New Roman" w:hAnsi="Times New Roman" w:cs="Times New Roman"/>
        </w:rPr>
        <w:t>3.2</w:t>
      </w:r>
      <w:r>
        <w:rPr>
          <w:rFonts w:ascii="Times New Roman" w:hAnsi="Times New Roman" w:cs="Times New Roman"/>
        </w:rPr>
        <w:tab/>
      </w:r>
      <w:r>
        <w:rPr>
          <w:rFonts w:ascii="Times New Roman" w:hAnsi="Times New Roman" w:cs="Times New Roman"/>
        </w:rPr>
        <w:t>Mô tả các thành phần trong hệ thống</w:t>
      </w:r>
      <w:bookmarkEnd w:id="126"/>
      <w:bookmarkEnd w:id="127"/>
      <w:bookmarkEnd w:id="128"/>
      <w:bookmarkEnd w:id="129"/>
    </w:p>
    <w:tbl>
      <w:tblPr>
        <w:tblStyle w:val="42"/>
        <w:tblW w:w="1008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70"/>
        <w:gridCol w:w="1800"/>
        <w:gridCol w:w="74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W w:w="87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rPr>
            </w:pPr>
            <w:bookmarkStart w:id="130" w:name="_nstvdtbfe0qy" w:colFirst="0" w:colLast="0"/>
            <w:bookmarkEnd w:id="130"/>
            <w:bookmarkStart w:id="131" w:name="_Toc21838"/>
            <w:bookmarkStart w:id="132" w:name="_Toc9288"/>
            <w:bookmarkStart w:id="133" w:name="_Toc3410"/>
            <w:bookmarkStart w:id="134" w:name="_Toc18066"/>
            <w:r>
              <w:rPr>
                <w:rFonts w:ascii="Times New Roman" w:hAnsi="Times New Roman" w:cs="Times New Roman"/>
              </w:rPr>
              <w:t>STT</w:t>
            </w:r>
            <w:bookmarkEnd w:id="131"/>
            <w:bookmarkEnd w:id="132"/>
            <w:bookmarkEnd w:id="133"/>
            <w:bookmarkEnd w:id="134"/>
          </w:p>
        </w:tc>
        <w:tc>
          <w:tcPr>
            <w:tcW w:w="180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rPr>
            </w:pPr>
            <w:bookmarkStart w:id="135" w:name="_11tc2l6kn4r0" w:colFirst="0" w:colLast="0"/>
            <w:bookmarkEnd w:id="135"/>
            <w:bookmarkStart w:id="136" w:name="_Toc25084"/>
            <w:bookmarkStart w:id="137" w:name="_Toc8348"/>
            <w:bookmarkStart w:id="138" w:name="_Toc8176"/>
            <w:bookmarkStart w:id="139" w:name="_Toc7882"/>
            <w:r>
              <w:rPr>
                <w:rFonts w:ascii="Times New Roman" w:hAnsi="Times New Roman" w:cs="Times New Roman"/>
              </w:rPr>
              <w:t>Thành phần</w:t>
            </w:r>
            <w:bookmarkEnd w:id="136"/>
            <w:bookmarkEnd w:id="137"/>
            <w:bookmarkEnd w:id="138"/>
            <w:bookmarkEnd w:id="139"/>
          </w:p>
        </w:tc>
        <w:tc>
          <w:tcPr>
            <w:tcW w:w="7418"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rPr>
            </w:pPr>
            <w:bookmarkStart w:id="140" w:name="_rrr8kqf1bql3" w:colFirst="0" w:colLast="0"/>
            <w:bookmarkEnd w:id="140"/>
            <w:bookmarkStart w:id="141" w:name="_Toc29841"/>
            <w:bookmarkStart w:id="142" w:name="_Toc30991"/>
            <w:bookmarkStart w:id="143" w:name="_Toc12114"/>
            <w:bookmarkStart w:id="144" w:name="_Toc612"/>
            <w:r>
              <w:rPr>
                <w:rFonts w:ascii="Times New Roman" w:hAnsi="Times New Roman" w:cs="Times New Roman"/>
              </w:rPr>
              <w:t>Diễn giải</w:t>
            </w:r>
            <w:bookmarkEnd w:id="141"/>
            <w:bookmarkEnd w:id="142"/>
            <w:bookmarkEnd w:id="143"/>
            <w:bookmarkEnd w:id="144"/>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W w:w="87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45" w:name="_xihx32olkwvl" w:colFirst="0" w:colLast="0"/>
            <w:bookmarkEnd w:id="145"/>
            <w:bookmarkStart w:id="146" w:name="_Toc10134"/>
            <w:bookmarkStart w:id="147" w:name="_Toc3264"/>
            <w:bookmarkStart w:id="148" w:name="_Toc23380"/>
            <w:bookmarkStart w:id="149" w:name="_Toc8196"/>
            <w:r>
              <w:rPr>
                <w:rFonts w:ascii="Times New Roman" w:hAnsi="Times New Roman" w:cs="Times New Roman"/>
                <w:b w:val="0"/>
                <w:bCs w:val="0"/>
              </w:rPr>
              <w:t>1</w:t>
            </w:r>
            <w:bookmarkEnd w:id="146"/>
            <w:bookmarkEnd w:id="147"/>
            <w:bookmarkEnd w:id="148"/>
            <w:bookmarkEnd w:id="149"/>
          </w:p>
        </w:tc>
        <w:tc>
          <w:tcPr>
            <w:tcW w:w="180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50" w:name="_myexc5feiaxj" w:colFirst="0" w:colLast="0"/>
            <w:bookmarkEnd w:id="150"/>
            <w:bookmarkStart w:id="151" w:name="_Toc26608"/>
            <w:bookmarkStart w:id="152" w:name="_Toc1734"/>
            <w:bookmarkStart w:id="153" w:name="_Toc1399"/>
            <w:bookmarkStart w:id="154" w:name="_Toc1617"/>
            <w:r>
              <w:rPr>
                <w:rFonts w:ascii="Times New Roman" w:hAnsi="Times New Roman" w:cs="Times New Roman"/>
                <w:b w:val="0"/>
                <w:bCs w:val="0"/>
              </w:rPr>
              <w:t>Presentation layer</w:t>
            </w:r>
            <w:bookmarkEnd w:id="151"/>
            <w:bookmarkEnd w:id="152"/>
            <w:bookmarkEnd w:id="153"/>
            <w:bookmarkEnd w:id="154"/>
          </w:p>
        </w:tc>
        <w:tc>
          <w:tcPr>
            <w:tcW w:w="7418"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left"/>
              <w:rPr>
                <w:rFonts w:ascii="Times New Roman" w:hAnsi="Times New Roman" w:cs="Times New Roman"/>
                <w:b w:val="0"/>
                <w:bCs w:val="0"/>
              </w:rPr>
            </w:pPr>
            <w:bookmarkStart w:id="155" w:name="_mju3cq2emzrb" w:colFirst="0" w:colLast="0"/>
            <w:bookmarkEnd w:id="155"/>
            <w:bookmarkStart w:id="156" w:name="_Toc3457"/>
            <w:bookmarkStart w:id="157" w:name="_Toc7999"/>
            <w:bookmarkStart w:id="158" w:name="_Toc31796"/>
            <w:bookmarkStart w:id="159" w:name="_Toc3216"/>
            <w:r>
              <w:rPr>
                <w:rFonts w:ascii="Times New Roman" w:hAnsi="Times New Roman" w:cs="Times New Roman"/>
                <w:b w:val="0"/>
                <w:bCs w:val="0"/>
              </w:rPr>
              <w:t>Hiển thị thông tin và giao diện tương tác cho người dùng: Danh mục phòng, Phiếu thuê phòng, Tra cứu phòng, Hóa đơn, Báo cáo và Thay đổi quy định.</w:t>
            </w:r>
            <w:bookmarkEnd w:id="156"/>
            <w:bookmarkEnd w:id="157"/>
            <w:bookmarkEnd w:id="158"/>
            <w:bookmarkEnd w:id="159"/>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50" w:hRule="atLeast"/>
        </w:trPr>
        <w:tc>
          <w:tcPr>
            <w:tcW w:w="87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60" w:name="_514vt32q39ej" w:colFirst="0" w:colLast="0"/>
            <w:bookmarkEnd w:id="160"/>
            <w:bookmarkStart w:id="161" w:name="_Toc12234"/>
            <w:bookmarkStart w:id="162" w:name="_Toc18845"/>
            <w:bookmarkStart w:id="163" w:name="_Toc24912"/>
            <w:bookmarkStart w:id="164" w:name="_Toc10833"/>
            <w:r>
              <w:rPr>
                <w:rFonts w:ascii="Times New Roman" w:hAnsi="Times New Roman" w:cs="Times New Roman"/>
                <w:b w:val="0"/>
                <w:bCs w:val="0"/>
              </w:rPr>
              <w:t>2</w:t>
            </w:r>
            <w:bookmarkEnd w:id="161"/>
            <w:bookmarkEnd w:id="162"/>
            <w:bookmarkEnd w:id="163"/>
            <w:bookmarkEnd w:id="164"/>
          </w:p>
        </w:tc>
        <w:tc>
          <w:tcPr>
            <w:tcW w:w="180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65" w:name="_s0j4ydchukb6" w:colFirst="0" w:colLast="0"/>
            <w:bookmarkEnd w:id="165"/>
            <w:bookmarkStart w:id="166" w:name="_Toc11470"/>
            <w:bookmarkStart w:id="167" w:name="_Toc10198"/>
            <w:bookmarkStart w:id="168" w:name="_Toc23376"/>
            <w:bookmarkStart w:id="169" w:name="_Toc27588"/>
            <w:r>
              <w:rPr>
                <w:rFonts w:ascii="Times New Roman" w:hAnsi="Times New Roman" w:cs="Times New Roman"/>
                <w:b w:val="0"/>
                <w:bCs w:val="0"/>
              </w:rPr>
              <w:t>Business logic layer</w:t>
            </w:r>
            <w:bookmarkEnd w:id="166"/>
            <w:bookmarkEnd w:id="167"/>
            <w:bookmarkEnd w:id="168"/>
            <w:bookmarkEnd w:id="169"/>
          </w:p>
        </w:tc>
        <w:tc>
          <w:tcPr>
            <w:tcW w:w="7418"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left"/>
              <w:rPr>
                <w:rFonts w:ascii="Times New Roman" w:hAnsi="Times New Roman" w:cs="Times New Roman"/>
                <w:b w:val="0"/>
                <w:bCs w:val="0"/>
              </w:rPr>
            </w:pPr>
            <w:bookmarkStart w:id="170" w:name="_c2wcrwmsrcig" w:colFirst="0" w:colLast="0"/>
            <w:bookmarkEnd w:id="170"/>
            <w:bookmarkStart w:id="171" w:name="_Toc8544"/>
            <w:bookmarkStart w:id="172" w:name="_Toc8927"/>
            <w:bookmarkStart w:id="173" w:name="_Toc23544"/>
            <w:bookmarkStart w:id="174" w:name="_Toc4787"/>
            <w:r>
              <w:rPr>
                <w:rFonts w:ascii="Times New Roman" w:hAnsi="Times New Roman" w:cs="Times New Roman"/>
                <w:b w:val="0"/>
                <w:bCs w:val="0"/>
              </w:rPr>
              <w:t>Xử lý tính toán: Tính thành tiền hóa đơn (có phụ thu 25% cho khách thứ 3, hệ số 1.5 cho khách nước ngoài) .</w:t>
            </w:r>
            <w:bookmarkEnd w:id="171"/>
            <w:bookmarkEnd w:id="172"/>
            <w:bookmarkEnd w:id="173"/>
            <w:bookmarkEnd w:id="174"/>
          </w:p>
          <w:p>
            <w:pPr>
              <w:pStyle w:val="2"/>
              <w:keepNext w:val="0"/>
              <w:widowControl w:val="0"/>
              <w:spacing w:before="0" w:after="0" w:line="276" w:lineRule="auto"/>
              <w:ind w:left="0" w:firstLine="0"/>
              <w:jc w:val="left"/>
              <w:rPr>
                <w:rFonts w:ascii="Times New Roman" w:hAnsi="Times New Roman" w:cs="Times New Roman"/>
                <w:b w:val="0"/>
                <w:bCs w:val="0"/>
              </w:rPr>
            </w:pPr>
            <w:bookmarkStart w:id="175" w:name="_egqhwmjhlzv" w:colFirst="0" w:colLast="0"/>
            <w:bookmarkEnd w:id="175"/>
            <w:bookmarkStart w:id="176" w:name="_Toc28461"/>
            <w:bookmarkStart w:id="177" w:name="_Toc5361"/>
            <w:bookmarkStart w:id="178" w:name="_Toc11435"/>
            <w:bookmarkStart w:id="179" w:name="_Toc27072"/>
            <w:r>
              <w:rPr>
                <w:rFonts w:ascii="Times New Roman" w:hAnsi="Times New Roman" w:cs="Times New Roman"/>
                <w:b w:val="0"/>
                <w:bCs w:val="0"/>
              </w:rPr>
              <w:t>Kiểm tra quy định: Đảm bảo mỗi phòng không quá 3 khách khi lập phiếu thuê .</w:t>
            </w:r>
            <w:bookmarkEnd w:id="176"/>
            <w:bookmarkEnd w:id="177"/>
            <w:bookmarkEnd w:id="178"/>
            <w:bookmarkEnd w:id="179"/>
          </w:p>
          <w:p>
            <w:pPr>
              <w:pStyle w:val="2"/>
              <w:keepNext w:val="0"/>
              <w:widowControl w:val="0"/>
              <w:spacing w:before="0" w:after="0" w:line="276" w:lineRule="auto"/>
              <w:ind w:left="0" w:firstLine="0"/>
              <w:jc w:val="left"/>
              <w:rPr>
                <w:rFonts w:ascii="Times New Roman" w:hAnsi="Times New Roman" w:cs="Times New Roman"/>
                <w:b w:val="0"/>
                <w:bCs w:val="0"/>
              </w:rPr>
            </w:pPr>
            <w:bookmarkStart w:id="180" w:name="_xhxffli56i4k" w:colFirst="0" w:colLast="0"/>
            <w:bookmarkEnd w:id="180"/>
            <w:bookmarkStart w:id="181" w:name="_Toc812"/>
            <w:bookmarkStart w:id="182" w:name="_Toc5742"/>
            <w:bookmarkStart w:id="183" w:name="_Toc28024"/>
            <w:bookmarkStart w:id="184" w:name="_Toc6143"/>
            <w:r>
              <w:rPr>
                <w:rFonts w:ascii="Times New Roman" w:hAnsi="Times New Roman" w:cs="Times New Roman"/>
                <w:b w:val="0"/>
                <w:bCs w:val="0"/>
              </w:rPr>
              <w:t>Xử lý thống kê: Tổng hợp dữ liệu từ các hóa đơn để lập báo cáo doanh thu và tỷ lệ theo loại phòng .</w:t>
            </w:r>
            <w:bookmarkEnd w:id="181"/>
            <w:bookmarkEnd w:id="182"/>
            <w:bookmarkEnd w:id="183"/>
            <w:bookmarkEnd w:id="184"/>
          </w:p>
          <w:p>
            <w:pPr>
              <w:pStyle w:val="2"/>
              <w:keepNext w:val="0"/>
              <w:widowControl w:val="0"/>
              <w:spacing w:before="0" w:after="0" w:line="276" w:lineRule="auto"/>
              <w:ind w:left="0" w:firstLine="0"/>
              <w:jc w:val="left"/>
              <w:rPr>
                <w:rFonts w:ascii="Times New Roman" w:hAnsi="Times New Roman" w:cs="Times New Roman"/>
                <w:b w:val="0"/>
                <w:bCs w:val="0"/>
              </w:rPr>
            </w:pPr>
            <w:bookmarkStart w:id="185" w:name="_vjx3ulh7ep8l" w:colFirst="0" w:colLast="0"/>
            <w:bookmarkEnd w:id="185"/>
            <w:bookmarkStart w:id="186" w:name="_Toc25553"/>
            <w:bookmarkStart w:id="187" w:name="_Toc29984"/>
            <w:bookmarkStart w:id="188" w:name="_Toc20258"/>
            <w:bookmarkStart w:id="189" w:name="_Toc28226"/>
            <w:r>
              <w:rPr>
                <w:rFonts w:ascii="Times New Roman" w:hAnsi="Times New Roman" w:cs="Times New Roman"/>
                <w:b w:val="0"/>
                <w:bCs w:val="0"/>
              </w:rPr>
              <w:t>Cập nhật tham số: Ghi nhận các thay đổi về đơn giá, loại khách từ chức năng Thay đổi quy định.</w:t>
            </w:r>
            <w:bookmarkEnd w:id="186"/>
            <w:bookmarkEnd w:id="187"/>
            <w:bookmarkEnd w:id="188"/>
            <w:bookmarkEnd w:id="189"/>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10" w:hRule="atLeast"/>
        </w:trPr>
        <w:tc>
          <w:tcPr>
            <w:tcW w:w="87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90" w:name="_7vnf9z3jhrnw" w:colFirst="0" w:colLast="0"/>
            <w:bookmarkEnd w:id="190"/>
            <w:bookmarkStart w:id="191" w:name="_Toc4860"/>
            <w:bookmarkStart w:id="192" w:name="_Toc12511"/>
            <w:bookmarkStart w:id="193" w:name="_Toc8762"/>
            <w:bookmarkStart w:id="194" w:name="_Toc5862"/>
            <w:r>
              <w:rPr>
                <w:rFonts w:ascii="Times New Roman" w:hAnsi="Times New Roman" w:cs="Times New Roman"/>
                <w:b w:val="0"/>
                <w:bCs w:val="0"/>
              </w:rPr>
              <w:t>3</w:t>
            </w:r>
            <w:bookmarkEnd w:id="191"/>
            <w:bookmarkEnd w:id="192"/>
            <w:bookmarkEnd w:id="193"/>
            <w:bookmarkEnd w:id="194"/>
          </w:p>
        </w:tc>
        <w:tc>
          <w:tcPr>
            <w:tcW w:w="180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center"/>
              <w:rPr>
                <w:rFonts w:ascii="Times New Roman" w:hAnsi="Times New Roman" w:cs="Times New Roman"/>
                <w:b w:val="0"/>
                <w:bCs w:val="0"/>
              </w:rPr>
            </w:pPr>
            <w:bookmarkStart w:id="195" w:name="_vndftciaiu9k" w:colFirst="0" w:colLast="0"/>
            <w:bookmarkEnd w:id="195"/>
            <w:bookmarkStart w:id="196" w:name="_Toc19757"/>
            <w:bookmarkStart w:id="197" w:name="_Toc13968"/>
            <w:bookmarkStart w:id="198" w:name="_Toc24470"/>
            <w:bookmarkStart w:id="199" w:name="_Toc28515"/>
            <w:r>
              <w:rPr>
                <w:rFonts w:ascii="Times New Roman" w:hAnsi="Times New Roman" w:cs="Times New Roman"/>
                <w:b w:val="0"/>
                <w:bCs w:val="0"/>
              </w:rPr>
              <w:t>Data access layer</w:t>
            </w:r>
            <w:bookmarkEnd w:id="196"/>
            <w:bookmarkEnd w:id="197"/>
            <w:bookmarkEnd w:id="198"/>
            <w:bookmarkEnd w:id="199"/>
          </w:p>
        </w:tc>
        <w:tc>
          <w:tcPr>
            <w:tcW w:w="7418"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pPr>
              <w:pStyle w:val="2"/>
              <w:keepNext w:val="0"/>
              <w:widowControl w:val="0"/>
              <w:spacing w:before="0" w:after="0" w:line="276" w:lineRule="auto"/>
              <w:ind w:left="0" w:firstLine="0"/>
              <w:jc w:val="left"/>
              <w:rPr>
                <w:rFonts w:ascii="Times New Roman" w:hAnsi="Times New Roman" w:cs="Times New Roman"/>
                <w:b w:val="0"/>
                <w:bCs w:val="0"/>
              </w:rPr>
            </w:pPr>
            <w:bookmarkStart w:id="200" w:name="_pj5jsoypglam" w:colFirst="0" w:colLast="0"/>
            <w:bookmarkEnd w:id="200"/>
            <w:bookmarkStart w:id="201" w:name="_Toc26343"/>
            <w:bookmarkStart w:id="202" w:name="_Toc31070"/>
            <w:bookmarkStart w:id="203" w:name="_Toc22153"/>
            <w:bookmarkStart w:id="204" w:name="_Toc12453"/>
            <w:r>
              <w:rPr>
                <w:rFonts w:ascii="Times New Roman" w:hAnsi="Times New Roman" w:cs="Times New Roman"/>
                <w:b w:val="0"/>
                <w:bCs w:val="0"/>
              </w:rPr>
              <w:t xml:space="preserve">Quản lý các bảng dữ liệu: </w:t>
            </w:r>
            <w:r>
              <w:rPr>
                <w:rFonts w:ascii="Times New Roman" w:hAnsi="Times New Roman" w:cs="Times New Roman"/>
                <w:b w:val="0"/>
                <w:bCs w:val="0"/>
                <w:lang w:val="en-US"/>
              </w:rPr>
              <w:t>KhachHangs</w:t>
            </w:r>
            <w:r>
              <w:rPr>
                <w:rFonts w:ascii="Times New Roman" w:hAnsi="Times New Roman" w:cs="Times New Roman"/>
                <w:b w:val="0"/>
                <w:bCs w:val="0"/>
              </w:rPr>
              <w:t xml:space="preserve">, </w:t>
            </w:r>
            <w:r>
              <w:rPr>
                <w:rFonts w:ascii="Times New Roman" w:hAnsi="Times New Roman" w:cs="Times New Roman"/>
                <w:b w:val="0"/>
                <w:bCs w:val="0"/>
                <w:lang w:val="en-US"/>
              </w:rPr>
              <w:t>NhanViens</w:t>
            </w:r>
            <w:r>
              <w:rPr>
                <w:rFonts w:ascii="Times New Roman" w:hAnsi="Times New Roman" w:cs="Times New Roman"/>
                <w:b w:val="0"/>
                <w:bCs w:val="0"/>
              </w:rPr>
              <w:t xml:space="preserve">, </w:t>
            </w:r>
            <w:r>
              <w:rPr>
                <w:rFonts w:ascii="Times New Roman" w:hAnsi="Times New Roman" w:cs="Times New Roman"/>
                <w:b w:val="0"/>
                <w:bCs w:val="0"/>
                <w:lang w:val="en-US"/>
              </w:rPr>
              <w:t>Phongs</w:t>
            </w:r>
            <w:r>
              <w:rPr>
                <w:rFonts w:ascii="Times New Roman" w:hAnsi="Times New Roman" w:cs="Times New Roman"/>
                <w:b w:val="0"/>
                <w:bCs w:val="0"/>
              </w:rPr>
              <w:t xml:space="preserve">, </w:t>
            </w:r>
            <w:r>
              <w:rPr>
                <w:rFonts w:ascii="Times New Roman" w:hAnsi="Times New Roman" w:cs="Times New Roman"/>
                <w:b w:val="0"/>
                <w:bCs w:val="0"/>
                <w:lang w:val="en-US"/>
              </w:rPr>
              <w:t>DatPhongs</w:t>
            </w:r>
            <w:r>
              <w:rPr>
                <w:rFonts w:ascii="Times New Roman" w:hAnsi="Times New Roman" w:cs="Times New Roman"/>
                <w:b w:val="0"/>
                <w:bCs w:val="0"/>
              </w:rPr>
              <w:t xml:space="preserve">, </w:t>
            </w:r>
            <w:r>
              <w:rPr>
                <w:rFonts w:ascii="Times New Roman" w:hAnsi="Times New Roman" w:cs="Times New Roman"/>
                <w:b w:val="0"/>
                <w:bCs w:val="0"/>
                <w:lang w:val="en-US"/>
              </w:rPr>
              <w:t>DatPhongKhachHangs</w:t>
            </w:r>
            <w:r>
              <w:rPr>
                <w:rFonts w:ascii="Times New Roman" w:hAnsi="Times New Roman" w:cs="Times New Roman"/>
                <w:b w:val="0"/>
                <w:bCs w:val="0"/>
              </w:rPr>
              <w:t xml:space="preserve">, </w:t>
            </w:r>
            <w:r>
              <w:rPr>
                <w:rFonts w:ascii="Times New Roman" w:hAnsi="Times New Roman" w:cs="Times New Roman"/>
                <w:b w:val="0"/>
                <w:bCs w:val="0"/>
                <w:lang w:val="en-US"/>
              </w:rPr>
              <w:t>CauHinhs</w:t>
            </w:r>
            <w:r>
              <w:rPr>
                <w:rFonts w:ascii="Times New Roman" w:hAnsi="Times New Roman" w:cs="Times New Roman"/>
                <w:b w:val="0"/>
                <w:bCs w:val="0"/>
              </w:rPr>
              <w:t xml:space="preserve">, </w:t>
            </w:r>
            <w:r>
              <w:rPr>
                <w:rFonts w:ascii="Times New Roman" w:hAnsi="Times New Roman" w:cs="Times New Roman"/>
                <w:b w:val="0"/>
                <w:bCs w:val="0"/>
                <w:lang w:val="en-US"/>
              </w:rPr>
              <w:t>NhanVienQuyens</w:t>
            </w:r>
            <w:r>
              <w:rPr>
                <w:rFonts w:ascii="Times New Roman" w:hAnsi="Times New Roman" w:cs="Times New Roman"/>
                <w:b w:val="0"/>
                <w:bCs w:val="0"/>
              </w:rPr>
              <w:t xml:space="preserve">, </w:t>
            </w:r>
            <w:r>
              <w:rPr>
                <w:rFonts w:ascii="Times New Roman" w:hAnsi="Times New Roman" w:cs="Times New Roman"/>
                <w:b w:val="0"/>
                <w:bCs w:val="0"/>
                <w:lang w:val="en-US"/>
              </w:rPr>
              <w:t>LoaiNhanViens, LoaiNhanVienQuyens…vv</w:t>
            </w:r>
            <w:r>
              <w:rPr>
                <w:rFonts w:ascii="Times New Roman" w:hAnsi="Times New Roman" w:cs="Times New Roman"/>
                <w:b w:val="0"/>
                <w:bCs w:val="0"/>
              </w:rPr>
              <w:t xml:space="preserve"> .</w:t>
            </w:r>
            <w:bookmarkEnd w:id="201"/>
            <w:bookmarkEnd w:id="202"/>
            <w:bookmarkEnd w:id="203"/>
            <w:bookmarkEnd w:id="204"/>
          </w:p>
          <w:p>
            <w:pPr>
              <w:pStyle w:val="2"/>
              <w:keepNext w:val="0"/>
              <w:widowControl w:val="0"/>
              <w:spacing w:before="0" w:after="0" w:line="276" w:lineRule="auto"/>
              <w:ind w:left="0" w:firstLine="0"/>
              <w:jc w:val="left"/>
              <w:rPr>
                <w:rFonts w:ascii="Times New Roman" w:hAnsi="Times New Roman" w:cs="Times New Roman"/>
                <w:b w:val="0"/>
                <w:bCs w:val="0"/>
              </w:rPr>
            </w:pPr>
            <w:bookmarkStart w:id="205" w:name="_ngwyn47ixf0y" w:colFirst="0" w:colLast="0"/>
            <w:bookmarkEnd w:id="205"/>
            <w:bookmarkStart w:id="206" w:name="_Toc31043"/>
            <w:bookmarkStart w:id="207" w:name="_Toc30492"/>
            <w:bookmarkStart w:id="208" w:name="_Toc22322"/>
            <w:bookmarkStart w:id="209" w:name="_Toc1926"/>
            <w:r>
              <w:rPr>
                <w:rFonts w:ascii="Times New Roman" w:hAnsi="Times New Roman" w:cs="Times New Roman"/>
                <w:b w:val="0"/>
                <w:bCs w:val="0"/>
              </w:rPr>
              <w:t>Thực hiện các câu lệnh SQL để lưu trữ thông tin thuê phòng, xuất hóa đơn và truy xuất dữ liệu báo cáo .</w:t>
            </w:r>
            <w:bookmarkEnd w:id="206"/>
            <w:bookmarkEnd w:id="207"/>
            <w:bookmarkEnd w:id="208"/>
            <w:bookmarkEnd w:id="209"/>
          </w:p>
          <w:p>
            <w:pPr>
              <w:pStyle w:val="2"/>
              <w:keepNext w:val="0"/>
              <w:widowControl w:val="0"/>
              <w:spacing w:before="0" w:after="0" w:line="276" w:lineRule="auto"/>
              <w:ind w:left="0" w:firstLine="0"/>
              <w:jc w:val="left"/>
              <w:rPr>
                <w:rFonts w:ascii="Times New Roman" w:hAnsi="Times New Roman" w:cs="Times New Roman"/>
                <w:b w:val="0"/>
                <w:bCs w:val="0"/>
              </w:rPr>
            </w:pPr>
            <w:bookmarkStart w:id="210" w:name="_tzy2r110my00" w:colFirst="0" w:colLast="0"/>
            <w:bookmarkEnd w:id="210"/>
            <w:bookmarkStart w:id="211" w:name="_Toc29219"/>
            <w:bookmarkStart w:id="212" w:name="_Toc26187"/>
            <w:bookmarkStart w:id="213" w:name="_Toc5336"/>
            <w:bookmarkStart w:id="214" w:name="_Toc18226"/>
            <w:r>
              <w:rPr>
                <w:rFonts w:ascii="Times New Roman" w:hAnsi="Times New Roman" w:cs="Times New Roman"/>
                <w:b w:val="0"/>
                <w:bCs w:val="0"/>
              </w:rPr>
              <w:t xml:space="preserve">Đảm bảo an toàn dữ liệu thông qua cơ chế phân quyền tài khoản (Quản </w:t>
            </w:r>
            <w:r>
              <w:rPr>
                <w:rFonts w:ascii="Times New Roman" w:hAnsi="Times New Roman" w:cs="Times New Roman"/>
                <w:b w:val="0"/>
                <w:bCs w:val="0"/>
                <w:lang w:val="en-US"/>
              </w:rPr>
              <w:t>T</w:t>
            </w:r>
            <w:r>
              <w:rPr>
                <w:rFonts w:ascii="Times New Roman" w:hAnsi="Times New Roman" w:cs="Times New Roman"/>
                <w:b w:val="0"/>
                <w:bCs w:val="0"/>
              </w:rPr>
              <w:t>rị</w:t>
            </w:r>
            <w:r>
              <w:rPr>
                <w:rFonts w:ascii="Times New Roman" w:hAnsi="Times New Roman" w:cs="Times New Roman"/>
                <w:b w:val="0"/>
                <w:bCs w:val="0"/>
                <w:lang w:val="en-US"/>
              </w:rPr>
              <w:t xml:space="preserve"> Viên</w:t>
            </w:r>
            <w:r>
              <w:rPr>
                <w:rFonts w:ascii="Times New Roman" w:hAnsi="Times New Roman" w:cs="Times New Roman"/>
                <w:b w:val="0"/>
                <w:bCs w:val="0"/>
              </w:rPr>
              <w:t xml:space="preserve">, </w:t>
            </w:r>
            <w:r>
              <w:rPr>
                <w:rFonts w:ascii="Times New Roman" w:hAnsi="Times New Roman" w:cs="Times New Roman"/>
                <w:b w:val="0"/>
                <w:bCs w:val="0"/>
                <w:lang w:val="en-US"/>
              </w:rPr>
              <w:t>Quản Lý</w:t>
            </w:r>
            <w:r>
              <w:rPr>
                <w:rFonts w:ascii="Times New Roman" w:hAnsi="Times New Roman" w:cs="Times New Roman"/>
                <w:b w:val="0"/>
                <w:bCs w:val="0"/>
              </w:rPr>
              <w:t xml:space="preserve">, </w:t>
            </w:r>
            <w:r>
              <w:rPr>
                <w:rFonts w:ascii="Times New Roman" w:hAnsi="Times New Roman" w:cs="Times New Roman"/>
                <w:b w:val="0"/>
                <w:bCs w:val="0"/>
                <w:lang w:val="en-US"/>
              </w:rPr>
              <w:t>Lễ Tân</w:t>
            </w:r>
            <w:r>
              <w:rPr>
                <w:rFonts w:ascii="Times New Roman" w:hAnsi="Times New Roman" w:cs="Times New Roman"/>
                <w:b w:val="0"/>
                <w:bCs w:val="0"/>
              </w:rPr>
              <w:t>).</w:t>
            </w:r>
            <w:bookmarkEnd w:id="211"/>
            <w:bookmarkEnd w:id="212"/>
            <w:bookmarkEnd w:id="213"/>
            <w:bookmarkEnd w:id="214"/>
          </w:p>
        </w:tc>
      </w:tr>
    </w:tbl>
    <w:p>
      <w:pPr>
        <w:pStyle w:val="2"/>
        <w:keepNext w:val="0"/>
        <w:widowControl w:val="0"/>
        <w:numPr>
          <w:ilvl w:val="0"/>
          <w:numId w:val="5"/>
        </w:numPr>
        <w:jc w:val="center"/>
        <w:rPr>
          <w:rFonts w:ascii="Times New Roman" w:hAnsi="Times New Roman" w:cs="Times New Roman"/>
        </w:rPr>
      </w:pPr>
      <w:bookmarkStart w:id="215" w:name="_u7muyuuwn4dq" w:colFirst="0" w:colLast="0"/>
      <w:bookmarkEnd w:id="215"/>
      <w:r>
        <w:rPr>
          <w:rFonts w:ascii="Times New Roman" w:hAnsi="Times New Roman" w:cs="Times New Roman"/>
        </w:rPr>
        <w:br w:type="page"/>
      </w:r>
      <w:bookmarkStart w:id="216" w:name="_Toc29370"/>
      <w:bookmarkStart w:id="217" w:name="_Toc261"/>
      <w:bookmarkStart w:id="218" w:name="_Toc21442"/>
      <w:bookmarkStart w:id="219" w:name="_Toc8293"/>
      <w:r>
        <w:rPr>
          <w:rFonts w:ascii="Times New Roman" w:hAnsi="Times New Roman" w:cs="Times New Roman"/>
        </w:rPr>
        <w:t>THIẾT KẾ CƠ SỞ DỮ LIỆU</w:t>
      </w:r>
      <w:bookmarkEnd w:id="216"/>
      <w:bookmarkEnd w:id="217"/>
      <w:bookmarkEnd w:id="218"/>
      <w:bookmarkEnd w:id="219"/>
    </w:p>
    <w:p>
      <w:pPr>
        <w:widowControl w:val="0"/>
        <w:numPr>
          <w:ilvl w:val="0"/>
          <w:numId w:val="20"/>
        </w:numPr>
        <w:pBdr>
          <w:top w:val="none" w:color="000000" w:sz="0" w:space="0"/>
          <w:left w:val="none" w:color="000000" w:sz="0" w:space="0"/>
          <w:bottom w:val="none" w:color="000000" w:sz="0" w:space="0"/>
          <w:right w:val="none" w:color="000000" w:sz="0" w:space="0"/>
          <w:between w:val="none" w:color="000000" w:sz="0" w:space="0"/>
        </w:pBdr>
        <w:jc w:val="left"/>
        <w:outlineLvl w:val="0"/>
        <w:rPr>
          <w:rFonts w:ascii="Times New Roman" w:hAnsi="Times New Roman" w:cs="Times New Roman"/>
          <w:sz w:val="28"/>
          <w:szCs w:val="28"/>
        </w:rPr>
      </w:pPr>
      <w:bookmarkStart w:id="220" w:name="_5j8edoaqhw2t" w:colFirst="0" w:colLast="0"/>
      <w:bookmarkEnd w:id="220"/>
      <w:bookmarkStart w:id="221" w:name="_Toc17440"/>
      <w:bookmarkStart w:id="222" w:name="_Toc24826"/>
      <w:bookmarkStart w:id="223" w:name="_Toc30646"/>
      <w:bookmarkStart w:id="224" w:name="_Toc30036"/>
      <w:r>
        <w:rPr>
          <w:rFonts w:ascii="Times New Roman" w:hAnsi="Times New Roman" w:cs="Times New Roman"/>
          <w:b/>
          <w:bCs/>
          <w:color w:val="000000"/>
          <w:sz w:val="28"/>
          <w:szCs w:val="28"/>
        </w:rPr>
        <w:t>Thuật toán thiết lập sơ đồ logic</w:t>
      </w:r>
      <w:bookmarkEnd w:id="221"/>
      <w:bookmarkEnd w:id="222"/>
      <w:bookmarkEnd w:id="223"/>
      <w:bookmarkEnd w:id="224"/>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25" w:name="_m21gexs6stbj" w:colFirst="0" w:colLast="0"/>
      <w:bookmarkEnd w:id="225"/>
      <w:bookmarkStart w:id="226" w:name="_Toc7646"/>
      <w:bookmarkStart w:id="227" w:name="_Toc22562"/>
      <w:bookmarkStart w:id="228" w:name="_Toc26800"/>
      <w:bookmarkStart w:id="229" w:name="_Toc6499"/>
      <w:r>
        <w:rPr>
          <w:rFonts w:ascii="Times New Roman" w:hAnsi="Times New Roman" w:cs="Times New Roman"/>
          <w:b/>
          <w:bCs/>
          <w:color w:val="000000"/>
          <w:sz w:val="28"/>
          <w:szCs w:val="28"/>
        </w:rPr>
        <w:t>Xét yêu cầu Lập danh mục phòng</w:t>
      </w:r>
      <w:bookmarkEnd w:id="226"/>
      <w:bookmarkEnd w:id="227"/>
      <w:bookmarkEnd w:id="228"/>
      <w:bookmarkEnd w:id="229"/>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Biểu mẫu, quy định liên quan:</w:t>
      </w:r>
      <w:r>
        <w:rPr>
          <w:rFonts w:ascii="Times New Roman" w:hAnsi="Times New Roman" w:cs="Times New Roman"/>
          <w:sz w:val="28"/>
          <w:szCs w:val="28"/>
        </w:rPr>
        <w:t xml:space="preserve"> BM1, QĐ1</w:t>
      </w:r>
    </w:p>
    <w:p>
      <w:pPr>
        <w:widowControl w:val="0"/>
        <w:ind w:firstLine="567"/>
        <w:jc w:val="left"/>
        <w:rPr>
          <w:rFonts w:ascii="Times New Roman" w:hAnsi="Times New Roman" w:cs="Times New Roman"/>
          <w:sz w:val="28"/>
          <w:szCs w:val="28"/>
        </w:rPr>
      </w:pPr>
      <w:bookmarkStart w:id="230" w:name="_jczavmchdymd" w:colFirst="0" w:colLast="0"/>
      <w:bookmarkEnd w:id="230"/>
      <w:r>
        <w:rPr>
          <w:rFonts w:ascii="Times New Roman" w:hAnsi="Times New Roman" w:cs="Times New Roman"/>
          <w:b/>
          <w:bCs/>
          <w:sz w:val="28"/>
          <w:szCs w:val="28"/>
        </w:rPr>
        <w:t>Sơ đồ luồng dữ liệu:</w:t>
      </w:r>
      <w:r>
        <w:rPr>
          <w:rFonts w:ascii="Times New Roman" w:hAnsi="Times New Roman" w:cs="Times New Roman"/>
          <w:sz w:val="28"/>
          <w:szCs w:val="28"/>
        </w:rPr>
        <w:t xml:space="preserve"> SĐ 2.1</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Thuộc tính mới:</w:t>
      </w:r>
      <w:r>
        <w:rPr>
          <w:rFonts w:ascii="Times New Roman" w:hAnsi="Times New Roman" w:cs="Times New Roman"/>
          <w:sz w:val="28"/>
          <w:szCs w:val="28"/>
        </w:rPr>
        <w:t xml:space="preserve"> </w:t>
      </w:r>
      <w:r>
        <w:rPr>
          <w:rFonts w:ascii="Times New Roman" w:hAnsi="Times New Roman"/>
          <w:sz w:val="28"/>
          <w:szCs w:val="28"/>
        </w:rPr>
        <w:t>MaPhong</w:t>
      </w:r>
      <w:r>
        <w:rPr>
          <w:rFonts w:ascii="Times New Roman" w:hAnsi="Times New Roman" w:cs="Times New Roman"/>
          <w:sz w:val="28"/>
          <w:szCs w:val="28"/>
        </w:rPr>
        <w:t xml:space="preserve">, </w:t>
      </w:r>
      <w:r>
        <w:rPr>
          <w:rFonts w:ascii="Times New Roman" w:hAnsi="Times New Roman"/>
          <w:sz w:val="28"/>
          <w:szCs w:val="28"/>
        </w:rPr>
        <w:t>SoPhong</w:t>
      </w:r>
      <w:r>
        <w:rPr>
          <w:rFonts w:ascii="Times New Roman" w:hAnsi="Times New Roman" w:cs="Times New Roman"/>
          <w:sz w:val="28"/>
          <w:szCs w:val="28"/>
        </w:rPr>
        <w:t xml:space="preserve">, </w:t>
      </w:r>
      <w:r>
        <w:rPr>
          <w:rFonts w:ascii="Times New Roman" w:hAnsi="Times New Roman"/>
          <w:sz w:val="28"/>
          <w:szCs w:val="28"/>
        </w:rPr>
        <w:t>MaLoaiPhong</w:t>
      </w:r>
      <w:r>
        <w:rPr>
          <w:rFonts w:ascii="Times New Roman" w:hAnsi="Times New Roman" w:cs="Times New Roman"/>
          <w:sz w:val="28"/>
          <w:szCs w:val="28"/>
        </w:rPr>
        <w:t xml:space="preserve">, </w:t>
      </w:r>
      <w:r>
        <w:rPr>
          <w:rFonts w:ascii="Times New Roman" w:hAnsi="Times New Roman"/>
          <w:sz w:val="28"/>
          <w:szCs w:val="28"/>
        </w:rPr>
        <w:t>Tang</w:t>
      </w:r>
      <w:r>
        <w:rPr>
          <w:rFonts w:ascii="Times New Roman" w:hAnsi="Times New Roman" w:cs="Times New Roman"/>
          <w:sz w:val="28"/>
          <w:szCs w:val="28"/>
        </w:rPr>
        <w:t xml:space="preserve">, </w:t>
      </w:r>
      <w:r>
        <w:rPr>
          <w:rFonts w:ascii="Times New Roman" w:hAnsi="Times New Roman"/>
          <w:sz w:val="28"/>
          <w:szCs w:val="28"/>
        </w:rPr>
        <w:t>TrangThai</w:t>
      </w:r>
      <w:r>
        <w:rPr>
          <w:rFonts w:ascii="Times New Roman" w:hAnsi="Times New Roman" w:cs="Times New Roman"/>
          <w:sz w:val="28"/>
          <w:szCs w:val="28"/>
        </w:rPr>
        <w:t xml:space="preserve">, </w:t>
      </w:r>
      <w:r>
        <w:rPr>
          <w:rFonts w:ascii="Times New Roman" w:hAnsi="Times New Roman"/>
          <w:sz w:val="28"/>
          <w:szCs w:val="28"/>
        </w:rPr>
        <w:t>MoTa</w:t>
      </w:r>
      <w:r>
        <w:rPr>
          <w:rFonts w:ascii="Times New Roman" w:hAnsi="Times New Roman"/>
          <w:sz w:val="28"/>
          <w:szCs w:val="28"/>
          <w:lang w:val="en-US"/>
        </w:rPr>
        <w:t>, MaLoaiPhong, TenLoaiPhong, GiaPhong, SucChua, MoTa (LoaiPhongs)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sz w:val="28"/>
          <w:szCs w:val="28"/>
        </w:rPr>
        <w:t xml:space="preserve"> bảng </w:t>
      </w:r>
      <w:r>
        <w:rPr>
          <w:rFonts w:ascii="Times New Roman" w:hAnsi="Times New Roman" w:cs="Times New Roman"/>
          <w:sz w:val="28"/>
          <w:szCs w:val="28"/>
          <w:lang w:val="en-US"/>
        </w:rPr>
        <w:t>Phongs, bảng  LoaiPhongs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w:t>
      </w:r>
      <w:r>
        <w:rPr>
          <w:rFonts w:ascii="Times New Roman" w:hAnsi="Times New Roman" w:cs="Times New Roman"/>
          <w:b/>
          <w:bCs/>
          <w:sz w:val="28"/>
          <w:szCs w:val="28"/>
          <w:lang w:val="en-US"/>
        </w:rPr>
        <w:t>khóa chính</w:t>
      </w:r>
      <w:r>
        <w:rPr>
          <w:rFonts w:ascii="Times New Roman" w:hAnsi="Times New Roman" w:cs="Times New Roman"/>
          <w:b/>
          <w:bCs/>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MaPhong, MaLoaiPhong</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spacing w:before="0" w:after="0" w:line="240" w:lineRule="auto"/>
        <w:jc w:val="center"/>
        <w:rPr>
          <w:rFonts w:ascii="Times New Roman" w:hAnsi="Times New Roman" w:cs="Times New Roman"/>
          <w:sz w:val="28"/>
          <w:szCs w:val="28"/>
        </w:rPr>
      </w:pPr>
      <w:r>
        <w:rPr>
          <w:sz w:val="28"/>
          <w:szCs w:val="28"/>
        </w:rPr>
        <w:drawing>
          <wp:inline distT="0" distB="0" distL="114300" distR="114300">
            <wp:extent cx="2733675" cy="4219575"/>
            <wp:effectExtent l="0" t="0" r="9525" b="1905"/>
            <wp:docPr id="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9"/>
                    <pic:cNvPicPr>
                      <a:picLocks noChangeAspect="1"/>
                    </pic:cNvPicPr>
                  </pic:nvPicPr>
                  <pic:blipFill>
                    <a:blip r:embed="rId18"/>
                    <a:stretch>
                      <a:fillRect/>
                    </a:stretch>
                  </pic:blipFill>
                  <pic:spPr>
                    <a:xfrm>
                      <a:off x="0" y="0"/>
                      <a:ext cx="2733675" cy="4219575"/>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31" w:name="_39f4opl2c2ab" w:colFirst="0" w:colLast="0"/>
      <w:bookmarkEnd w:id="231"/>
      <w:r>
        <w:rPr>
          <w:rFonts w:ascii="Times New Roman" w:hAnsi="Times New Roman" w:cs="Times New Roman"/>
          <w:i/>
          <w:iCs/>
          <w:color w:val="000000"/>
          <w:sz w:val="28"/>
          <w:szCs w:val="28"/>
        </w:rPr>
        <w:t>SĐ 4.1. Sơ đồ logic của yêu cầu Lập danh mục phòng</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32" w:name="_s1aqwez927jr" w:colFirst="0" w:colLast="0"/>
      <w:bookmarkEnd w:id="232"/>
      <w:bookmarkStart w:id="233" w:name="_Toc4231"/>
      <w:bookmarkStart w:id="234" w:name="_Toc30533"/>
      <w:bookmarkStart w:id="235" w:name="_Toc17005"/>
      <w:bookmarkStart w:id="236" w:name="_Toc14160"/>
      <w:r>
        <w:rPr>
          <w:rFonts w:ascii="Times New Roman" w:hAnsi="Times New Roman" w:cs="Times New Roman"/>
          <w:b/>
          <w:bCs/>
          <w:color w:val="000000"/>
          <w:sz w:val="28"/>
          <w:szCs w:val="28"/>
        </w:rPr>
        <w:t>Xét yêu cầu Lập phiếu thuê phòng</w:t>
      </w:r>
      <w:bookmarkEnd w:id="233"/>
      <w:bookmarkEnd w:id="234"/>
      <w:bookmarkEnd w:id="235"/>
      <w:bookmarkEnd w:id="236"/>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Biểu mẫu, quy định liên quan: </w:t>
      </w:r>
      <w:r>
        <w:rPr>
          <w:rFonts w:ascii="Times New Roman" w:hAnsi="Times New Roman" w:cs="Times New Roman"/>
          <w:sz w:val="28"/>
          <w:szCs w:val="28"/>
        </w:rPr>
        <w:t>BM2, QĐ2</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Sơ đồ luồng dữ liệu:</w:t>
      </w:r>
      <w:r>
        <w:rPr>
          <w:rFonts w:ascii="Times New Roman" w:hAnsi="Times New Roman" w:cs="Times New Roman"/>
          <w:sz w:val="28"/>
          <w:szCs w:val="28"/>
        </w:rPr>
        <w:t xml:space="preserve"> SĐ 2.2</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Thuộc tính mới:</w:t>
      </w:r>
      <w:r>
        <w:rPr>
          <w:rFonts w:ascii="Times New Roman" w:hAnsi="Times New Roman" w:cs="Times New Roman"/>
          <w:b/>
          <w:bCs/>
          <w:sz w:val="28"/>
          <w:szCs w:val="28"/>
          <w:lang w:val="en-US"/>
        </w:rPr>
        <w:t xml:space="preserve"> </w:t>
      </w:r>
      <w:r>
        <w:rPr>
          <w:rFonts w:ascii="Times New Roman" w:hAnsi="Times New Roman"/>
          <w:sz w:val="28"/>
          <w:szCs w:val="28"/>
          <w:lang w:val="en-US"/>
        </w:rPr>
        <w:t>MaKH, HoTen, CMND, SDT, Email, DiaChi, QuocTich, MaLoaiKH, NgaySinh, GioiTinh, NgayTao, MaDatPhong, NgayDat, NgayNhanPhong, NgayTraPhong, TrangThai, TienCoc, GhiChu, SoKhach, NguoiDatPhongOPhong, TenLoaiPhong, GiaPhong, SucChua, MoTa</w:t>
      </w:r>
    </w:p>
    <w:p>
      <w:pPr>
        <w:widowControl w:val="0"/>
        <w:ind w:firstLine="567"/>
        <w:jc w:val="left"/>
        <w:rPr>
          <w:rFonts w:ascii="Times New Roman" w:hAnsi="Times New Roman" w:cs="Times New Roman"/>
          <w:sz w:val="28"/>
          <w:szCs w:val="28"/>
        </w:rPr>
      </w:pP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Thiết kế dữ liệu: </w:t>
      </w:r>
      <w:r>
        <w:rPr>
          <w:rFonts w:ascii="Times New Roman" w:hAnsi="Times New Roman" w:cs="Times New Roman"/>
          <w:sz w:val="28"/>
          <w:szCs w:val="28"/>
        </w:rPr>
        <w:t>bảng</w:t>
      </w:r>
      <w:r>
        <w:rPr>
          <w:rFonts w:ascii="Times New Roman" w:hAnsi="Times New Roman" w:cs="Times New Roman"/>
          <w:sz w:val="28"/>
          <w:szCs w:val="28"/>
          <w:lang w:val="en-US"/>
        </w:rPr>
        <w:t xml:space="preserve"> LoaiPhongs</w:t>
      </w:r>
      <w:r>
        <w:rPr>
          <w:rFonts w:ascii="Times New Roman" w:hAnsi="Times New Roman" w:cs="Times New Roman"/>
          <w:sz w:val="28"/>
          <w:szCs w:val="28"/>
        </w:rPr>
        <w:t xml:space="preserve">, bảng </w:t>
      </w:r>
      <w:r>
        <w:rPr>
          <w:rFonts w:ascii="Times New Roman" w:hAnsi="Times New Roman" w:cs="Times New Roman"/>
          <w:sz w:val="28"/>
          <w:szCs w:val="28"/>
          <w:lang w:val="en-US"/>
        </w:rPr>
        <w:t>Phongs</w:t>
      </w:r>
      <w:r>
        <w:rPr>
          <w:rFonts w:ascii="Times New Roman" w:hAnsi="Times New Roman" w:cs="Times New Roman"/>
          <w:sz w:val="28"/>
          <w:szCs w:val="28"/>
        </w:rPr>
        <w:t xml:space="preserve">, bảng </w:t>
      </w:r>
      <w:r>
        <w:rPr>
          <w:rFonts w:ascii="Times New Roman" w:hAnsi="Times New Roman" w:cs="Times New Roman"/>
          <w:sz w:val="28"/>
          <w:szCs w:val="28"/>
          <w:lang w:val="en-US"/>
        </w:rPr>
        <w:t>DatPhongs, Bảng DatPhongKhachHangs, bảng KhachHangs, bảng LoaiKhachHangs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w:t>
      </w:r>
      <w:r>
        <w:rPr>
          <w:rFonts w:ascii="Times New Roman" w:hAnsi="Times New Roman" w:cs="Times New Roman"/>
          <w:b/>
          <w:bCs/>
          <w:sz w:val="28"/>
          <w:szCs w:val="28"/>
          <w:lang w:val="en-US"/>
        </w:rPr>
        <w:t>khóa chính:</w:t>
      </w:r>
      <w:r>
        <w:rPr>
          <w:rFonts w:ascii="Times New Roman" w:hAnsi="Times New Roman" w:cs="Times New Roman"/>
          <w:sz w:val="28"/>
          <w:szCs w:val="28"/>
          <w:lang w:val="en-US"/>
        </w:rPr>
        <w:t xml:space="preserve"> MaDatPhong, MaKH, MaLKH, MaPhong, MaLoaiPhong</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sz w:val="28"/>
          <w:szCs w:val="28"/>
        </w:rPr>
      </w:pPr>
      <w:r>
        <w:rPr>
          <w:sz w:val="28"/>
          <w:szCs w:val="28"/>
        </w:rPr>
        <w:drawing>
          <wp:inline distT="0" distB="0" distL="114300" distR="114300">
            <wp:extent cx="6000750" cy="3267075"/>
            <wp:effectExtent l="0" t="0" r="3810" b="9525"/>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
                    <pic:cNvPicPr>
                      <a:picLocks noChangeAspect="1"/>
                    </pic:cNvPicPr>
                  </pic:nvPicPr>
                  <pic:blipFill>
                    <a:blip r:embed="rId19"/>
                    <a:stretch>
                      <a:fillRect/>
                    </a:stretch>
                  </pic:blipFill>
                  <pic:spPr>
                    <a:xfrm>
                      <a:off x="0" y="0"/>
                      <a:ext cx="6000750" cy="3267075"/>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37" w:name="_j5l0b5d2gee6" w:colFirst="0" w:colLast="0"/>
      <w:bookmarkEnd w:id="237"/>
      <w:r>
        <w:rPr>
          <w:rFonts w:ascii="Times New Roman" w:hAnsi="Times New Roman" w:cs="Times New Roman"/>
          <w:i/>
          <w:iCs/>
          <w:color w:val="000000"/>
          <w:sz w:val="28"/>
          <w:szCs w:val="28"/>
        </w:rPr>
        <w:t>SĐ 4.2. Sơ đồ logic của yêu cầu Lập phiếu thuê phòng</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38" w:name="_w4hz64t5tj4v" w:colFirst="0" w:colLast="0"/>
      <w:bookmarkEnd w:id="238"/>
      <w:bookmarkStart w:id="239" w:name="_Toc9639"/>
      <w:bookmarkStart w:id="240" w:name="_Toc15312"/>
      <w:bookmarkStart w:id="241" w:name="_Toc28407"/>
      <w:bookmarkStart w:id="242" w:name="_Toc10030"/>
      <w:r>
        <w:rPr>
          <w:rFonts w:ascii="Times New Roman" w:hAnsi="Times New Roman" w:cs="Times New Roman"/>
          <w:b/>
          <w:bCs/>
          <w:color w:val="000000"/>
          <w:sz w:val="28"/>
          <w:szCs w:val="28"/>
        </w:rPr>
        <w:t>Xét yêu cầu Tra cứu phòng</w:t>
      </w:r>
      <w:bookmarkEnd w:id="239"/>
      <w:bookmarkEnd w:id="240"/>
      <w:bookmarkEnd w:id="241"/>
      <w:bookmarkEnd w:id="242"/>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Biểu mẫu, quy định liên quan: </w:t>
      </w:r>
      <w:r>
        <w:rPr>
          <w:rFonts w:ascii="Times New Roman" w:hAnsi="Times New Roman" w:cs="Times New Roman"/>
          <w:sz w:val="28"/>
          <w:szCs w:val="28"/>
        </w:rPr>
        <w:t>BM3</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Sơ đồ luồng dữ liệu: </w:t>
      </w:r>
      <w:r>
        <w:rPr>
          <w:rFonts w:ascii="Times New Roman" w:hAnsi="Times New Roman" w:cs="Times New Roman"/>
          <w:sz w:val="28"/>
          <w:szCs w:val="28"/>
        </w:rPr>
        <w:t>SĐ 2.3</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Thuộc tính mới: </w:t>
      </w:r>
      <w:r>
        <w:rPr>
          <w:rFonts w:ascii="Times New Roman" w:hAnsi="Times New Roman" w:cs="Times New Roman"/>
          <w:sz w:val="28"/>
          <w:szCs w:val="28"/>
        </w:rPr>
        <w:t>Không có</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sz w:val="28"/>
          <w:szCs w:val="28"/>
        </w:rPr>
        <w:t xml:space="preserve"> </w:t>
      </w:r>
      <w:r>
        <w:rPr>
          <w:rFonts w:ascii="Times New Roman" w:hAnsi="Times New Roman" w:cs="Times New Roman"/>
          <w:sz w:val="28"/>
          <w:szCs w:val="28"/>
          <w:lang w:val="en-US"/>
        </w:rPr>
        <w:t>bảng Phongs, bảng LoaiPhongs, bảng DatPhongs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lang w:val="en-US"/>
        </w:rPr>
        <w:t>Thuộc tính khóa chính</w:t>
      </w:r>
      <w:r>
        <w:rPr>
          <w:rFonts w:ascii="Times New Roman" w:hAnsi="Times New Roman" w:cs="Times New Roman"/>
          <w:sz w:val="28"/>
          <w:szCs w:val="28"/>
          <w:lang w:val="en-US"/>
        </w:rPr>
        <w:t>: MaPhong, MaLoaiPhong, MaDatPhong</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sz w:val="28"/>
          <w:szCs w:val="28"/>
        </w:rPr>
      </w:pPr>
      <w:r>
        <w:rPr>
          <w:sz w:val="28"/>
          <w:szCs w:val="28"/>
        </w:rPr>
        <w:drawing>
          <wp:inline distT="0" distB="0" distL="114300" distR="114300">
            <wp:extent cx="5495925" cy="4933950"/>
            <wp:effectExtent l="0" t="0" r="5715" b="381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
                    <pic:cNvPicPr>
                      <a:picLocks noChangeAspect="1"/>
                    </pic:cNvPicPr>
                  </pic:nvPicPr>
                  <pic:blipFill>
                    <a:blip r:embed="rId20"/>
                    <a:stretch>
                      <a:fillRect/>
                    </a:stretch>
                  </pic:blipFill>
                  <pic:spPr>
                    <a:xfrm>
                      <a:off x="0" y="0"/>
                      <a:ext cx="5495925" cy="4933950"/>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43" w:name="_vosow9m1bg03" w:colFirst="0" w:colLast="0"/>
      <w:bookmarkEnd w:id="243"/>
      <w:r>
        <w:rPr>
          <w:rFonts w:ascii="Times New Roman" w:hAnsi="Times New Roman" w:cs="Times New Roman"/>
          <w:i/>
          <w:iCs/>
          <w:color w:val="000000"/>
          <w:sz w:val="28"/>
          <w:szCs w:val="28"/>
        </w:rPr>
        <w:t>SĐ 4.3. Sơ đồ logic của yêu cầu Tra cứu phòng</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44" w:name="_j3y4x5l0wz0m" w:colFirst="0" w:colLast="0"/>
      <w:bookmarkEnd w:id="244"/>
      <w:bookmarkStart w:id="245" w:name="_Toc8127"/>
      <w:bookmarkStart w:id="246" w:name="_Toc26457"/>
      <w:bookmarkStart w:id="247" w:name="_Toc1884"/>
      <w:bookmarkStart w:id="248" w:name="_Toc726"/>
      <w:r>
        <w:rPr>
          <w:rFonts w:ascii="Times New Roman" w:hAnsi="Times New Roman" w:cs="Times New Roman"/>
          <w:b/>
          <w:bCs/>
          <w:color w:val="000000"/>
          <w:sz w:val="28"/>
          <w:szCs w:val="28"/>
        </w:rPr>
        <w:t>Xét yêu cầu Lập hóa đơn thanh toán</w:t>
      </w:r>
      <w:bookmarkEnd w:id="245"/>
      <w:bookmarkEnd w:id="246"/>
      <w:bookmarkEnd w:id="247"/>
      <w:bookmarkEnd w:id="248"/>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Biểu mẫu, quy định liên quan:</w:t>
      </w:r>
      <w:r>
        <w:rPr>
          <w:rFonts w:ascii="Times New Roman" w:hAnsi="Times New Roman" w:cs="Times New Roman"/>
          <w:sz w:val="28"/>
          <w:szCs w:val="28"/>
        </w:rPr>
        <w:t xml:space="preserve"> BM4, QĐ4</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Sơ đồ luồng dữ liệu:</w:t>
      </w:r>
      <w:r>
        <w:rPr>
          <w:rFonts w:ascii="Times New Roman" w:hAnsi="Times New Roman" w:cs="Times New Roman"/>
          <w:sz w:val="28"/>
          <w:szCs w:val="28"/>
        </w:rPr>
        <w:t xml:space="preserve"> SĐ 2.4</w:t>
      </w:r>
    </w:p>
    <w:p>
      <w:pPr>
        <w:widowControl w:val="0"/>
        <w:ind w:firstLine="567"/>
        <w:rPr>
          <w:rFonts w:ascii="Times New Roman" w:hAnsi="Times New Roman"/>
          <w:sz w:val="28"/>
          <w:szCs w:val="28"/>
          <w:lang w:val="en-US"/>
        </w:rPr>
      </w:pPr>
      <w:r>
        <w:rPr>
          <w:rFonts w:ascii="Times New Roman" w:hAnsi="Times New Roman" w:cs="Times New Roman"/>
          <w:b/>
          <w:bCs/>
          <w:sz w:val="28"/>
          <w:szCs w:val="28"/>
        </w:rPr>
        <w:t>Thuộc tính mới:</w:t>
      </w:r>
      <w:r>
        <w:rPr>
          <w:rFonts w:ascii="Times New Roman" w:hAnsi="Times New Roman" w:cs="Times New Roman"/>
          <w:sz w:val="28"/>
          <w:szCs w:val="28"/>
          <w:lang w:val="en-US"/>
        </w:rPr>
        <w:t xml:space="preserve"> </w:t>
      </w:r>
      <w:r>
        <w:rPr>
          <w:rFonts w:ascii="Times New Roman" w:hAnsi="Times New Roman"/>
          <w:sz w:val="28"/>
          <w:szCs w:val="28"/>
        </w:rPr>
        <w:t>MaHD</w:t>
      </w:r>
      <w:r>
        <w:rPr>
          <w:rFonts w:ascii="Times New Roman" w:hAnsi="Times New Roman"/>
          <w:sz w:val="28"/>
          <w:szCs w:val="28"/>
          <w:lang w:val="en-US"/>
        </w:rPr>
        <w:t>, MaNV, NgayLap, TienPhong, TienCoc, TongTien, PhuongThucTT, TrangThai, NgayThanhToan, GhiChu (HoaDons), TienGiam, MaGG, NgayTraPhongGoc, TienVAT, VATPercent, GiaPhongGoc, HeSoLoaiKhach, TenLoaiKhachMax, TiLePhuThuSucChua, MaSuDung, MaGG, NgaySuDung,TenMa, MoTa, NgayBatDau, NgayKetThuc, TrangThai (MaGiamGias), NgayTao, MaNVTao, SoLuongToiDa, MaChiTiet, LoaiApDung, MaLoai (ChiTietMaGiamGias, TiLeGiam, HoTen (NhanViens), TaiKhoan, MatKhau, VaiTro, Email (NhanViens), SDT (NhanViens), DiaChi (NhanViens), NgayTao (NhanViens), IsActive, CCCD (NhanViens) , MaLoaiNV, GioiTinh, NgaySinh, NgayVaoLam,MaDVP, MaLoaiDV, SoLuong, DonGia, NgayThem, GhiChu (DichVuPhongs), TenLoaiDV, DonGia (LoaiDichVus), DonViTinh, MoTa (LoaiDichVus), IsActive (LoaiDichVus)</w:t>
      </w:r>
    </w:p>
    <w:p>
      <w:pPr>
        <w:widowControl w:val="0"/>
        <w:ind w:firstLine="567"/>
        <w:jc w:val="left"/>
        <w:rPr>
          <w:rFonts w:ascii="Times New Roman" w:hAnsi="Times New Roman" w:cs="Times New Roman"/>
          <w:b/>
          <w:bCs/>
          <w:sz w:val="28"/>
          <w:szCs w:val="28"/>
          <w:lang w:val="en-US"/>
        </w:rPr>
      </w:pP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 xml:space="preserve">: </w:t>
      </w:r>
      <w:r>
        <w:rPr>
          <w:rFonts w:ascii="Times New Roman" w:hAnsi="Times New Roman" w:cs="Times New Roman"/>
          <w:sz w:val="28"/>
          <w:szCs w:val="28"/>
        </w:rPr>
        <w:t xml:space="preserve">bảng </w:t>
      </w:r>
      <w:r>
        <w:rPr>
          <w:rFonts w:ascii="Times New Roman" w:hAnsi="Times New Roman" w:cs="Times New Roman"/>
          <w:sz w:val="28"/>
          <w:szCs w:val="28"/>
          <w:lang w:val="en-US"/>
        </w:rPr>
        <w:t xml:space="preserve">HoaDons, bảng LichSuDungMaGiams, bảng MaGiamGias, bảng ChiTietMaGiamGia, bảng NhanViens, bảng DichVuPhongs, bảng LoaiDichVus, bảng Bảng bảng DatPhongKhachHangs, bảng KhachHangs, bảng DatPhongs, bảng LaoiKhachHangs, bảng LoaiPhongs, bảng Phongs </w:t>
      </w:r>
    </w:p>
    <w:p>
      <w:pPr>
        <w:widowControl w:val="0"/>
        <w:ind w:firstLine="567"/>
        <w:jc w:val="left"/>
        <w:rPr>
          <w:rFonts w:ascii="Times New Roman" w:hAnsi="Times New Roman" w:cs="Times New Roman"/>
          <w:sz w:val="28"/>
          <w:szCs w:val="28"/>
          <w:lang w:val="en-US"/>
        </w:rPr>
      </w:pP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w:t>
      </w:r>
      <w:r>
        <w:rPr>
          <w:rFonts w:ascii="Times New Roman" w:hAnsi="Times New Roman" w:cs="Times New Roman"/>
          <w:b/>
          <w:bCs/>
          <w:sz w:val="28"/>
          <w:szCs w:val="28"/>
          <w:lang w:val="en-US"/>
        </w:rPr>
        <w:t xml:space="preserve">khóa chính </w:t>
      </w:r>
      <w:r>
        <w:rPr>
          <w:rFonts w:ascii="Times New Roman" w:hAnsi="Times New Roman" w:cs="Times New Roman"/>
          <w:b/>
          <w:bCs/>
          <w:sz w:val="28"/>
          <w:szCs w:val="28"/>
        </w:rPr>
        <w:t>:</w:t>
      </w:r>
      <w:r>
        <w:rPr>
          <w:rFonts w:ascii="Times New Roman" w:hAnsi="Times New Roman" w:cs="Times New Roman"/>
          <w:sz w:val="28"/>
          <w:szCs w:val="28"/>
          <w:lang w:val="en-US"/>
        </w:rPr>
        <w:t xml:space="preserve"> MaDatPhong, MaKH, MaLKH, MaPhong, MaLoaiPhong MaHD, MaSuDung, MaGG, MaChiTiet, MaNV, MaDVP, MaLoaiDichVu</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sz w:val="28"/>
          <w:szCs w:val="28"/>
        </w:rPr>
      </w:pPr>
      <w:r>
        <w:rPr>
          <w:sz w:val="28"/>
          <w:szCs w:val="28"/>
        </w:rPr>
        <w:drawing>
          <wp:inline distT="0" distB="0" distL="114300" distR="114300">
            <wp:extent cx="5257800" cy="4495800"/>
            <wp:effectExtent l="0" t="0" r="0" b="0"/>
            <wp:docPr id="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
                    <pic:cNvPicPr>
                      <a:picLocks noChangeAspect="1"/>
                    </pic:cNvPicPr>
                  </pic:nvPicPr>
                  <pic:blipFill>
                    <a:blip r:embed="rId21"/>
                    <a:stretch>
                      <a:fillRect/>
                    </a:stretch>
                  </pic:blipFill>
                  <pic:spPr>
                    <a:xfrm>
                      <a:off x="0" y="0"/>
                      <a:ext cx="5257800" cy="4495800"/>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49" w:name="_4l14kgful6yx" w:colFirst="0" w:colLast="0"/>
      <w:bookmarkEnd w:id="249"/>
      <w:r>
        <w:rPr>
          <w:rFonts w:ascii="Times New Roman" w:hAnsi="Times New Roman" w:cs="Times New Roman"/>
          <w:i/>
          <w:iCs/>
          <w:color w:val="000000"/>
          <w:sz w:val="28"/>
          <w:szCs w:val="28"/>
        </w:rPr>
        <w:t>SĐ 4.4. Sơ đồ logic của yêu cầu Lập hóa đơn thanh toán</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50" w:name="_6vm1i9dljdqi" w:colFirst="0" w:colLast="0"/>
      <w:bookmarkEnd w:id="250"/>
      <w:bookmarkStart w:id="251" w:name="_Toc16450"/>
      <w:bookmarkStart w:id="252" w:name="_Toc27143"/>
      <w:bookmarkStart w:id="253" w:name="_Toc30466"/>
      <w:bookmarkStart w:id="254" w:name="_Toc5509"/>
      <w:r>
        <w:rPr>
          <w:rFonts w:ascii="Times New Roman" w:hAnsi="Times New Roman" w:cs="Times New Roman"/>
          <w:b/>
          <w:bCs/>
          <w:color w:val="000000"/>
          <w:sz w:val="28"/>
          <w:szCs w:val="28"/>
        </w:rPr>
        <w:t>Xét yêu cầu Lập báo cáo tháng</w:t>
      </w:r>
      <w:bookmarkEnd w:id="251"/>
      <w:bookmarkEnd w:id="252"/>
      <w:bookmarkEnd w:id="253"/>
      <w:bookmarkEnd w:id="254"/>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Biểu mẫu, quy định liên quan:</w:t>
      </w:r>
      <w:r>
        <w:rPr>
          <w:rFonts w:ascii="Times New Roman" w:hAnsi="Times New Roman" w:cs="Times New Roman"/>
          <w:sz w:val="28"/>
          <w:szCs w:val="28"/>
        </w:rPr>
        <w:t xml:space="preserve"> BM5</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Sơ đồ luồng dữ liệu: </w:t>
      </w:r>
      <w:r>
        <w:rPr>
          <w:rFonts w:ascii="Times New Roman" w:hAnsi="Times New Roman" w:cs="Times New Roman"/>
          <w:sz w:val="28"/>
          <w:szCs w:val="28"/>
        </w:rPr>
        <w:t>SĐ 2.5</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Thuộc tính mới:</w:t>
      </w:r>
      <w:r>
        <w:rPr>
          <w:rFonts w:ascii="Times New Roman" w:hAnsi="Times New Roman" w:cs="Times New Roman"/>
          <w:sz w:val="28"/>
          <w:szCs w:val="28"/>
        </w:rPr>
        <w:t xml:space="preserve"> Không có</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sz w:val="28"/>
          <w:szCs w:val="28"/>
          <w:lang w:val="en-US"/>
        </w:rPr>
        <w:t xml:space="preserve"> bảng</w:t>
      </w:r>
      <w:r>
        <w:rPr>
          <w:rFonts w:ascii="Times New Roman" w:hAnsi="Times New Roman" w:cs="Times New Roman"/>
          <w:sz w:val="28"/>
          <w:szCs w:val="28"/>
        </w:rPr>
        <w:t xml:space="preserve"> </w:t>
      </w:r>
      <w:r>
        <w:rPr>
          <w:rFonts w:ascii="Times New Roman" w:hAnsi="Times New Roman" w:cs="Times New Roman"/>
          <w:sz w:val="28"/>
          <w:szCs w:val="28"/>
          <w:lang w:val="en-US"/>
        </w:rPr>
        <w:t>HoaDons, bảng LichSuDungMaGiams,  bảng MaGiamGias, bảng ChiTietMaGiamGias, Bảng DatPhongs, bảng DichVuPhongs, bảng LoaiDichVus, bảng Phongs, bảng LoaiPhongs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w:t>
      </w:r>
      <w:r>
        <w:rPr>
          <w:rFonts w:ascii="Times New Roman" w:hAnsi="Times New Roman" w:cs="Times New Roman"/>
          <w:b/>
          <w:bCs/>
          <w:sz w:val="28"/>
          <w:szCs w:val="28"/>
          <w:lang w:val="en-US"/>
        </w:rPr>
        <w:t xml:space="preserve">khóa chính: </w:t>
      </w:r>
      <w:r>
        <w:rPr>
          <w:rFonts w:ascii="Times New Roman" w:hAnsi="Times New Roman" w:cs="Times New Roman"/>
          <w:sz w:val="28"/>
          <w:szCs w:val="28"/>
          <w:lang w:val="en-US"/>
        </w:rPr>
        <w:t>MaHD, MaSuDung, MaGG, MaChiTiet, MaDVP, MaDatPhong, MaLoaiDV, MaPhong, MaLoaiPhong</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sz w:val="28"/>
          <w:szCs w:val="28"/>
        </w:rPr>
      </w:pPr>
      <w:r>
        <w:rPr>
          <w:sz w:val="28"/>
          <w:szCs w:val="28"/>
        </w:rPr>
        <w:drawing>
          <wp:inline distT="0" distB="0" distL="114300" distR="114300">
            <wp:extent cx="6303010" cy="2558415"/>
            <wp:effectExtent l="0" t="0" r="6350" b="1905"/>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
                    <pic:cNvPicPr>
                      <a:picLocks noChangeAspect="1"/>
                    </pic:cNvPicPr>
                  </pic:nvPicPr>
                  <pic:blipFill>
                    <a:blip r:embed="rId22"/>
                    <a:stretch>
                      <a:fillRect/>
                    </a:stretch>
                  </pic:blipFill>
                  <pic:spPr>
                    <a:xfrm>
                      <a:off x="0" y="0"/>
                      <a:ext cx="6303010" cy="2558415"/>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55" w:name="_i227k85rugay" w:colFirst="0" w:colLast="0"/>
      <w:bookmarkEnd w:id="255"/>
      <w:r>
        <w:rPr>
          <w:rFonts w:ascii="Times New Roman" w:hAnsi="Times New Roman" w:cs="Times New Roman"/>
          <w:i/>
          <w:iCs/>
          <w:color w:val="000000"/>
          <w:sz w:val="28"/>
          <w:szCs w:val="28"/>
        </w:rPr>
        <w:t>SĐ 4.5. Sơ đồ logic của yêu cầu Lập báo cáo tháng</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56" w:name="_f56d11ttwc4v" w:colFirst="0" w:colLast="0"/>
      <w:bookmarkEnd w:id="256"/>
      <w:bookmarkStart w:id="257" w:name="_Toc489"/>
      <w:bookmarkStart w:id="258" w:name="_Toc27859"/>
      <w:bookmarkStart w:id="259" w:name="_Toc5843"/>
      <w:bookmarkStart w:id="260" w:name="_Toc13877"/>
      <w:r>
        <w:rPr>
          <w:rFonts w:ascii="Times New Roman" w:hAnsi="Times New Roman" w:cs="Times New Roman"/>
          <w:b/>
          <w:bCs/>
          <w:color w:val="000000"/>
          <w:sz w:val="28"/>
          <w:szCs w:val="28"/>
        </w:rPr>
        <w:t>Xét yêu cầu Thay đổi quy định</w:t>
      </w:r>
      <w:bookmarkEnd w:id="257"/>
      <w:bookmarkEnd w:id="258"/>
      <w:bookmarkEnd w:id="259"/>
      <w:bookmarkEnd w:id="260"/>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Biểu mẫu, quy định liên quan: </w:t>
      </w:r>
      <w:r>
        <w:rPr>
          <w:rFonts w:ascii="Times New Roman" w:hAnsi="Times New Roman" w:cs="Times New Roman"/>
          <w:sz w:val="28"/>
          <w:szCs w:val="28"/>
        </w:rPr>
        <w:t>QĐ6</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Sơ đồ luồng dữ liệu: </w:t>
      </w:r>
      <w:r>
        <w:rPr>
          <w:rFonts w:ascii="Times New Roman" w:hAnsi="Times New Roman" w:cs="Times New Roman"/>
          <w:sz w:val="28"/>
          <w:szCs w:val="28"/>
        </w:rPr>
        <w:t>SĐ 2.6</w:t>
      </w:r>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 xml:space="preserve">Các thuộc tính mới: </w:t>
      </w:r>
      <w:r>
        <w:rPr>
          <w:rFonts w:ascii="Times New Roman" w:hAnsi="Times New Roman" w:cs="Times New Roman"/>
          <w:sz w:val="28"/>
          <w:szCs w:val="28"/>
        </w:rPr>
        <w:t>Không có</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sz w:val="28"/>
          <w:szCs w:val="28"/>
        </w:rPr>
        <w:t xml:space="preserve"> </w:t>
      </w:r>
      <w:r>
        <w:rPr>
          <w:rFonts w:ascii="Times New Roman" w:hAnsi="Times New Roman" w:cs="Times New Roman"/>
          <w:sz w:val="28"/>
          <w:szCs w:val="28"/>
          <w:lang w:val="en-US"/>
        </w:rPr>
        <w:t>bảng CauHinhs, bảng Phongs, bảng LoaiPhongs, bảng LoaiKhachHangs, bảng KhachHangs, bảng DatPhongKhachHangs, bảng DatPhongs, bảng HoaDons, bảng DichVuPhongs, bảng LoaiDichVus</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sz w:val="28"/>
          <w:szCs w:val="28"/>
        </w:rPr>
      </w:pPr>
      <w:r>
        <w:rPr>
          <w:sz w:val="28"/>
          <w:szCs w:val="28"/>
        </w:rPr>
        <w:drawing>
          <wp:inline distT="0" distB="0" distL="114300" distR="114300">
            <wp:extent cx="6299200" cy="3046095"/>
            <wp:effectExtent l="0" t="0" r="10160" b="1905"/>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pic:cNvPicPr>
                      <a:picLocks noChangeAspect="1"/>
                    </pic:cNvPicPr>
                  </pic:nvPicPr>
                  <pic:blipFill>
                    <a:blip r:embed="rId23"/>
                    <a:stretch>
                      <a:fillRect/>
                    </a:stretch>
                  </pic:blipFill>
                  <pic:spPr>
                    <a:xfrm>
                      <a:off x="0" y="0"/>
                      <a:ext cx="6299200" cy="3046095"/>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61" w:name="_66fs82ymbqvh" w:colFirst="0" w:colLast="0"/>
      <w:bookmarkEnd w:id="261"/>
      <w:r>
        <w:rPr>
          <w:rFonts w:ascii="Times New Roman" w:hAnsi="Times New Roman" w:cs="Times New Roman"/>
          <w:i/>
          <w:iCs/>
          <w:color w:val="000000"/>
          <w:sz w:val="28"/>
          <w:szCs w:val="28"/>
        </w:rPr>
        <w:t>SĐ 4.6. Sơ đồ logic của yêu cầu Thay đổi quy định</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62" w:name="_9q05ct8bmwit" w:colFirst="0" w:colLast="0"/>
      <w:bookmarkEnd w:id="262"/>
      <w:bookmarkStart w:id="263" w:name="_Toc23920"/>
      <w:bookmarkStart w:id="264" w:name="_Toc14529"/>
      <w:bookmarkStart w:id="265" w:name="_Toc8572"/>
      <w:bookmarkStart w:id="266" w:name="_Toc11489"/>
      <w:r>
        <w:rPr>
          <w:rFonts w:ascii="Times New Roman" w:hAnsi="Times New Roman" w:cs="Times New Roman"/>
          <w:b/>
          <w:bCs/>
          <w:color w:val="000000"/>
          <w:sz w:val="28"/>
          <w:szCs w:val="28"/>
        </w:rPr>
        <w:t>Xét yêu cầu Phân quyền</w:t>
      </w:r>
      <w:bookmarkEnd w:id="263"/>
      <w:bookmarkEnd w:id="264"/>
      <w:bookmarkEnd w:id="265"/>
      <w:bookmarkEnd w:id="266"/>
    </w:p>
    <w:p>
      <w:pPr>
        <w:widowControl w:val="0"/>
        <w:ind w:firstLine="567"/>
        <w:jc w:val="left"/>
        <w:rPr>
          <w:rFonts w:ascii="Times New Roman" w:hAnsi="Times New Roman" w:cs="Times New Roman"/>
          <w:sz w:val="28"/>
          <w:szCs w:val="28"/>
        </w:rPr>
      </w:pPr>
      <w:r>
        <w:rPr>
          <w:rFonts w:ascii="Times New Roman" w:hAnsi="Times New Roman" w:cs="Times New Roman"/>
          <w:b/>
          <w:bCs/>
          <w:sz w:val="28"/>
          <w:szCs w:val="28"/>
        </w:rPr>
        <w:t>Sơ đồ luồng dữ liệu:</w:t>
      </w:r>
      <w:r>
        <w:rPr>
          <w:rFonts w:ascii="Times New Roman" w:hAnsi="Times New Roman" w:cs="Times New Roman"/>
          <w:sz w:val="28"/>
          <w:szCs w:val="28"/>
        </w:rPr>
        <w:t xml:space="preserve"> SĐ 2.7</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mới: </w:t>
      </w:r>
      <w:r>
        <w:rPr>
          <w:rFonts w:ascii="Times New Roman" w:hAnsi="Times New Roman" w:cs="Times New Roman"/>
          <w:sz w:val="28"/>
          <w:szCs w:val="28"/>
          <w:lang w:val="en-US"/>
        </w:rPr>
        <w:t xml:space="preserve">MaLoaiNV, TenLoai, MoTa, </w:t>
      </w:r>
      <w:r>
        <w:rPr>
          <w:rFonts w:ascii="Times New Roman" w:hAnsi="Times New Roman"/>
          <w:sz w:val="28"/>
          <w:szCs w:val="28"/>
          <w:lang w:val="en-US"/>
        </w:rPr>
        <w:t>VaiTroCode,IsBuiltIn, MaQuyen (LoaiNhanVienQuyens) , MaQuyen (NhanVienQuyens)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Thiết kế dữ liệu:</w:t>
      </w:r>
      <w:r>
        <w:rPr>
          <w:rFonts w:ascii="Times New Roman" w:hAnsi="Times New Roman" w:cs="Times New Roman"/>
          <w:sz w:val="28"/>
          <w:szCs w:val="28"/>
        </w:rPr>
        <w:t xml:space="preserve"> bảng</w:t>
      </w:r>
      <w:r>
        <w:rPr>
          <w:rFonts w:ascii="Times New Roman" w:hAnsi="Times New Roman" w:cs="Times New Roman"/>
          <w:sz w:val="28"/>
          <w:szCs w:val="28"/>
          <w:lang w:val="en-US"/>
        </w:rPr>
        <w:t xml:space="preserve"> NhanViens, bảng LoaiNhanViens, bảng LoaiNhanVienQuyens,</w:t>
      </w:r>
    </w:p>
    <w:p>
      <w:pPr>
        <w:widowControl w:val="0"/>
        <w:ind w:firstLine="567"/>
        <w:jc w:val="left"/>
        <w:rPr>
          <w:rFonts w:ascii="Times New Roman" w:hAnsi="Times New Roman" w:cs="Times New Roman"/>
          <w:sz w:val="28"/>
          <w:szCs w:val="28"/>
          <w:lang w:val="en-US"/>
        </w:rPr>
      </w:pPr>
      <w:r>
        <w:rPr>
          <w:rFonts w:ascii="Times New Roman" w:hAnsi="Times New Roman" w:cs="Times New Roman"/>
          <w:sz w:val="28"/>
          <w:szCs w:val="28"/>
          <w:lang w:val="en-US"/>
        </w:rPr>
        <w:t>bảng NhanVienQuyens</w:t>
      </w:r>
    </w:p>
    <w:p>
      <w:pPr>
        <w:widowControl w:val="0"/>
        <w:ind w:firstLine="567"/>
        <w:jc w:val="left"/>
        <w:rPr>
          <w:rFonts w:ascii="Times New Roman" w:hAnsi="Times New Roman" w:cs="Times New Roman"/>
          <w:sz w:val="28"/>
          <w:szCs w:val="28"/>
          <w:lang w:val="en-US"/>
        </w:rPr>
      </w:pPr>
      <w:r>
        <w:rPr>
          <w:rFonts w:ascii="Times New Roman" w:hAnsi="Times New Roman" w:cs="Times New Roman"/>
          <w:b/>
          <w:bCs/>
          <w:sz w:val="28"/>
          <w:szCs w:val="28"/>
        </w:rPr>
        <w:t xml:space="preserve">Thuộc tính </w:t>
      </w:r>
      <w:r>
        <w:rPr>
          <w:rFonts w:ascii="Times New Roman" w:hAnsi="Times New Roman" w:cs="Times New Roman"/>
          <w:b/>
          <w:bCs/>
          <w:sz w:val="28"/>
          <w:szCs w:val="28"/>
          <w:lang w:val="en-US"/>
        </w:rPr>
        <w:t>khóa chính</w:t>
      </w:r>
      <w:r>
        <w:rPr>
          <w:rFonts w:ascii="Times New Roman" w:hAnsi="Times New Roman" w:cs="Times New Roman"/>
          <w:b/>
          <w:bCs/>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MaNV, MaLoaiNV, MaQuyen (LoaiNhanVienQuyens), MaQuyen (NhanVienQuyens)</w:t>
      </w:r>
    </w:p>
    <w:p>
      <w:pPr>
        <w:widowControl w:val="0"/>
        <w:ind w:firstLine="567"/>
        <w:jc w:val="left"/>
        <w:rPr>
          <w:rFonts w:ascii="Times New Roman" w:hAnsi="Times New Roman" w:cs="Times New Roman"/>
          <w:b/>
          <w:bCs/>
          <w:sz w:val="28"/>
          <w:szCs w:val="28"/>
        </w:rPr>
      </w:pPr>
      <w:r>
        <w:rPr>
          <w:rFonts w:ascii="Times New Roman" w:hAnsi="Times New Roman" w:cs="Times New Roman"/>
          <w:b/>
          <w:bCs/>
          <w:sz w:val="28"/>
          <w:szCs w:val="28"/>
        </w:rPr>
        <w:t>Sơ đồ logic:</w:t>
      </w:r>
    </w:p>
    <w:p>
      <w:pPr>
        <w:keepNext/>
        <w:widowControl w:val="0"/>
        <w:jc w:val="center"/>
        <w:rPr>
          <w:rFonts w:ascii="Times New Roman" w:hAnsi="Times New Roman" w:cs="Times New Roman"/>
          <w:b/>
          <w:bCs/>
          <w:sz w:val="28"/>
          <w:szCs w:val="28"/>
        </w:rPr>
      </w:pPr>
      <w:r>
        <w:rPr>
          <w:sz w:val="28"/>
          <w:szCs w:val="28"/>
        </w:rPr>
        <w:drawing>
          <wp:inline distT="0" distB="0" distL="114300" distR="114300">
            <wp:extent cx="3138170" cy="2190750"/>
            <wp:effectExtent l="0" t="0" r="1270" b="381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3"/>
                    <pic:cNvPicPr>
                      <a:picLocks noChangeAspect="1"/>
                    </pic:cNvPicPr>
                  </pic:nvPicPr>
                  <pic:blipFill>
                    <a:blip r:embed="rId24"/>
                    <a:stretch>
                      <a:fillRect/>
                    </a:stretch>
                  </pic:blipFill>
                  <pic:spPr>
                    <a:xfrm>
                      <a:off x="0" y="0"/>
                      <a:ext cx="3138170" cy="2190750"/>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i/>
          <w:iCs/>
          <w:color w:val="000000"/>
          <w:sz w:val="28"/>
          <w:szCs w:val="28"/>
        </w:rPr>
      </w:pPr>
      <w:bookmarkStart w:id="267" w:name="_k5ccjatnbzgk" w:colFirst="0" w:colLast="0"/>
      <w:bookmarkEnd w:id="267"/>
      <w:r>
        <w:rPr>
          <w:rFonts w:ascii="Times New Roman" w:hAnsi="Times New Roman" w:cs="Times New Roman"/>
          <w:i/>
          <w:iCs/>
          <w:color w:val="000000"/>
          <w:sz w:val="28"/>
          <w:szCs w:val="28"/>
        </w:rPr>
        <w:t>SĐ 4.7. Sơ đồ logic của yêu cầu Phân quyền</w:t>
      </w:r>
    </w:p>
    <w:p>
      <w:pPr>
        <w:widowControl w:val="0"/>
        <w:numPr>
          <w:ilvl w:val="0"/>
          <w:numId w:val="21"/>
        </w:numPr>
        <w:pBdr>
          <w:top w:val="none" w:color="000000" w:sz="0" w:space="0"/>
          <w:left w:val="none" w:color="000000" w:sz="0" w:space="0"/>
          <w:bottom w:val="none" w:color="000000" w:sz="0" w:space="0"/>
          <w:right w:val="none" w:color="000000" w:sz="0" w:space="0"/>
          <w:between w:val="none" w:color="000000" w:sz="0" w:space="0"/>
        </w:pBdr>
        <w:jc w:val="left"/>
        <w:outlineLvl w:val="1"/>
        <w:rPr>
          <w:rFonts w:ascii="Times New Roman" w:hAnsi="Times New Roman" w:cs="Times New Roman"/>
          <w:sz w:val="28"/>
          <w:szCs w:val="28"/>
        </w:rPr>
      </w:pPr>
      <w:bookmarkStart w:id="268" w:name="_3ctka8vhoiy4" w:colFirst="0" w:colLast="0"/>
      <w:bookmarkEnd w:id="268"/>
      <w:bookmarkStart w:id="269" w:name="_Toc30748"/>
      <w:bookmarkStart w:id="270" w:name="_Toc14406"/>
      <w:bookmarkStart w:id="271" w:name="_Toc29766"/>
      <w:bookmarkStart w:id="272" w:name="_Toc21977"/>
      <w:r>
        <w:rPr>
          <w:rFonts w:ascii="Times New Roman" w:hAnsi="Times New Roman" w:cs="Times New Roman"/>
          <w:b/>
          <w:bCs/>
          <w:color w:val="000000"/>
          <w:sz w:val="28"/>
          <w:szCs w:val="28"/>
        </w:rPr>
        <w:t>Sơ đồ logic hoàn chỉnh</w:t>
      </w:r>
      <w:bookmarkEnd w:id="269"/>
      <w:bookmarkEnd w:id="270"/>
      <w:bookmarkEnd w:id="271"/>
      <w:bookmarkEnd w:id="272"/>
    </w:p>
    <w:p>
      <w:pPr>
        <w:keepNext/>
        <w:widowControl w:val="0"/>
        <w:jc w:val="center"/>
        <w:rPr>
          <w:rFonts w:ascii="Times New Roman" w:hAnsi="Times New Roman" w:cs="Times New Roman"/>
          <w:sz w:val="28"/>
          <w:szCs w:val="28"/>
        </w:rPr>
      </w:pPr>
      <w:r>
        <w:rPr>
          <w:sz w:val="28"/>
          <w:szCs w:val="28"/>
        </w:rPr>
        <w:drawing>
          <wp:inline distT="0" distB="0" distL="114300" distR="114300">
            <wp:extent cx="5619750" cy="4933950"/>
            <wp:effectExtent l="0" t="0" r="3810" b="3810"/>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25"/>
                    <a:stretch>
                      <a:fillRect/>
                    </a:stretch>
                  </pic:blipFill>
                  <pic:spPr>
                    <a:xfrm>
                      <a:off x="0" y="0"/>
                      <a:ext cx="5619750" cy="4933950"/>
                    </a:xfrm>
                    <a:prstGeom prst="rect">
                      <a:avLst/>
                    </a:prstGeom>
                    <a:noFill/>
                    <a:ln>
                      <a:noFill/>
                    </a:ln>
                  </pic:spPr>
                </pic:pic>
              </a:graphicData>
            </a:graphic>
          </wp:inline>
        </w:drawing>
      </w:r>
    </w:p>
    <w:p>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cs="Times New Roman"/>
          <w:sz w:val="28"/>
          <w:szCs w:val="28"/>
        </w:rPr>
      </w:pPr>
      <w:bookmarkStart w:id="273" w:name="_92ac83tz2f3v" w:colFirst="0" w:colLast="0"/>
      <w:bookmarkEnd w:id="273"/>
      <w:r>
        <w:rPr>
          <w:rFonts w:ascii="Times New Roman" w:hAnsi="Times New Roman" w:cs="Times New Roman"/>
          <w:i/>
          <w:iCs/>
          <w:color w:val="000000"/>
          <w:sz w:val="28"/>
          <w:szCs w:val="28"/>
        </w:rPr>
        <w:t>SĐ 4.8. Sơ đồ logic</w:t>
      </w:r>
      <w:r>
        <w:rPr>
          <w:rFonts w:ascii="Times New Roman" w:hAnsi="Times New Roman" w:cs="Times New Roman"/>
          <w:i/>
          <w:iCs/>
          <w:color w:val="000000"/>
          <w:sz w:val="28"/>
          <w:szCs w:val="28"/>
          <w:lang w:val="en-US"/>
        </w:rPr>
        <w:t xml:space="preserve"> CSDL</w:t>
      </w:r>
      <w:r>
        <w:rPr>
          <w:rFonts w:ascii="Times New Roman" w:hAnsi="Times New Roman" w:cs="Times New Roman"/>
          <w:i/>
          <w:iCs/>
          <w:color w:val="000000"/>
          <w:sz w:val="28"/>
          <w:szCs w:val="28"/>
        </w:rPr>
        <w:t xml:space="preserve"> hoàn chỉnh</w:t>
      </w:r>
    </w:p>
    <w:p>
      <w:pPr>
        <w:spacing w:before="240" w:after="240" w:line="276" w:lineRule="auto"/>
        <w:jc w:val="left"/>
        <w:outlineLvl w:val="0"/>
        <w:rPr>
          <w:rFonts w:ascii="Times New Roman" w:hAnsi="Times New Roman" w:cs="Times New Roman"/>
          <w:b/>
          <w:bCs/>
          <w:sz w:val="28"/>
          <w:szCs w:val="28"/>
        </w:rPr>
      </w:pPr>
      <w:bookmarkStart w:id="274" w:name="_o0hgm8fg7i3a" w:colFirst="0" w:colLast="0"/>
      <w:bookmarkEnd w:id="274"/>
      <w:bookmarkStart w:id="275" w:name="_Toc12706"/>
      <w:bookmarkStart w:id="276" w:name="_Toc18229"/>
      <w:bookmarkStart w:id="277" w:name="_Toc15023"/>
      <w:bookmarkStart w:id="278" w:name="_Toc11885"/>
      <w:r>
        <w:rPr>
          <w:rFonts w:ascii="Times New Roman" w:hAnsi="Times New Roman" w:cs="Times New Roman"/>
          <w:sz w:val="28"/>
          <w:szCs w:val="28"/>
        </w:rPr>
        <w:t xml:space="preserve">4.2. </w:t>
      </w:r>
      <w:r>
        <w:rPr>
          <w:rFonts w:ascii="Times New Roman" w:hAnsi="Times New Roman" w:cs="Times New Roman"/>
          <w:b/>
          <w:bCs/>
          <w:sz w:val="28"/>
          <w:szCs w:val="28"/>
        </w:rPr>
        <w:t>Mô tả dữ liệu</w:t>
      </w:r>
      <w:bookmarkEnd w:id="275"/>
      <w:bookmarkEnd w:id="276"/>
      <w:bookmarkEnd w:id="277"/>
      <w:bookmarkEnd w:id="278"/>
    </w:p>
    <w:p>
      <w:pPr>
        <w:spacing w:before="240" w:after="240" w:line="276" w:lineRule="auto"/>
        <w:jc w:val="left"/>
        <w:outlineLvl w:val="1"/>
        <w:rPr>
          <w:rFonts w:ascii="Times New Roman" w:hAnsi="Times New Roman" w:cs="Times New Roman"/>
          <w:b/>
          <w:bCs/>
          <w:sz w:val="28"/>
          <w:szCs w:val="28"/>
        </w:rPr>
      </w:pPr>
      <w:bookmarkStart w:id="279" w:name="_87porkcnh3v6" w:colFirst="0" w:colLast="0"/>
      <w:bookmarkEnd w:id="279"/>
      <w:bookmarkStart w:id="280" w:name="_Toc31134"/>
      <w:bookmarkStart w:id="281" w:name="_Toc14308"/>
      <w:bookmarkStart w:id="282" w:name="_Toc29837"/>
      <w:bookmarkStart w:id="283" w:name="_Toc31466"/>
      <w:r>
        <w:rPr>
          <w:rFonts w:ascii="Times New Roman" w:hAnsi="Times New Roman" w:cs="Times New Roman"/>
          <w:sz w:val="28"/>
          <w:szCs w:val="28"/>
        </w:rPr>
        <w:t xml:space="preserve">4.2.1. </w:t>
      </w:r>
      <w:r>
        <w:rPr>
          <w:rFonts w:ascii="Times New Roman" w:hAnsi="Times New Roman" w:cs="Times New Roman"/>
          <w:b/>
          <w:bCs/>
          <w:sz w:val="28"/>
          <w:szCs w:val="28"/>
        </w:rPr>
        <w:t>Danh sách các bảng dữ liệu</w:t>
      </w:r>
      <w:bookmarkEnd w:id="280"/>
      <w:bookmarkEnd w:id="281"/>
      <w:bookmarkEnd w:id="282"/>
      <w:bookmarkEnd w:id="283"/>
    </w:p>
    <w:tbl>
      <w:tblPr>
        <w:tblStyle w:val="16"/>
        <w:tblW w:w="0" w:type="auto"/>
        <w:tblInd w:w="-1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
        <w:gridCol w:w="2760"/>
        <w:gridCol w:w="66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2760" w:type="dxa"/>
          </w:tcPr>
          <w:p>
            <w:pPr>
              <w:pStyle w:val="54"/>
              <w:ind w:left="122"/>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9"/>
                <w:sz w:val="28"/>
                <w:szCs w:val="28"/>
              </w:rPr>
              <w:t xml:space="preserve"> </w:t>
            </w:r>
            <w:r>
              <w:rPr>
                <w:rFonts w:ascii="Times New Roman" w:hAnsi="Times New Roman" w:cs="Times New Roman"/>
                <w:b/>
                <w:bCs/>
                <w:spacing w:val="-4"/>
                <w:sz w:val="28"/>
                <w:szCs w:val="28"/>
              </w:rPr>
              <w:t>bảng</w:t>
            </w:r>
          </w:p>
        </w:tc>
        <w:tc>
          <w:tcPr>
            <w:tcW w:w="6672"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Diễn</w:t>
            </w:r>
            <w:r>
              <w:rPr>
                <w:rFonts w:ascii="Times New Roman" w:hAnsi="Times New Roman" w:cs="Times New Roman"/>
                <w:b/>
                <w:bCs/>
                <w:spacing w:val="29"/>
                <w:sz w:val="28"/>
                <w:szCs w:val="28"/>
              </w:rPr>
              <w:t xml:space="preserve"> </w:t>
            </w:r>
            <w:r>
              <w:rPr>
                <w:rFonts w:ascii="Times New Roman" w:hAnsi="Times New Roman" w:cs="Times New Roman"/>
                <w:b/>
                <w:bCs/>
                <w:spacing w:val="-4"/>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sz w:val="28"/>
                <w:szCs w:val="28"/>
              </w:rPr>
              <w:t>NhanViens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trữ</w:t>
            </w:r>
            <w:r>
              <w:rPr>
                <w:rFonts w:ascii="Times New Roman" w:hAnsi="Times New Roman" w:cs="Times New Roman"/>
                <w:spacing w:val="20"/>
                <w:sz w:val="28"/>
                <w:szCs w:val="28"/>
              </w:rPr>
              <w:t xml:space="preserve"> </w:t>
            </w:r>
            <w:r>
              <w:rPr>
                <w:rFonts w:ascii="Times New Roman" w:hAnsi="Times New Roman" w:cs="Times New Roman"/>
                <w:sz w:val="28"/>
                <w:szCs w:val="28"/>
              </w:rPr>
              <w:t>thông</w:t>
            </w:r>
            <w:r>
              <w:rPr>
                <w:rFonts w:ascii="Times New Roman" w:hAnsi="Times New Roman" w:cs="Times New Roman"/>
                <w:spacing w:val="21"/>
                <w:sz w:val="28"/>
                <w:szCs w:val="28"/>
              </w:rPr>
              <w:t xml:space="preserve"> </w:t>
            </w:r>
            <w:r>
              <w:rPr>
                <w:rFonts w:ascii="Times New Roman" w:hAnsi="Times New Roman" w:cs="Times New Roman"/>
                <w:sz w:val="28"/>
                <w:szCs w:val="28"/>
              </w:rPr>
              <w:t>tin</w:t>
            </w:r>
            <w:r>
              <w:rPr>
                <w:rFonts w:ascii="Times New Roman" w:hAnsi="Times New Roman" w:cs="Times New Roman"/>
                <w:spacing w:val="20"/>
                <w:sz w:val="28"/>
                <w:szCs w:val="28"/>
              </w:rPr>
              <w:t xml:space="preserve"> </w:t>
            </w:r>
            <w:r>
              <w:rPr>
                <w:rFonts w:ascii="Times New Roman" w:hAnsi="Times New Roman" w:cs="Times New Roman"/>
                <w:sz w:val="28"/>
                <w:szCs w:val="28"/>
              </w:rPr>
              <w:t>nhân</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NhanVienQuyens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1"/>
                <w:sz w:val="28"/>
                <w:szCs w:val="28"/>
              </w:rPr>
              <w:t xml:space="preserve"> </w:t>
            </w:r>
            <w:r>
              <w:rPr>
                <w:rFonts w:ascii="Times New Roman" w:hAnsi="Times New Roman" w:cs="Times New Roman"/>
                <w:sz w:val="28"/>
                <w:szCs w:val="28"/>
              </w:rPr>
              <w:t>trữ</w:t>
            </w:r>
            <w:r>
              <w:rPr>
                <w:rFonts w:ascii="Times New Roman" w:hAnsi="Times New Roman" w:cs="Times New Roman"/>
                <w:spacing w:val="11"/>
                <w:sz w:val="28"/>
                <w:szCs w:val="28"/>
              </w:rPr>
              <w:t xml:space="preserve"> </w:t>
            </w:r>
            <w:r>
              <w:rPr>
                <w:rFonts w:ascii="Times New Roman" w:hAnsi="Times New Roman" w:cs="Times New Roman"/>
                <w:sz w:val="28"/>
                <w:szCs w:val="28"/>
              </w:rPr>
              <w:t>các</w:t>
            </w:r>
            <w:r>
              <w:rPr>
                <w:rFonts w:ascii="Times New Roman" w:hAnsi="Times New Roman" w:cs="Times New Roman"/>
                <w:spacing w:val="11"/>
                <w:sz w:val="28"/>
                <w:szCs w:val="28"/>
              </w:rPr>
              <w:t xml:space="preserve"> </w:t>
            </w:r>
            <w:r>
              <w:rPr>
                <w:rFonts w:ascii="Times New Roman" w:hAnsi="Times New Roman" w:cs="Times New Roman"/>
                <w:sz w:val="28"/>
                <w:szCs w:val="28"/>
              </w:rPr>
              <w:t>quyền</w:t>
            </w:r>
            <w:r>
              <w:rPr>
                <w:rFonts w:ascii="Times New Roman" w:hAnsi="Times New Roman" w:cs="Times New Roman"/>
                <w:spacing w:val="11"/>
                <w:sz w:val="28"/>
                <w:szCs w:val="28"/>
              </w:rPr>
              <w:t xml:space="preserve"> </w:t>
            </w:r>
            <w:r>
              <w:rPr>
                <w:rFonts w:ascii="Times New Roman" w:hAnsi="Times New Roman" w:cs="Times New Roman"/>
                <w:sz w:val="28"/>
                <w:szCs w:val="28"/>
              </w:rPr>
              <w:t>được</w:t>
            </w:r>
            <w:r>
              <w:rPr>
                <w:rFonts w:ascii="Times New Roman" w:hAnsi="Times New Roman" w:cs="Times New Roman"/>
                <w:spacing w:val="11"/>
                <w:sz w:val="28"/>
                <w:szCs w:val="28"/>
              </w:rPr>
              <w:t xml:space="preserve"> </w:t>
            </w:r>
            <w:r>
              <w:rPr>
                <w:rFonts w:ascii="Times New Roman" w:hAnsi="Times New Roman" w:cs="Times New Roman"/>
                <w:sz w:val="28"/>
                <w:szCs w:val="28"/>
              </w:rPr>
              <w:t>cấp</w:t>
            </w:r>
            <w:r>
              <w:rPr>
                <w:rFonts w:ascii="Times New Roman" w:hAnsi="Times New Roman" w:cs="Times New Roman"/>
                <w:spacing w:val="11"/>
                <w:sz w:val="28"/>
                <w:szCs w:val="28"/>
              </w:rPr>
              <w:t xml:space="preserve"> </w:t>
            </w:r>
            <w:r>
              <w:rPr>
                <w:rFonts w:ascii="Times New Roman" w:hAnsi="Times New Roman" w:cs="Times New Roman"/>
                <w:sz w:val="28"/>
                <w:szCs w:val="28"/>
              </w:rPr>
              <w:t>riêng</w:t>
            </w:r>
            <w:r>
              <w:rPr>
                <w:rFonts w:ascii="Times New Roman" w:hAnsi="Times New Roman" w:cs="Times New Roman"/>
                <w:spacing w:val="12"/>
                <w:sz w:val="28"/>
                <w:szCs w:val="28"/>
              </w:rPr>
              <w:t xml:space="preserve"> </w:t>
            </w:r>
            <w:r>
              <w:rPr>
                <w:rFonts w:ascii="Times New Roman" w:hAnsi="Times New Roman" w:cs="Times New Roman"/>
                <w:sz w:val="28"/>
                <w:szCs w:val="28"/>
              </w:rPr>
              <w:t>cho</w:t>
            </w:r>
            <w:r>
              <w:rPr>
                <w:rFonts w:ascii="Times New Roman" w:hAnsi="Times New Roman" w:cs="Times New Roman"/>
                <w:spacing w:val="11"/>
                <w:sz w:val="28"/>
                <w:szCs w:val="28"/>
              </w:rPr>
              <w:t xml:space="preserve"> </w:t>
            </w:r>
            <w:r>
              <w:rPr>
                <w:rFonts w:ascii="Times New Roman" w:hAnsi="Times New Roman" w:cs="Times New Roman"/>
                <w:sz w:val="28"/>
                <w:szCs w:val="28"/>
              </w:rPr>
              <w:t>từng</w:t>
            </w:r>
            <w:r>
              <w:rPr>
                <w:rFonts w:ascii="Times New Roman" w:hAnsi="Times New Roman" w:cs="Times New Roman"/>
                <w:spacing w:val="11"/>
                <w:sz w:val="28"/>
                <w:szCs w:val="28"/>
              </w:rPr>
              <w:t xml:space="preserve"> </w:t>
            </w:r>
            <w:r>
              <w:rPr>
                <w:rFonts w:ascii="Times New Roman" w:hAnsi="Times New Roman" w:cs="Times New Roman"/>
                <w:sz w:val="28"/>
                <w:szCs w:val="28"/>
              </w:rPr>
              <w:t>nhân</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LoaiNhanViens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trữ</w:t>
            </w:r>
            <w:r>
              <w:rPr>
                <w:rFonts w:ascii="Times New Roman" w:hAnsi="Times New Roman" w:cs="Times New Roman"/>
                <w:spacing w:val="18"/>
                <w:sz w:val="28"/>
                <w:szCs w:val="28"/>
              </w:rPr>
              <w:t xml:space="preserve"> </w:t>
            </w:r>
            <w:r>
              <w:rPr>
                <w:rFonts w:ascii="Times New Roman" w:hAnsi="Times New Roman" w:cs="Times New Roman"/>
                <w:sz w:val="28"/>
                <w:szCs w:val="28"/>
              </w:rPr>
              <w:t>thông</w:t>
            </w:r>
            <w:r>
              <w:rPr>
                <w:rFonts w:ascii="Times New Roman" w:hAnsi="Times New Roman" w:cs="Times New Roman"/>
                <w:spacing w:val="18"/>
                <w:sz w:val="28"/>
                <w:szCs w:val="28"/>
              </w:rPr>
              <w:t xml:space="preserve"> </w:t>
            </w:r>
            <w:r>
              <w:rPr>
                <w:rFonts w:ascii="Times New Roman" w:hAnsi="Times New Roman" w:cs="Times New Roman"/>
                <w:sz w:val="28"/>
                <w:szCs w:val="28"/>
              </w:rPr>
              <w:t>tin</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nhân</w:t>
            </w:r>
            <w:r>
              <w:rPr>
                <w:rFonts w:ascii="Times New Roman" w:hAnsi="Times New Roman" w:cs="Times New Roman"/>
                <w:spacing w:val="18"/>
                <w:sz w:val="28"/>
                <w:szCs w:val="28"/>
              </w:rPr>
              <w:t xml:space="preserve"> </w:t>
            </w:r>
            <w:r>
              <w:rPr>
                <w:rFonts w:ascii="Times New Roman" w:hAnsi="Times New Roman" w:cs="Times New Roman"/>
                <w:sz w:val="28"/>
                <w:szCs w:val="28"/>
              </w:rPr>
              <w:t>viên</w:t>
            </w:r>
            <w:r>
              <w:rPr>
                <w:rFonts w:ascii="Times New Roman" w:hAnsi="Times New Roman" w:cs="Times New Roman"/>
                <w:spacing w:val="18"/>
                <w:sz w:val="28"/>
                <w:szCs w:val="28"/>
              </w:rPr>
              <w:t xml:space="preserve"> </w:t>
            </w:r>
            <w:r>
              <w:rPr>
                <w:rFonts w:ascii="Times New Roman" w:hAnsi="Times New Roman" w:cs="Times New Roman"/>
                <w:sz w:val="28"/>
                <w:szCs w:val="28"/>
              </w:rPr>
              <w:t>(chức</w:t>
            </w:r>
            <w:r>
              <w:rPr>
                <w:rFonts w:ascii="Times New Roman" w:hAnsi="Times New Roman" w:cs="Times New Roman"/>
                <w:spacing w:val="18"/>
                <w:sz w:val="28"/>
                <w:szCs w:val="28"/>
              </w:rPr>
              <w:t xml:space="preserve"> </w:t>
            </w:r>
            <w:r>
              <w:rPr>
                <w:rFonts w:ascii="Times New Roman" w:hAnsi="Times New Roman" w:cs="Times New Roman"/>
                <w:sz w:val="28"/>
                <w:szCs w:val="28"/>
              </w:rPr>
              <w:t>vụ</w:t>
            </w:r>
            <w:r>
              <w:rPr>
                <w:rFonts w:ascii="Times New Roman" w:hAnsi="Times New Roman" w:cs="Times New Roman"/>
                <w:spacing w:val="18"/>
                <w:sz w:val="28"/>
                <w:szCs w:val="28"/>
              </w:rPr>
              <w:t xml:space="preserve"> </w:t>
            </w:r>
            <w:r>
              <w:rPr>
                <w:rFonts w:ascii="Times New Roman" w:hAnsi="Times New Roman" w:cs="Times New Roman"/>
                <w:sz w:val="28"/>
                <w:szCs w:val="28"/>
              </w:rPr>
              <w:t>/</w:t>
            </w:r>
            <w:r>
              <w:rPr>
                <w:rFonts w:ascii="Times New Roman" w:hAnsi="Times New Roman" w:cs="Times New Roman"/>
                <w:spacing w:val="18"/>
                <w:sz w:val="28"/>
                <w:szCs w:val="28"/>
              </w:rPr>
              <w:t xml:space="preserve"> </w:t>
            </w:r>
            <w:r>
              <w:rPr>
                <w:rFonts w:ascii="Times New Roman" w:hAnsi="Times New Roman" w:cs="Times New Roman"/>
                <w:sz w:val="28"/>
                <w:szCs w:val="28"/>
              </w:rPr>
              <w:t>vai</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trò).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LoaiNhanVienQuyens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4"/>
                <w:sz w:val="28"/>
                <w:szCs w:val="28"/>
              </w:rPr>
              <w:t xml:space="preserve"> </w:t>
            </w:r>
            <w:r>
              <w:rPr>
                <w:rFonts w:ascii="Times New Roman" w:hAnsi="Times New Roman" w:cs="Times New Roman"/>
                <w:sz w:val="28"/>
                <w:szCs w:val="28"/>
              </w:rPr>
              <w:t>trữ</w:t>
            </w:r>
            <w:r>
              <w:rPr>
                <w:rFonts w:ascii="Times New Roman" w:hAnsi="Times New Roman" w:cs="Times New Roman"/>
                <w:spacing w:val="15"/>
                <w:sz w:val="28"/>
                <w:szCs w:val="28"/>
              </w:rPr>
              <w:t xml:space="preserve"> </w:t>
            </w:r>
            <w:r>
              <w:rPr>
                <w:rFonts w:ascii="Times New Roman" w:hAnsi="Times New Roman" w:cs="Times New Roman"/>
                <w:sz w:val="28"/>
                <w:szCs w:val="28"/>
              </w:rPr>
              <w:t>các</w:t>
            </w:r>
            <w:r>
              <w:rPr>
                <w:rFonts w:ascii="Times New Roman" w:hAnsi="Times New Roman" w:cs="Times New Roman"/>
                <w:spacing w:val="15"/>
                <w:sz w:val="28"/>
                <w:szCs w:val="28"/>
              </w:rPr>
              <w:t xml:space="preserve"> </w:t>
            </w:r>
            <w:r>
              <w:rPr>
                <w:rFonts w:ascii="Times New Roman" w:hAnsi="Times New Roman" w:cs="Times New Roman"/>
                <w:sz w:val="28"/>
                <w:szCs w:val="28"/>
              </w:rPr>
              <w:t>quyền</w:t>
            </w:r>
            <w:r>
              <w:rPr>
                <w:rFonts w:ascii="Times New Roman" w:hAnsi="Times New Roman" w:cs="Times New Roman"/>
                <w:spacing w:val="15"/>
                <w:sz w:val="28"/>
                <w:szCs w:val="28"/>
              </w:rPr>
              <w:t xml:space="preserve"> </w:t>
            </w:r>
            <w:r>
              <w:rPr>
                <w:rFonts w:ascii="Times New Roman" w:hAnsi="Times New Roman" w:cs="Times New Roman"/>
                <w:sz w:val="28"/>
                <w:szCs w:val="28"/>
              </w:rPr>
              <w:t>mặc</w:t>
            </w:r>
            <w:r>
              <w:rPr>
                <w:rFonts w:ascii="Times New Roman" w:hAnsi="Times New Roman" w:cs="Times New Roman"/>
                <w:spacing w:val="15"/>
                <w:sz w:val="28"/>
                <w:szCs w:val="28"/>
              </w:rPr>
              <w:t xml:space="preserve"> </w:t>
            </w:r>
            <w:r>
              <w:rPr>
                <w:rFonts w:ascii="Times New Roman" w:hAnsi="Times New Roman" w:cs="Times New Roman"/>
                <w:sz w:val="28"/>
                <w:szCs w:val="28"/>
              </w:rPr>
              <w:t>định</w:t>
            </w:r>
            <w:r>
              <w:rPr>
                <w:rFonts w:ascii="Times New Roman" w:hAnsi="Times New Roman" w:cs="Times New Roman"/>
                <w:spacing w:val="15"/>
                <w:sz w:val="28"/>
                <w:szCs w:val="28"/>
              </w:rPr>
              <w:t xml:space="preserve"> </w:t>
            </w:r>
            <w:r>
              <w:rPr>
                <w:rFonts w:ascii="Times New Roman" w:hAnsi="Times New Roman" w:cs="Times New Roman"/>
                <w:sz w:val="28"/>
                <w:szCs w:val="28"/>
              </w:rPr>
              <w:t>gắn</w:t>
            </w:r>
            <w:r>
              <w:rPr>
                <w:rFonts w:ascii="Times New Roman" w:hAnsi="Times New Roman" w:cs="Times New Roman"/>
                <w:spacing w:val="15"/>
                <w:sz w:val="28"/>
                <w:szCs w:val="28"/>
              </w:rPr>
              <w:t xml:space="preserve"> </w:t>
            </w:r>
            <w:r>
              <w:rPr>
                <w:rFonts w:ascii="Times New Roman" w:hAnsi="Times New Roman" w:cs="Times New Roman"/>
                <w:sz w:val="28"/>
                <w:szCs w:val="28"/>
              </w:rPr>
              <w:t>với</w:t>
            </w:r>
            <w:r>
              <w:rPr>
                <w:rFonts w:ascii="Times New Roman" w:hAnsi="Times New Roman" w:cs="Times New Roman"/>
                <w:spacing w:val="15"/>
                <w:sz w:val="28"/>
                <w:szCs w:val="28"/>
              </w:rPr>
              <w:t xml:space="preserve"> </w:t>
            </w:r>
            <w:r>
              <w:rPr>
                <w:rFonts w:ascii="Times New Roman" w:hAnsi="Times New Roman" w:cs="Times New Roman"/>
                <w:sz w:val="28"/>
                <w:szCs w:val="28"/>
              </w:rPr>
              <w:t>từng</w:t>
            </w:r>
            <w:r>
              <w:rPr>
                <w:rFonts w:ascii="Times New Roman" w:hAnsi="Times New Roman" w:cs="Times New Roman"/>
                <w:spacing w:val="15"/>
                <w:sz w:val="28"/>
                <w:szCs w:val="28"/>
              </w:rPr>
              <w:t xml:space="preserve"> </w:t>
            </w:r>
            <w:r>
              <w:rPr>
                <w:rFonts w:ascii="Times New Roman" w:hAnsi="Times New Roman" w:cs="Times New Roman"/>
                <w:sz w:val="28"/>
                <w:szCs w:val="28"/>
              </w:rPr>
              <w:t>loại</w:t>
            </w:r>
            <w:r>
              <w:rPr>
                <w:rFonts w:ascii="Times New Roman" w:hAnsi="Times New Roman" w:cs="Times New Roman"/>
                <w:spacing w:val="15"/>
                <w:sz w:val="28"/>
                <w:szCs w:val="28"/>
              </w:rPr>
              <w:t xml:space="preserve"> </w:t>
            </w:r>
            <w:r>
              <w:rPr>
                <w:rFonts w:ascii="Times New Roman" w:hAnsi="Times New Roman" w:cs="Times New Roman"/>
                <w:sz w:val="28"/>
                <w:szCs w:val="28"/>
              </w:rPr>
              <w:t>nhân</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sz w:val="28"/>
                <w:szCs w:val="28"/>
              </w:rPr>
              <w:t>LoaiPhongs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trữ</w:t>
            </w:r>
            <w:r>
              <w:rPr>
                <w:rFonts w:ascii="Times New Roman" w:hAnsi="Times New Roman" w:cs="Times New Roman"/>
                <w:spacing w:val="19"/>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các</w:t>
            </w:r>
            <w:r>
              <w:rPr>
                <w:rFonts w:ascii="Times New Roman" w:hAnsi="Times New Roman" w:cs="Times New Roman"/>
                <w:spacing w:val="19"/>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sz w:val="28"/>
                <w:szCs w:val="28"/>
              </w:rPr>
              <w:t>Phongs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trữ</w:t>
            </w:r>
            <w:r>
              <w:rPr>
                <w:rFonts w:ascii="Times New Roman" w:hAnsi="Times New Roman" w:cs="Times New Roman"/>
                <w:spacing w:val="20"/>
                <w:sz w:val="28"/>
                <w:szCs w:val="28"/>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KhachHangs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trữ</w:t>
            </w:r>
            <w:r>
              <w:rPr>
                <w:rFonts w:ascii="Times New Roman" w:hAnsi="Times New Roman" w:cs="Times New Roman"/>
                <w:spacing w:val="19"/>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khách</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LoaiKhachHangs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trữ</w:t>
            </w:r>
            <w:r>
              <w:rPr>
                <w:rFonts w:ascii="Times New Roman" w:hAnsi="Times New Roman" w:cs="Times New Roman"/>
                <w:spacing w:val="19"/>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9"/>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DatPhongs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2"/>
                <w:sz w:val="28"/>
                <w:szCs w:val="28"/>
              </w:rPr>
              <w:t xml:space="preserve"> </w:t>
            </w:r>
            <w:r>
              <w:rPr>
                <w:rFonts w:ascii="Times New Roman" w:hAnsi="Times New Roman" w:cs="Times New Roman"/>
                <w:sz w:val="28"/>
                <w:szCs w:val="28"/>
              </w:rPr>
              <w:t>trữ</w:t>
            </w:r>
            <w:r>
              <w:rPr>
                <w:rFonts w:ascii="Times New Roman" w:hAnsi="Times New Roman" w:cs="Times New Roman"/>
                <w:spacing w:val="22"/>
                <w:sz w:val="28"/>
                <w:szCs w:val="28"/>
              </w:rPr>
              <w:t xml:space="preserve"> </w:t>
            </w:r>
            <w:r>
              <w:rPr>
                <w:rFonts w:ascii="Times New Roman" w:hAnsi="Times New Roman" w:cs="Times New Roman"/>
                <w:sz w:val="28"/>
                <w:szCs w:val="28"/>
              </w:rPr>
              <w:t>thông</w:t>
            </w:r>
            <w:r>
              <w:rPr>
                <w:rFonts w:ascii="Times New Roman" w:hAnsi="Times New Roman" w:cs="Times New Roman"/>
                <w:spacing w:val="22"/>
                <w:sz w:val="28"/>
                <w:szCs w:val="28"/>
              </w:rPr>
              <w:t xml:space="preserve"> </w:t>
            </w:r>
            <w:r>
              <w:rPr>
                <w:rFonts w:ascii="Times New Roman" w:hAnsi="Times New Roman" w:cs="Times New Roman"/>
                <w:sz w:val="28"/>
                <w:szCs w:val="28"/>
              </w:rPr>
              <w:t>tin</w:t>
            </w:r>
            <w:r>
              <w:rPr>
                <w:rFonts w:ascii="Times New Roman" w:hAnsi="Times New Roman" w:cs="Times New Roman"/>
                <w:spacing w:val="22"/>
                <w:sz w:val="28"/>
                <w:szCs w:val="28"/>
              </w:rPr>
              <w:t xml:space="preserve"> </w:t>
            </w:r>
            <w:r>
              <w:rPr>
                <w:rFonts w:ascii="Times New Roman" w:hAnsi="Times New Roman" w:cs="Times New Roman"/>
                <w:sz w:val="28"/>
                <w:szCs w:val="28"/>
              </w:rPr>
              <w:t>đặt</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DatPhongKhachHangs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7"/>
                <w:sz w:val="28"/>
                <w:szCs w:val="28"/>
              </w:rPr>
              <w:t xml:space="preserve"> </w:t>
            </w:r>
            <w:r>
              <w:rPr>
                <w:rFonts w:ascii="Times New Roman" w:hAnsi="Times New Roman" w:cs="Times New Roman"/>
                <w:sz w:val="28"/>
                <w:szCs w:val="28"/>
              </w:rPr>
              <w:t>trữ</w:t>
            </w:r>
            <w:r>
              <w:rPr>
                <w:rFonts w:ascii="Times New Roman" w:hAnsi="Times New Roman" w:cs="Times New Roman"/>
                <w:spacing w:val="18"/>
                <w:sz w:val="28"/>
                <w:szCs w:val="28"/>
              </w:rPr>
              <w:t xml:space="preserve"> </w:t>
            </w:r>
            <w:r>
              <w:rPr>
                <w:rFonts w:ascii="Times New Roman" w:hAnsi="Times New Roman" w:cs="Times New Roman"/>
                <w:sz w:val="28"/>
                <w:szCs w:val="28"/>
              </w:rPr>
              <w:t>thông</w:t>
            </w:r>
            <w:r>
              <w:rPr>
                <w:rFonts w:ascii="Times New Roman" w:hAnsi="Times New Roman" w:cs="Times New Roman"/>
                <w:spacing w:val="18"/>
                <w:sz w:val="28"/>
                <w:szCs w:val="28"/>
              </w:rPr>
              <w:t xml:space="preserve"> </w:t>
            </w:r>
            <w:r>
              <w:rPr>
                <w:rFonts w:ascii="Times New Roman" w:hAnsi="Times New Roman" w:cs="Times New Roman"/>
                <w:sz w:val="28"/>
                <w:szCs w:val="28"/>
              </w:rPr>
              <w:t>tin</w:t>
            </w:r>
            <w:r>
              <w:rPr>
                <w:rFonts w:ascii="Times New Roman" w:hAnsi="Times New Roman" w:cs="Times New Roman"/>
                <w:spacing w:val="18"/>
                <w:sz w:val="28"/>
                <w:szCs w:val="28"/>
              </w:rPr>
              <w:t xml:space="preserve"> </w:t>
            </w:r>
            <w:r>
              <w:rPr>
                <w:rFonts w:ascii="Times New Roman" w:hAnsi="Times New Roman" w:cs="Times New Roman"/>
                <w:sz w:val="28"/>
                <w:szCs w:val="28"/>
              </w:rPr>
              <w:t>chi</w:t>
            </w:r>
            <w:r>
              <w:rPr>
                <w:rFonts w:ascii="Times New Roman" w:hAnsi="Times New Roman" w:cs="Times New Roman"/>
                <w:spacing w:val="17"/>
                <w:sz w:val="28"/>
                <w:szCs w:val="28"/>
              </w:rPr>
              <w:t xml:space="preserve"> </w:t>
            </w:r>
            <w:r>
              <w:rPr>
                <w:rFonts w:ascii="Times New Roman" w:hAnsi="Times New Roman" w:cs="Times New Roman"/>
                <w:sz w:val="28"/>
                <w:szCs w:val="28"/>
              </w:rPr>
              <w:t>tiết</w:t>
            </w:r>
            <w:r>
              <w:rPr>
                <w:rFonts w:ascii="Times New Roman" w:hAnsi="Times New Roman" w:cs="Times New Roman"/>
                <w:spacing w:val="18"/>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ở</w:t>
            </w:r>
            <w:r>
              <w:rPr>
                <w:rFonts w:ascii="Times New Roman" w:hAnsi="Times New Roman" w:cs="Times New Roman"/>
                <w:spacing w:val="18"/>
                <w:sz w:val="28"/>
                <w:szCs w:val="28"/>
              </w:rPr>
              <w:t xml:space="preserve"> </w:t>
            </w:r>
            <w:r>
              <w:rPr>
                <w:rFonts w:ascii="Times New Roman" w:hAnsi="Times New Roman" w:cs="Times New Roman"/>
                <w:sz w:val="28"/>
                <w:szCs w:val="28"/>
              </w:rPr>
              <w:t>trong</w:t>
            </w:r>
            <w:r>
              <w:rPr>
                <w:rFonts w:ascii="Times New Roman" w:hAnsi="Times New Roman" w:cs="Times New Roman"/>
                <w:spacing w:val="18"/>
                <w:sz w:val="28"/>
                <w:szCs w:val="28"/>
              </w:rPr>
              <w:t xml:space="preserve"> </w:t>
            </w:r>
            <w:r>
              <w:rPr>
                <w:rFonts w:ascii="Times New Roman" w:hAnsi="Times New Roman" w:cs="Times New Roman"/>
                <w:sz w:val="28"/>
                <w:szCs w:val="28"/>
              </w:rPr>
              <w:t>từng</w:t>
            </w:r>
            <w:r>
              <w:rPr>
                <w:rFonts w:ascii="Times New Roman" w:hAnsi="Times New Roman" w:cs="Times New Roman"/>
                <w:spacing w:val="17"/>
                <w:sz w:val="28"/>
                <w:szCs w:val="28"/>
              </w:rPr>
              <w:t xml:space="preserve"> </w:t>
            </w:r>
            <w:r>
              <w:rPr>
                <w:rFonts w:ascii="Times New Roman" w:hAnsi="Times New Roman" w:cs="Times New Roman"/>
                <w:sz w:val="28"/>
                <w:szCs w:val="28"/>
              </w:rPr>
              <w:t>đặt</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sz w:val="28"/>
                <w:szCs w:val="28"/>
              </w:rPr>
              <w:t>HoaDons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trữ</w:t>
            </w:r>
            <w:r>
              <w:rPr>
                <w:rFonts w:ascii="Times New Roman" w:hAnsi="Times New Roman" w:cs="Times New Roman"/>
                <w:spacing w:val="19"/>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LoaiDichVus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trữ</w:t>
            </w:r>
            <w:r>
              <w:rPr>
                <w:rFonts w:ascii="Times New Roman" w:hAnsi="Times New Roman" w:cs="Times New Roman"/>
                <w:spacing w:val="18"/>
                <w:sz w:val="28"/>
                <w:szCs w:val="28"/>
              </w:rPr>
              <w:t xml:space="preserve"> </w:t>
            </w:r>
            <w:r>
              <w:rPr>
                <w:rFonts w:ascii="Times New Roman" w:hAnsi="Times New Roman" w:cs="Times New Roman"/>
                <w:sz w:val="28"/>
                <w:szCs w:val="28"/>
              </w:rPr>
              <w:t>thông</w:t>
            </w:r>
            <w:r>
              <w:rPr>
                <w:rFonts w:ascii="Times New Roman" w:hAnsi="Times New Roman" w:cs="Times New Roman"/>
                <w:spacing w:val="18"/>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các</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dịch</w:t>
            </w:r>
            <w:r>
              <w:rPr>
                <w:rFonts w:ascii="Times New Roman" w:hAnsi="Times New Roman" w:cs="Times New Roman"/>
                <w:spacing w:val="19"/>
                <w:sz w:val="28"/>
                <w:szCs w:val="28"/>
              </w:rPr>
              <w:t xml:space="preserve"> </w:t>
            </w:r>
            <w:r>
              <w:rPr>
                <w:rFonts w:ascii="Times New Roman" w:hAnsi="Times New Roman" w:cs="Times New Roman"/>
                <w:spacing w:val="-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DichVuPhongs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trữ</w:t>
            </w:r>
            <w:r>
              <w:rPr>
                <w:rFonts w:ascii="Times New Roman" w:hAnsi="Times New Roman" w:cs="Times New Roman"/>
                <w:spacing w:val="21"/>
                <w:sz w:val="28"/>
                <w:szCs w:val="28"/>
              </w:rPr>
              <w:t xml:space="preserve"> </w:t>
            </w:r>
            <w:r>
              <w:rPr>
                <w:rFonts w:ascii="Times New Roman" w:hAnsi="Times New Roman" w:cs="Times New Roman"/>
                <w:sz w:val="28"/>
                <w:szCs w:val="28"/>
              </w:rPr>
              <w:t>thông</w:t>
            </w:r>
            <w:r>
              <w:rPr>
                <w:rFonts w:ascii="Times New Roman" w:hAnsi="Times New Roman" w:cs="Times New Roman"/>
                <w:spacing w:val="21"/>
                <w:sz w:val="28"/>
                <w:szCs w:val="28"/>
              </w:rPr>
              <w:t xml:space="preserve"> </w:t>
            </w:r>
            <w:r>
              <w:rPr>
                <w:rFonts w:ascii="Times New Roman" w:hAnsi="Times New Roman" w:cs="Times New Roman"/>
                <w:sz w:val="28"/>
                <w:szCs w:val="28"/>
              </w:rPr>
              <w:t>tin</w:t>
            </w:r>
            <w:r>
              <w:rPr>
                <w:rFonts w:ascii="Times New Roman" w:hAnsi="Times New Roman" w:cs="Times New Roman"/>
                <w:spacing w:val="21"/>
                <w:sz w:val="28"/>
                <w:szCs w:val="28"/>
              </w:rPr>
              <w:t xml:space="preserve"> </w:t>
            </w:r>
            <w:r>
              <w:rPr>
                <w:rFonts w:ascii="Times New Roman" w:hAnsi="Times New Roman" w:cs="Times New Roman"/>
                <w:sz w:val="28"/>
                <w:szCs w:val="28"/>
              </w:rPr>
              <w:t>dịch</w:t>
            </w:r>
            <w:r>
              <w:rPr>
                <w:rFonts w:ascii="Times New Roman" w:hAnsi="Times New Roman" w:cs="Times New Roman"/>
                <w:spacing w:val="21"/>
                <w:sz w:val="28"/>
                <w:szCs w:val="28"/>
              </w:rPr>
              <w:t xml:space="preserve"> </w:t>
            </w:r>
            <w:r>
              <w:rPr>
                <w:rFonts w:ascii="Times New Roman" w:hAnsi="Times New Roman" w:cs="Times New Roman"/>
                <w:sz w:val="28"/>
                <w:szCs w:val="28"/>
              </w:rPr>
              <w:t>vụ</w:t>
            </w:r>
            <w:r>
              <w:rPr>
                <w:rFonts w:ascii="Times New Roman" w:hAnsi="Times New Roman" w:cs="Times New Roman"/>
                <w:spacing w:val="21"/>
                <w:sz w:val="28"/>
                <w:szCs w:val="28"/>
              </w:rPr>
              <w:t xml:space="preserve"> </w:t>
            </w:r>
            <w:r>
              <w:rPr>
                <w:rFonts w:ascii="Times New Roman" w:hAnsi="Times New Roman" w:cs="Times New Roman"/>
                <w:sz w:val="28"/>
                <w:szCs w:val="28"/>
              </w:rPr>
              <w:t>đã</w:t>
            </w:r>
            <w:r>
              <w:rPr>
                <w:rFonts w:ascii="Times New Roman" w:hAnsi="Times New Roman" w:cs="Times New Roman"/>
                <w:spacing w:val="21"/>
                <w:sz w:val="28"/>
                <w:szCs w:val="28"/>
              </w:rPr>
              <w:t xml:space="preserve"> </w:t>
            </w:r>
            <w:r>
              <w:rPr>
                <w:rFonts w:ascii="Times New Roman" w:hAnsi="Times New Roman" w:cs="Times New Roman"/>
                <w:sz w:val="28"/>
                <w:szCs w:val="28"/>
              </w:rPr>
              <w:t>sử</w:t>
            </w:r>
            <w:r>
              <w:rPr>
                <w:rFonts w:ascii="Times New Roman" w:hAnsi="Times New Roman" w:cs="Times New Roman"/>
                <w:spacing w:val="21"/>
                <w:sz w:val="28"/>
                <w:szCs w:val="28"/>
              </w:rPr>
              <w:t xml:space="preserve"> </w:t>
            </w:r>
            <w:r>
              <w:rPr>
                <w:rFonts w:ascii="Times New Roman" w:hAnsi="Times New Roman" w:cs="Times New Roman"/>
                <w:sz w:val="28"/>
                <w:szCs w:val="28"/>
              </w:rPr>
              <w:t>dụng</w:t>
            </w:r>
            <w:r>
              <w:rPr>
                <w:rFonts w:ascii="Times New Roman" w:hAnsi="Times New Roman" w:cs="Times New Roman"/>
                <w:spacing w:val="21"/>
                <w:sz w:val="28"/>
                <w:szCs w:val="28"/>
              </w:rPr>
              <w:t xml:space="preserve"> </w:t>
            </w:r>
            <w:r>
              <w:rPr>
                <w:rFonts w:ascii="Times New Roman" w:hAnsi="Times New Roman" w:cs="Times New Roman"/>
                <w:sz w:val="28"/>
                <w:szCs w:val="28"/>
              </w:rPr>
              <w:t>theo</w:t>
            </w:r>
            <w:r>
              <w:rPr>
                <w:rFonts w:ascii="Times New Roman" w:hAnsi="Times New Roman" w:cs="Times New Roman"/>
                <w:spacing w:val="21"/>
                <w:sz w:val="28"/>
                <w:szCs w:val="28"/>
              </w:rPr>
              <w:t xml:space="preserve"> </w:t>
            </w:r>
            <w:r>
              <w:rPr>
                <w:rFonts w:ascii="Times New Roman" w:hAnsi="Times New Roman" w:cs="Times New Roman"/>
                <w:sz w:val="28"/>
                <w:szCs w:val="28"/>
              </w:rPr>
              <w:t>từng</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đặt</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10"/>
                <w:sz w:val="28"/>
                <w:szCs w:val="28"/>
              </w:rPr>
              <w:t>MaGiamGias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trữ</w:t>
            </w:r>
            <w:r>
              <w:rPr>
                <w:rFonts w:ascii="Times New Roman" w:hAnsi="Times New Roman" w:cs="Times New Roman"/>
                <w:spacing w:val="21"/>
                <w:sz w:val="28"/>
                <w:szCs w:val="28"/>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1"/>
                <w:sz w:val="28"/>
                <w:szCs w:val="28"/>
              </w:rPr>
              <w:t xml:space="preserve"> </w:t>
            </w:r>
            <w:r>
              <w:rPr>
                <w:rFonts w:ascii="Times New Roman" w:hAnsi="Times New Roman" w:cs="Times New Roman"/>
                <w:sz w:val="28"/>
                <w:szCs w:val="28"/>
              </w:rPr>
              <w:t>mã</w:t>
            </w:r>
            <w:r>
              <w:rPr>
                <w:rFonts w:ascii="Times New Roman" w:hAnsi="Times New Roman" w:cs="Times New Roman"/>
                <w:spacing w:val="20"/>
                <w:sz w:val="28"/>
                <w:szCs w:val="28"/>
              </w:rPr>
              <w:t xml:space="preserve"> </w:t>
            </w:r>
            <w:r>
              <w:rPr>
                <w:rFonts w:ascii="Times New Roman" w:hAnsi="Times New Roman" w:cs="Times New Roman"/>
                <w:sz w:val="28"/>
                <w:szCs w:val="28"/>
              </w:rPr>
              <w:t>giảm</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10"/>
                <w:sz w:val="28"/>
                <w:szCs w:val="28"/>
              </w:rPr>
              <w:t>ChiTietMaGiamGias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trữ</w:t>
            </w:r>
            <w:r>
              <w:rPr>
                <w:rFonts w:ascii="Times New Roman" w:hAnsi="Times New Roman" w:cs="Times New Roman"/>
                <w:spacing w:val="20"/>
                <w:sz w:val="28"/>
                <w:szCs w:val="28"/>
              </w:rPr>
              <w:t xml:space="preserve"> </w:t>
            </w:r>
            <w:r>
              <w:rPr>
                <w:rFonts w:ascii="Times New Roman" w:hAnsi="Times New Roman" w:cs="Times New Roman"/>
                <w:sz w:val="28"/>
                <w:szCs w:val="28"/>
              </w:rPr>
              <w:t>chi</w:t>
            </w:r>
            <w:r>
              <w:rPr>
                <w:rFonts w:ascii="Times New Roman" w:hAnsi="Times New Roman" w:cs="Times New Roman"/>
                <w:spacing w:val="20"/>
                <w:sz w:val="28"/>
                <w:szCs w:val="28"/>
              </w:rPr>
              <w:t xml:space="preserve"> </w:t>
            </w:r>
            <w:r>
              <w:rPr>
                <w:rFonts w:ascii="Times New Roman" w:hAnsi="Times New Roman" w:cs="Times New Roman"/>
                <w:sz w:val="28"/>
                <w:szCs w:val="28"/>
              </w:rPr>
              <w:t>tiết</w:t>
            </w:r>
            <w:r>
              <w:rPr>
                <w:rFonts w:ascii="Times New Roman" w:hAnsi="Times New Roman" w:cs="Times New Roman"/>
                <w:spacing w:val="20"/>
                <w:sz w:val="28"/>
                <w:szCs w:val="28"/>
              </w:rPr>
              <w:t xml:space="preserve"> </w:t>
            </w:r>
            <w:r>
              <w:rPr>
                <w:rFonts w:ascii="Times New Roman" w:hAnsi="Times New Roman" w:cs="Times New Roman"/>
                <w:sz w:val="28"/>
                <w:szCs w:val="28"/>
              </w:rPr>
              <w:t>quy</w:t>
            </w:r>
            <w:r>
              <w:rPr>
                <w:rFonts w:ascii="Times New Roman" w:hAnsi="Times New Roman" w:cs="Times New Roman"/>
                <w:spacing w:val="20"/>
                <w:sz w:val="28"/>
                <w:szCs w:val="28"/>
              </w:rPr>
              <w:t xml:space="preserve"> </w:t>
            </w:r>
            <w:r>
              <w:rPr>
                <w:rFonts w:ascii="Times New Roman" w:hAnsi="Times New Roman" w:cs="Times New Roman"/>
                <w:sz w:val="28"/>
                <w:szCs w:val="28"/>
              </w:rPr>
              <w:t>tắc</w:t>
            </w:r>
            <w:r>
              <w:rPr>
                <w:rFonts w:ascii="Times New Roman" w:hAnsi="Times New Roman" w:cs="Times New Roman"/>
                <w:spacing w:val="20"/>
                <w:sz w:val="28"/>
                <w:szCs w:val="28"/>
              </w:rPr>
              <w:t xml:space="preserve"> </w:t>
            </w:r>
            <w:r>
              <w:rPr>
                <w:rFonts w:ascii="Times New Roman" w:hAnsi="Times New Roman" w:cs="Times New Roman"/>
                <w:sz w:val="28"/>
                <w:szCs w:val="28"/>
              </w:rPr>
              <w:t>áp</w:t>
            </w:r>
            <w:r>
              <w:rPr>
                <w:rFonts w:ascii="Times New Roman" w:hAnsi="Times New Roman" w:cs="Times New Roman"/>
                <w:spacing w:val="20"/>
                <w:sz w:val="28"/>
                <w:szCs w:val="28"/>
              </w:rPr>
              <w:t xml:space="preserve"> </w:t>
            </w:r>
            <w:r>
              <w:rPr>
                <w:rFonts w:ascii="Times New Roman" w:hAnsi="Times New Roman" w:cs="Times New Roman"/>
                <w:sz w:val="28"/>
                <w:szCs w:val="28"/>
              </w:rPr>
              <w:t>dụng</w:t>
            </w:r>
            <w:r>
              <w:rPr>
                <w:rFonts w:ascii="Times New Roman" w:hAnsi="Times New Roman" w:cs="Times New Roman"/>
                <w:spacing w:val="19"/>
                <w:sz w:val="28"/>
                <w:szCs w:val="28"/>
              </w:rPr>
              <w:t xml:space="preserve"> </w:t>
            </w:r>
            <w:r>
              <w:rPr>
                <w:rFonts w:ascii="Times New Roman" w:hAnsi="Times New Roman" w:cs="Times New Roman"/>
                <w:sz w:val="28"/>
                <w:szCs w:val="28"/>
              </w:rPr>
              <w:t>của</w:t>
            </w:r>
            <w:r>
              <w:rPr>
                <w:rFonts w:ascii="Times New Roman" w:hAnsi="Times New Roman" w:cs="Times New Roman"/>
                <w:spacing w:val="20"/>
                <w:sz w:val="28"/>
                <w:szCs w:val="28"/>
              </w:rPr>
              <w:t xml:space="preserve"> </w:t>
            </w:r>
            <w:r>
              <w:rPr>
                <w:rFonts w:ascii="Times New Roman" w:hAnsi="Times New Roman" w:cs="Times New Roman"/>
                <w:sz w:val="28"/>
                <w:szCs w:val="28"/>
              </w:rPr>
              <w:t>từng</w:t>
            </w:r>
            <w:r>
              <w:rPr>
                <w:rFonts w:ascii="Times New Roman" w:hAnsi="Times New Roman" w:cs="Times New Roman"/>
                <w:spacing w:val="20"/>
                <w:sz w:val="28"/>
                <w:szCs w:val="28"/>
              </w:rPr>
              <w:t xml:space="preserve"> </w:t>
            </w:r>
            <w:r>
              <w:rPr>
                <w:rFonts w:ascii="Times New Roman" w:hAnsi="Times New Roman" w:cs="Times New Roman"/>
                <w:sz w:val="28"/>
                <w:szCs w:val="28"/>
              </w:rPr>
              <w:t>mã</w:t>
            </w:r>
            <w:r>
              <w:rPr>
                <w:rFonts w:ascii="Times New Roman" w:hAnsi="Times New Roman" w:cs="Times New Roman"/>
                <w:spacing w:val="20"/>
                <w:sz w:val="28"/>
                <w:szCs w:val="28"/>
              </w:rPr>
              <w:t xml:space="preserve"> </w:t>
            </w:r>
            <w:r>
              <w:rPr>
                <w:rFonts w:ascii="Times New Roman" w:hAnsi="Times New Roman" w:cs="Times New Roman"/>
                <w:sz w:val="28"/>
                <w:szCs w:val="28"/>
              </w:rPr>
              <w:t>giảm</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08"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760" w:type="dxa"/>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LichSuDungMaGiams</w:t>
            </w:r>
          </w:p>
        </w:tc>
        <w:tc>
          <w:tcPr>
            <w:tcW w:w="6672"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3"/>
                <w:sz w:val="28"/>
                <w:szCs w:val="28"/>
              </w:rPr>
              <w:t xml:space="preserve"> </w:t>
            </w:r>
            <w:r>
              <w:rPr>
                <w:rFonts w:ascii="Times New Roman" w:hAnsi="Times New Roman" w:cs="Times New Roman"/>
                <w:sz w:val="28"/>
                <w:szCs w:val="28"/>
              </w:rPr>
              <w:t>trữ</w:t>
            </w:r>
            <w:r>
              <w:rPr>
                <w:rFonts w:ascii="Times New Roman" w:hAnsi="Times New Roman" w:cs="Times New Roman"/>
                <w:spacing w:val="13"/>
                <w:sz w:val="28"/>
                <w:szCs w:val="28"/>
              </w:rPr>
              <w:t xml:space="preserve"> </w:t>
            </w:r>
            <w:r>
              <w:rPr>
                <w:rFonts w:ascii="Times New Roman" w:hAnsi="Times New Roman" w:cs="Times New Roman"/>
                <w:sz w:val="28"/>
                <w:szCs w:val="28"/>
              </w:rPr>
              <w:t>lịch</w:t>
            </w:r>
            <w:r>
              <w:rPr>
                <w:rFonts w:ascii="Times New Roman" w:hAnsi="Times New Roman" w:cs="Times New Roman"/>
                <w:spacing w:val="13"/>
                <w:sz w:val="28"/>
                <w:szCs w:val="28"/>
              </w:rPr>
              <w:t xml:space="preserve"> </w:t>
            </w:r>
            <w:r>
              <w:rPr>
                <w:rFonts w:ascii="Times New Roman" w:hAnsi="Times New Roman" w:cs="Times New Roman"/>
                <w:sz w:val="28"/>
                <w:szCs w:val="28"/>
              </w:rPr>
              <w:t>sử</w:t>
            </w:r>
            <w:r>
              <w:rPr>
                <w:rFonts w:ascii="Times New Roman" w:hAnsi="Times New Roman" w:cs="Times New Roman"/>
                <w:spacing w:val="13"/>
                <w:sz w:val="28"/>
                <w:szCs w:val="28"/>
              </w:rPr>
              <w:t xml:space="preserve"> </w:t>
            </w:r>
            <w:r>
              <w:rPr>
                <w:rFonts w:ascii="Times New Roman" w:hAnsi="Times New Roman" w:cs="Times New Roman"/>
                <w:sz w:val="28"/>
                <w:szCs w:val="28"/>
              </w:rPr>
              <w:t>sử</w:t>
            </w:r>
            <w:r>
              <w:rPr>
                <w:rFonts w:ascii="Times New Roman" w:hAnsi="Times New Roman" w:cs="Times New Roman"/>
                <w:spacing w:val="13"/>
                <w:sz w:val="28"/>
                <w:szCs w:val="28"/>
              </w:rPr>
              <w:t xml:space="preserve"> </w:t>
            </w:r>
            <w:r>
              <w:rPr>
                <w:rFonts w:ascii="Times New Roman" w:hAnsi="Times New Roman" w:cs="Times New Roman"/>
                <w:sz w:val="28"/>
                <w:szCs w:val="28"/>
              </w:rPr>
              <w:t>dụng</w:t>
            </w:r>
            <w:r>
              <w:rPr>
                <w:rFonts w:ascii="Times New Roman" w:hAnsi="Times New Roman" w:cs="Times New Roman"/>
                <w:spacing w:val="13"/>
                <w:sz w:val="28"/>
                <w:szCs w:val="28"/>
              </w:rPr>
              <w:t xml:space="preserve"> </w:t>
            </w:r>
            <w:r>
              <w:rPr>
                <w:rFonts w:ascii="Times New Roman" w:hAnsi="Times New Roman" w:cs="Times New Roman"/>
                <w:sz w:val="28"/>
                <w:szCs w:val="28"/>
              </w:rPr>
              <w:t>mã</w:t>
            </w:r>
            <w:r>
              <w:rPr>
                <w:rFonts w:ascii="Times New Roman" w:hAnsi="Times New Roman" w:cs="Times New Roman"/>
                <w:spacing w:val="13"/>
                <w:sz w:val="28"/>
                <w:szCs w:val="28"/>
              </w:rPr>
              <w:t xml:space="preserve"> </w:t>
            </w:r>
            <w:r>
              <w:rPr>
                <w:rFonts w:ascii="Times New Roman" w:hAnsi="Times New Roman" w:cs="Times New Roman"/>
                <w:sz w:val="28"/>
                <w:szCs w:val="28"/>
              </w:rPr>
              <w:t>giảm</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08" w:type="dxa"/>
            <w:tcBorders>
              <w:bottom w:val="single" w:color="000000" w:sz="8" w:space="0"/>
            </w:tcBorders>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760" w:type="dxa"/>
            <w:tcBorders>
              <w:bottom w:val="single" w:color="000000" w:sz="8" w:space="0"/>
            </w:tcBorders>
          </w:tcPr>
          <w:p>
            <w:pPr>
              <w:pStyle w:val="54"/>
              <w:ind w:left="122"/>
              <w:rPr>
                <w:rFonts w:ascii="Times New Roman" w:hAnsi="Times New Roman" w:cs="Times New Roman"/>
                <w:sz w:val="28"/>
                <w:szCs w:val="28"/>
              </w:rPr>
            </w:pPr>
            <w:r>
              <w:rPr>
                <w:rFonts w:ascii="Times New Roman" w:hAnsi="Times New Roman" w:cs="Times New Roman"/>
                <w:spacing w:val="-2"/>
                <w:w w:val="105"/>
                <w:sz w:val="28"/>
                <w:szCs w:val="28"/>
              </w:rPr>
              <w:t>CauHinhs</w:t>
            </w:r>
          </w:p>
        </w:tc>
        <w:tc>
          <w:tcPr>
            <w:tcW w:w="667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trữ</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8"/>
                <w:sz w:val="28"/>
                <w:szCs w:val="28"/>
              </w:rPr>
              <w:t xml:space="preserve"> </w:t>
            </w:r>
            <w:r>
              <w:rPr>
                <w:rFonts w:ascii="Times New Roman" w:hAnsi="Times New Roman" w:cs="Times New Roman"/>
                <w:sz w:val="28"/>
                <w:szCs w:val="28"/>
              </w:rPr>
              <w:t>tham</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z w:val="28"/>
                <w:szCs w:val="28"/>
              </w:rPr>
              <w:t>cấu</w:t>
            </w:r>
            <w:r>
              <w:rPr>
                <w:rFonts w:ascii="Times New Roman" w:hAnsi="Times New Roman" w:cs="Times New Roman"/>
                <w:spacing w:val="18"/>
                <w:sz w:val="28"/>
                <w:szCs w:val="28"/>
              </w:rPr>
              <w:t xml:space="preserve"> </w:t>
            </w:r>
            <w:r>
              <w:rPr>
                <w:rFonts w:ascii="Times New Roman" w:hAnsi="Times New Roman" w:cs="Times New Roman"/>
                <w:sz w:val="28"/>
                <w:szCs w:val="28"/>
              </w:rPr>
              <w:t>hình</w:t>
            </w:r>
            <w:r>
              <w:rPr>
                <w:rFonts w:ascii="Times New Roman" w:hAnsi="Times New Roman" w:cs="Times New Roman"/>
                <w:spacing w:val="18"/>
                <w:sz w:val="28"/>
                <w:szCs w:val="28"/>
              </w:rPr>
              <w:t xml:space="preserve"> </w:t>
            </w:r>
            <w:r>
              <w:rPr>
                <w:rFonts w:ascii="Times New Roman" w:hAnsi="Times New Roman" w:cs="Times New Roman"/>
                <w:sz w:val="28"/>
                <w:szCs w:val="28"/>
              </w:rPr>
              <w:t>của</w:t>
            </w:r>
            <w:r>
              <w:rPr>
                <w:rFonts w:ascii="Times New Roman" w:hAnsi="Times New Roman" w:cs="Times New Roman"/>
                <w:spacing w:val="19"/>
                <w:sz w:val="28"/>
                <w:szCs w:val="28"/>
              </w:rPr>
              <w:t xml:space="preserve"> </w:t>
            </w:r>
            <w:r>
              <w:rPr>
                <w:rFonts w:ascii="Times New Roman" w:hAnsi="Times New Roman" w:cs="Times New Roman"/>
                <w:sz w:val="28"/>
                <w:szCs w:val="28"/>
              </w:rPr>
              <w:t>hệ</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thống.</w:t>
            </w:r>
          </w:p>
        </w:tc>
      </w:tr>
    </w:tbl>
    <w:p>
      <w:pPr>
        <w:spacing w:before="240" w:after="240"/>
        <w:jc w:val="center"/>
        <w:rPr>
          <w:rFonts w:ascii="Times New Roman" w:hAnsi="Times New Roman" w:cs="Times New Roman"/>
          <w:i/>
          <w:iCs/>
          <w:sz w:val="28"/>
          <w:szCs w:val="28"/>
        </w:rPr>
      </w:pPr>
      <w:r>
        <w:rPr>
          <w:rFonts w:ascii="Times New Roman" w:hAnsi="Times New Roman" w:cs="Times New Roman"/>
          <w:i/>
          <w:iCs/>
          <w:sz w:val="28"/>
          <w:szCs w:val="28"/>
        </w:rPr>
        <w:t>Bảng 4.1. Bảng danh sách các bảng dữ liệu</w:t>
      </w:r>
    </w:p>
    <w:p>
      <w:pPr>
        <w:spacing w:before="240" w:after="240" w:line="276" w:lineRule="auto"/>
        <w:jc w:val="left"/>
        <w:outlineLvl w:val="1"/>
        <w:rPr>
          <w:rFonts w:ascii="Times New Roman" w:hAnsi="Times New Roman" w:cs="Times New Roman"/>
          <w:b/>
          <w:bCs/>
          <w:sz w:val="28"/>
          <w:szCs w:val="28"/>
        </w:rPr>
      </w:pPr>
      <w:bookmarkStart w:id="284" w:name="_xfbe8pzhh2i4" w:colFirst="0" w:colLast="0"/>
      <w:bookmarkEnd w:id="284"/>
      <w:bookmarkStart w:id="285" w:name="_Toc9797"/>
      <w:bookmarkStart w:id="286" w:name="_Toc15205"/>
      <w:bookmarkStart w:id="287" w:name="_Toc28084"/>
      <w:bookmarkStart w:id="288" w:name="_Toc24754"/>
      <w:r>
        <w:rPr>
          <w:rFonts w:ascii="Times New Roman" w:hAnsi="Times New Roman" w:cs="Times New Roman"/>
          <w:sz w:val="28"/>
          <w:szCs w:val="28"/>
        </w:rPr>
        <w:t xml:space="preserve">4.2.2. </w:t>
      </w:r>
      <w:r>
        <w:rPr>
          <w:rFonts w:ascii="Times New Roman" w:hAnsi="Times New Roman" w:cs="Times New Roman"/>
          <w:b/>
          <w:bCs/>
          <w:sz w:val="28"/>
          <w:szCs w:val="28"/>
        </w:rPr>
        <w:t>Diễn giải cơ sở dữ liệu</w:t>
      </w:r>
      <w:bookmarkEnd w:id="285"/>
      <w:bookmarkEnd w:id="286"/>
      <w:bookmarkEnd w:id="287"/>
      <w:bookmarkEnd w:id="288"/>
    </w:p>
    <w:tbl>
      <w:tblPr>
        <w:tblStyle w:val="16"/>
        <w:tblW w:w="0" w:type="auto"/>
        <w:tblInd w:w="-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6"/>
        <w:gridCol w:w="1776"/>
        <w:gridCol w:w="2238"/>
        <w:gridCol w:w="2526"/>
        <w:gridCol w:w="3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636" w:type="dxa"/>
          </w:tcPr>
          <w:p>
            <w:pPr>
              <w:pStyle w:val="54"/>
              <w:spacing w:line="170" w:lineRule="exact"/>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776" w:type="dxa"/>
          </w:tcPr>
          <w:p>
            <w:pPr>
              <w:pStyle w:val="54"/>
              <w:spacing w:line="170" w:lineRule="exact"/>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238" w:type="dxa"/>
          </w:tcPr>
          <w:p>
            <w:pPr>
              <w:pStyle w:val="54"/>
              <w:spacing w:line="170" w:lineRule="exact"/>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526" w:type="dxa"/>
          </w:tcPr>
          <w:p>
            <w:pPr>
              <w:pStyle w:val="54"/>
              <w:spacing w:line="170" w:lineRule="exact"/>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184" w:type="dxa"/>
          </w:tcPr>
          <w:p>
            <w:pPr>
              <w:pStyle w:val="54"/>
              <w:spacing w:line="170" w:lineRule="exact"/>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776"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MaNV</w:t>
            </w:r>
          </w:p>
        </w:tc>
        <w:tc>
          <w:tcPr>
            <w:tcW w:w="223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 xml:space="preserve">KEY, NOT </w:t>
            </w:r>
            <w:r>
              <w:rPr>
                <w:rFonts w:ascii="Times New Roman" w:hAnsi="Times New Roman" w:cs="Times New Roman"/>
                <w:spacing w:val="-4"/>
                <w:w w:val="115"/>
                <w:sz w:val="28"/>
                <w:szCs w:val="28"/>
              </w:rPr>
              <w:t>NULL,</w:t>
            </w:r>
          </w:p>
          <w:p>
            <w:pPr>
              <w:pStyle w:val="54"/>
              <w:spacing w:before="5" w:line="240" w:lineRule="auto"/>
              <w:jc w:val="left"/>
              <w:rPr>
                <w:rFonts w:ascii="Times New Roman" w:hAnsi="Times New Roman" w:cs="Times New Roman"/>
                <w:sz w:val="28"/>
                <w:szCs w:val="28"/>
              </w:rPr>
            </w:pPr>
            <w:r>
              <w:rPr>
                <w:rFonts w:ascii="Times New Roman" w:hAnsi="Times New Roman" w:cs="Times New Roman"/>
                <w:spacing w:val="-2"/>
                <w:w w:val="115"/>
                <w:sz w:val="28"/>
                <w:szCs w:val="28"/>
              </w:rPr>
              <w:t>IDENTITY</w:t>
            </w:r>
          </w:p>
        </w:tc>
        <w:tc>
          <w:tcPr>
            <w:tcW w:w="3184" w:type="dxa"/>
          </w:tcPr>
          <w:p>
            <w:pPr>
              <w:pStyle w:val="54"/>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nhân</w:t>
            </w:r>
            <w:r>
              <w:rPr>
                <w:rFonts w:ascii="Times New Roman" w:hAnsi="Times New Roman" w:cs="Times New Roman"/>
                <w:spacing w:val="10"/>
                <w:w w:val="115"/>
                <w:sz w:val="28"/>
                <w:szCs w:val="28"/>
              </w:rPr>
              <w:t xml:space="preserve"> </w:t>
            </w:r>
            <w:r>
              <w:rPr>
                <w:rFonts w:ascii="Times New Roman" w:hAnsi="Times New Roman" w:cs="Times New Roman"/>
                <w:spacing w:val="-4"/>
                <w:w w:val="115"/>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776"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HoTen</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5"/>
                <w:sz w:val="28"/>
                <w:szCs w:val="28"/>
              </w:rPr>
              <w:t>Họ</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tên</w:t>
            </w:r>
            <w:r>
              <w:rPr>
                <w:rFonts w:ascii="Times New Roman" w:hAnsi="Times New Roman" w:cs="Times New Roman"/>
                <w:spacing w:val="11"/>
                <w:w w:val="115"/>
                <w:sz w:val="28"/>
                <w:szCs w:val="28"/>
              </w:rPr>
              <w:t xml:space="preserve"> </w:t>
            </w:r>
            <w:r>
              <w:rPr>
                <w:rFonts w:ascii="Times New Roman" w:hAnsi="Times New Roman" w:cs="Times New Roman"/>
                <w:w w:val="115"/>
                <w:sz w:val="28"/>
                <w:szCs w:val="28"/>
              </w:rPr>
              <w:t>nhân</w:t>
            </w:r>
            <w:r>
              <w:rPr>
                <w:rFonts w:ascii="Times New Roman" w:hAnsi="Times New Roman" w:cs="Times New Roman"/>
                <w:spacing w:val="11"/>
                <w:w w:val="115"/>
                <w:sz w:val="28"/>
                <w:szCs w:val="28"/>
              </w:rPr>
              <w:t xml:space="preserve"> </w:t>
            </w:r>
            <w:r>
              <w:rPr>
                <w:rFonts w:ascii="Times New Roman" w:hAnsi="Times New Roman" w:cs="Times New Roman"/>
                <w:spacing w:val="-4"/>
                <w:w w:val="115"/>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TaiKhoan</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8"/>
                <w:w w:val="110"/>
                <w:sz w:val="28"/>
                <w:szCs w:val="28"/>
              </w:rPr>
              <w:t xml:space="preserve"> </w:t>
            </w:r>
            <w:r>
              <w:rPr>
                <w:rFonts w:ascii="Times New Roman" w:hAnsi="Times New Roman" w:cs="Times New Roman"/>
                <w:spacing w:val="-2"/>
                <w:w w:val="110"/>
                <w:sz w:val="28"/>
                <w:szCs w:val="28"/>
              </w:rPr>
              <w:t>UNIQUE</w:t>
            </w:r>
          </w:p>
        </w:tc>
        <w:tc>
          <w:tcPr>
            <w:tcW w:w="3184" w:type="dxa"/>
          </w:tcPr>
          <w:p>
            <w:pPr>
              <w:pStyle w:val="54"/>
              <w:rPr>
                <w:rFonts w:ascii="Times New Roman" w:hAnsi="Times New Roman" w:cs="Times New Roman"/>
                <w:sz w:val="28"/>
                <w:szCs w:val="28"/>
              </w:rPr>
            </w:pPr>
            <w:r>
              <w:rPr>
                <w:rFonts w:ascii="Times New Roman" w:hAnsi="Times New Roman" w:cs="Times New Roman"/>
                <w:w w:val="115"/>
                <w:sz w:val="28"/>
                <w:szCs w:val="28"/>
              </w:rPr>
              <w:t>Tài</w:t>
            </w:r>
            <w:r>
              <w:rPr>
                <w:rFonts w:ascii="Times New Roman" w:hAnsi="Times New Roman" w:cs="Times New Roman"/>
                <w:spacing w:val="4"/>
                <w:w w:val="115"/>
                <w:sz w:val="28"/>
                <w:szCs w:val="28"/>
              </w:rPr>
              <w:t xml:space="preserve"> </w:t>
            </w:r>
            <w:r>
              <w:rPr>
                <w:rFonts w:ascii="Times New Roman" w:hAnsi="Times New Roman" w:cs="Times New Roman"/>
                <w:w w:val="115"/>
                <w:sz w:val="28"/>
                <w:szCs w:val="28"/>
              </w:rPr>
              <w:t>khoản</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đăng</w:t>
            </w:r>
            <w:r>
              <w:rPr>
                <w:rFonts w:ascii="Times New Roman" w:hAnsi="Times New Roman" w:cs="Times New Roman"/>
                <w:spacing w:val="5"/>
                <w:w w:val="115"/>
                <w:sz w:val="28"/>
                <w:szCs w:val="28"/>
              </w:rPr>
              <w:t xml:space="preserve"> </w:t>
            </w:r>
            <w:r>
              <w:rPr>
                <w:rFonts w:ascii="Times New Roman" w:hAnsi="Times New Roman" w:cs="Times New Roman"/>
                <w:spacing w:val="-4"/>
                <w:w w:val="115"/>
                <w:sz w:val="28"/>
                <w:szCs w:val="28"/>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636" w:type="dxa"/>
          </w:tcPr>
          <w:p>
            <w:pPr>
              <w:pStyle w:val="54"/>
              <w:spacing w:line="170" w:lineRule="exact"/>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776" w:type="dxa"/>
          </w:tcPr>
          <w:p>
            <w:pPr>
              <w:pStyle w:val="54"/>
              <w:spacing w:line="170" w:lineRule="exact"/>
              <w:rPr>
                <w:rFonts w:ascii="Times New Roman" w:hAnsi="Times New Roman" w:cs="Times New Roman"/>
                <w:sz w:val="28"/>
                <w:szCs w:val="28"/>
              </w:rPr>
            </w:pPr>
            <w:r>
              <w:rPr>
                <w:rFonts w:ascii="Times New Roman" w:hAnsi="Times New Roman" w:cs="Times New Roman"/>
                <w:spacing w:val="-2"/>
                <w:w w:val="115"/>
                <w:sz w:val="28"/>
                <w:szCs w:val="28"/>
              </w:rPr>
              <w:t>MatKhau</w:t>
            </w:r>
          </w:p>
        </w:tc>
        <w:tc>
          <w:tcPr>
            <w:tcW w:w="2238" w:type="dxa"/>
          </w:tcPr>
          <w:p>
            <w:pPr>
              <w:pStyle w:val="54"/>
              <w:spacing w:line="170" w:lineRule="exact"/>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526" w:type="dxa"/>
          </w:tcPr>
          <w:p>
            <w:pPr>
              <w:pStyle w:val="54"/>
              <w:spacing w:line="170" w:lineRule="exact"/>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84" w:type="dxa"/>
          </w:tcPr>
          <w:p>
            <w:pPr>
              <w:pStyle w:val="54"/>
              <w:spacing w:line="170" w:lineRule="exact"/>
              <w:rPr>
                <w:rFonts w:ascii="Times New Roman" w:hAnsi="Times New Roman" w:cs="Times New Roman"/>
                <w:sz w:val="28"/>
                <w:szCs w:val="28"/>
              </w:rPr>
            </w:pPr>
            <w:r>
              <w:rPr>
                <w:rFonts w:ascii="Times New Roman" w:hAnsi="Times New Roman" w:cs="Times New Roman"/>
                <w:w w:val="115"/>
                <w:sz w:val="28"/>
                <w:szCs w:val="28"/>
              </w:rPr>
              <w:t>Mật</w:t>
            </w:r>
            <w:r>
              <w:rPr>
                <w:rFonts w:ascii="Times New Roman" w:hAnsi="Times New Roman" w:cs="Times New Roman"/>
                <w:spacing w:val="12"/>
                <w:w w:val="115"/>
                <w:sz w:val="28"/>
                <w:szCs w:val="28"/>
              </w:rPr>
              <w:t xml:space="preserve"> </w:t>
            </w:r>
            <w:r>
              <w:rPr>
                <w:rFonts w:ascii="Times New Roman" w:hAnsi="Times New Roman" w:cs="Times New Roman"/>
                <w:w w:val="115"/>
                <w:sz w:val="28"/>
                <w:szCs w:val="28"/>
              </w:rPr>
              <w:t>khẩu</w:t>
            </w:r>
            <w:r>
              <w:rPr>
                <w:rFonts w:ascii="Times New Roman" w:hAnsi="Times New Roman" w:cs="Times New Roman"/>
                <w:spacing w:val="13"/>
                <w:w w:val="115"/>
                <w:sz w:val="28"/>
                <w:szCs w:val="28"/>
              </w:rPr>
              <w:t xml:space="preserve"> </w:t>
            </w:r>
            <w:r>
              <w:rPr>
                <w:rFonts w:ascii="Times New Roman" w:hAnsi="Times New Roman" w:cs="Times New Roman"/>
                <w:w w:val="115"/>
                <w:sz w:val="28"/>
                <w:szCs w:val="28"/>
              </w:rPr>
              <w:t>đăng</w:t>
            </w:r>
            <w:r>
              <w:rPr>
                <w:rFonts w:ascii="Times New Roman" w:hAnsi="Times New Roman" w:cs="Times New Roman"/>
                <w:spacing w:val="12"/>
                <w:w w:val="115"/>
                <w:sz w:val="28"/>
                <w:szCs w:val="28"/>
              </w:rPr>
              <w:t xml:space="preserve"> </w:t>
            </w:r>
            <w:r>
              <w:rPr>
                <w:rFonts w:ascii="Times New Roman" w:hAnsi="Times New Roman" w:cs="Times New Roman"/>
                <w:spacing w:val="-4"/>
                <w:w w:val="115"/>
                <w:sz w:val="28"/>
                <w:szCs w:val="28"/>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VaiTro</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2"/>
                <w:w w:val="110"/>
                <w:sz w:val="28"/>
                <w:szCs w:val="28"/>
              </w:rPr>
              <w:t>’LeTan’</w:t>
            </w:r>
          </w:p>
        </w:tc>
        <w:tc>
          <w:tcPr>
            <w:tcW w:w="3184" w:type="dxa"/>
          </w:tcPr>
          <w:p>
            <w:pPr>
              <w:pStyle w:val="54"/>
              <w:rPr>
                <w:rFonts w:ascii="Times New Roman" w:hAnsi="Times New Roman" w:cs="Times New Roman"/>
                <w:sz w:val="28"/>
                <w:szCs w:val="28"/>
                <w:lang w:val="en-US"/>
              </w:rPr>
            </w:pPr>
            <w:r>
              <w:rPr>
                <w:rFonts w:ascii="Times New Roman" w:hAnsi="Times New Roman" w:cs="Times New Roman"/>
                <w:sz w:val="28"/>
                <w:szCs w:val="28"/>
                <w:lang w:val="en-US"/>
              </w:rPr>
              <w:t>Vai Trò (Admin/Quản Lý/ Lễ Tẫn)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6</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MaLoaiNV</w:t>
            </w:r>
          </w:p>
        </w:tc>
        <w:tc>
          <w:tcPr>
            <w:tcW w:w="223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line="190" w:lineRule="atLeast"/>
              <w:ind w:right="266"/>
              <w:jc w:val="left"/>
              <w:rPr>
                <w:rFonts w:ascii="Times New Roman" w:hAnsi="Times New Roman" w:cs="Times New Roman"/>
                <w:sz w:val="28"/>
                <w:szCs w:val="28"/>
              </w:rPr>
            </w:pPr>
            <w:r>
              <w:rPr>
                <w:rFonts w:ascii="Times New Roman" w:hAnsi="Times New Roman" w:cs="Times New Roman"/>
                <w:spacing w:val="-2"/>
                <w:w w:val="110"/>
                <w:sz w:val="28"/>
                <w:szCs w:val="28"/>
              </w:rPr>
              <w:t xml:space="preserve">LoaiNhanViens(MaLoaiNV), </w:t>
            </w: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nhân</w:t>
            </w:r>
            <w:r>
              <w:rPr>
                <w:rFonts w:ascii="Times New Roman" w:hAnsi="Times New Roman" w:cs="Times New Roman"/>
                <w:spacing w:val="20"/>
                <w:w w:val="110"/>
                <w:sz w:val="28"/>
                <w:szCs w:val="28"/>
              </w:rPr>
              <w:t xml:space="preserve"> </w:t>
            </w:r>
            <w:r>
              <w:rPr>
                <w:rFonts w:ascii="Times New Roman" w:hAnsi="Times New Roman" w:cs="Times New Roman"/>
                <w:spacing w:val="-4"/>
                <w:w w:val="110"/>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7</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GioiTinh</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2"/>
                <w:w w:val="110"/>
                <w:sz w:val="28"/>
                <w:szCs w:val="28"/>
              </w:rPr>
              <w:t>’Nam’</w:t>
            </w:r>
          </w:p>
        </w:tc>
        <w:tc>
          <w:tcPr>
            <w:tcW w:w="3184" w:type="dxa"/>
          </w:tcPr>
          <w:p>
            <w:pPr>
              <w:pStyle w:val="54"/>
              <w:rPr>
                <w:rFonts w:ascii="Times New Roman" w:hAnsi="Times New Roman" w:cs="Times New Roman"/>
                <w:sz w:val="28"/>
                <w:szCs w:val="28"/>
              </w:rPr>
            </w:pPr>
            <w:r>
              <w:rPr>
                <w:rFonts w:ascii="Times New Roman" w:hAnsi="Times New Roman" w:cs="Times New Roman"/>
                <w:w w:val="120"/>
                <w:sz w:val="28"/>
                <w:szCs w:val="28"/>
              </w:rPr>
              <w:t>Giới</w:t>
            </w:r>
            <w:r>
              <w:rPr>
                <w:rFonts w:ascii="Times New Roman" w:hAnsi="Times New Roman" w:cs="Times New Roman"/>
                <w:spacing w:val="-8"/>
                <w:w w:val="120"/>
                <w:sz w:val="28"/>
                <w:szCs w:val="28"/>
              </w:rPr>
              <w:t xml:space="preserve"> </w:t>
            </w:r>
            <w:r>
              <w:rPr>
                <w:rFonts w:ascii="Times New Roman" w:hAnsi="Times New Roman" w:cs="Times New Roman"/>
                <w:w w:val="120"/>
                <w:sz w:val="28"/>
                <w:szCs w:val="28"/>
              </w:rPr>
              <w:t>tính</w:t>
            </w:r>
            <w:r>
              <w:rPr>
                <w:rFonts w:ascii="Times New Roman" w:hAnsi="Times New Roman" w:cs="Times New Roman"/>
                <w:spacing w:val="-3"/>
                <w:w w:val="120"/>
                <w:sz w:val="28"/>
                <w:szCs w:val="28"/>
              </w:rPr>
              <w:t xml:space="preserve"> </w:t>
            </w:r>
            <w:r>
              <w:rPr>
                <w:rFonts w:ascii="Times New Roman" w:hAnsi="Times New Roman" w:cs="Times New Roman"/>
                <w:w w:val="120"/>
                <w:sz w:val="28"/>
                <w:szCs w:val="28"/>
              </w:rPr>
              <w:t>(Nam</w:t>
            </w:r>
            <w:r>
              <w:rPr>
                <w:rFonts w:ascii="Times New Roman" w:hAnsi="Times New Roman" w:cs="Times New Roman"/>
                <w:spacing w:val="-4"/>
                <w:w w:val="120"/>
                <w:sz w:val="28"/>
                <w:szCs w:val="28"/>
              </w:rPr>
              <w:t xml:space="preserve"> </w:t>
            </w:r>
            <w:r>
              <w:rPr>
                <w:rFonts w:ascii="Times New Roman" w:hAnsi="Times New Roman" w:cs="Times New Roman"/>
                <w:w w:val="160"/>
                <w:sz w:val="28"/>
                <w:szCs w:val="28"/>
              </w:rPr>
              <w:t>/</w:t>
            </w:r>
            <w:r>
              <w:rPr>
                <w:rFonts w:ascii="Times New Roman" w:hAnsi="Times New Roman" w:cs="Times New Roman"/>
                <w:spacing w:val="-16"/>
                <w:w w:val="160"/>
                <w:sz w:val="28"/>
                <w:szCs w:val="28"/>
              </w:rPr>
              <w:t xml:space="preserve"> </w:t>
            </w:r>
            <w:r>
              <w:rPr>
                <w:rFonts w:ascii="Times New Roman" w:hAnsi="Times New Roman" w:cs="Times New Roman"/>
                <w:spacing w:val="-5"/>
                <w:w w:val="120"/>
                <w:sz w:val="28"/>
                <w:szCs w:val="28"/>
              </w:rPr>
              <w:t>Nữ)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8</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NgaySinh</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2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10"/>
                <w:w w:val="110"/>
                <w:sz w:val="28"/>
                <w:szCs w:val="28"/>
              </w:rPr>
              <w:t xml:space="preserve"> </w:t>
            </w:r>
            <w:r>
              <w:rPr>
                <w:rFonts w:ascii="Times New Roman" w:hAnsi="Times New Roman" w:cs="Times New Roman"/>
                <w:spacing w:val="-4"/>
                <w:w w:val="110"/>
                <w:sz w:val="28"/>
                <w:szCs w:val="28"/>
              </w:rPr>
              <w:t>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9</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NgayVaoLam</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2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8"/>
                <w:w w:val="110"/>
                <w:sz w:val="28"/>
                <w:szCs w:val="28"/>
              </w:rPr>
              <w:t xml:space="preserve"> </w:t>
            </w:r>
            <w:r>
              <w:rPr>
                <w:rFonts w:ascii="Times New Roman" w:hAnsi="Times New Roman" w:cs="Times New Roman"/>
                <w:w w:val="110"/>
                <w:sz w:val="28"/>
                <w:szCs w:val="28"/>
              </w:rPr>
              <w:t>vào</w:t>
            </w:r>
            <w:r>
              <w:rPr>
                <w:rFonts w:ascii="Times New Roman" w:hAnsi="Times New Roman" w:cs="Times New Roman"/>
                <w:spacing w:val="8"/>
                <w:w w:val="110"/>
                <w:sz w:val="28"/>
                <w:szCs w:val="28"/>
              </w:rPr>
              <w:t xml:space="preserve"> </w:t>
            </w:r>
            <w:r>
              <w:rPr>
                <w:rFonts w:ascii="Times New Roman" w:hAnsi="Times New Roman" w:cs="Times New Roman"/>
                <w:spacing w:val="-5"/>
                <w:w w:val="110"/>
                <w:sz w:val="28"/>
                <w:szCs w:val="28"/>
              </w:rPr>
              <w:t>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636" w:type="dxa"/>
          </w:tcPr>
          <w:p>
            <w:pPr>
              <w:pStyle w:val="54"/>
              <w:spacing w:line="170" w:lineRule="exact"/>
              <w:ind w:left="7"/>
              <w:jc w:val="center"/>
              <w:rPr>
                <w:rFonts w:ascii="Times New Roman" w:hAnsi="Times New Roman" w:cs="Times New Roman"/>
                <w:sz w:val="28"/>
                <w:szCs w:val="28"/>
              </w:rPr>
            </w:pPr>
            <w:r>
              <w:rPr>
                <w:rFonts w:ascii="Times New Roman" w:hAnsi="Times New Roman" w:cs="Times New Roman"/>
                <w:spacing w:val="-5"/>
                <w:w w:val="105"/>
                <w:sz w:val="28"/>
                <w:szCs w:val="28"/>
              </w:rPr>
              <w:t>10</w:t>
            </w:r>
          </w:p>
        </w:tc>
        <w:tc>
          <w:tcPr>
            <w:tcW w:w="1776" w:type="dxa"/>
          </w:tcPr>
          <w:p>
            <w:pPr>
              <w:pStyle w:val="54"/>
              <w:spacing w:line="170" w:lineRule="exact"/>
              <w:rPr>
                <w:rFonts w:ascii="Times New Roman" w:hAnsi="Times New Roman" w:cs="Times New Roman"/>
                <w:sz w:val="28"/>
                <w:szCs w:val="28"/>
              </w:rPr>
            </w:pPr>
            <w:r>
              <w:rPr>
                <w:rFonts w:ascii="Times New Roman" w:hAnsi="Times New Roman" w:cs="Times New Roman"/>
                <w:spacing w:val="-4"/>
                <w:w w:val="115"/>
                <w:sz w:val="28"/>
                <w:szCs w:val="28"/>
              </w:rPr>
              <w:t>CCCD</w:t>
            </w:r>
          </w:p>
        </w:tc>
        <w:tc>
          <w:tcPr>
            <w:tcW w:w="2238" w:type="dxa"/>
          </w:tcPr>
          <w:p>
            <w:pPr>
              <w:pStyle w:val="54"/>
              <w:spacing w:line="170" w:lineRule="exact"/>
              <w:rPr>
                <w:rFonts w:ascii="Times New Roman" w:hAnsi="Times New Roman" w:cs="Times New Roman"/>
                <w:sz w:val="28"/>
                <w:szCs w:val="28"/>
              </w:rPr>
            </w:pPr>
            <w:r>
              <w:rPr>
                <w:rFonts w:ascii="Times New Roman" w:hAnsi="Times New Roman" w:cs="Times New Roman"/>
                <w:spacing w:val="-2"/>
                <w:w w:val="110"/>
                <w:sz w:val="28"/>
                <w:szCs w:val="28"/>
              </w:rPr>
              <w:t>NVARCHAR(20)</w:t>
            </w:r>
          </w:p>
        </w:tc>
        <w:tc>
          <w:tcPr>
            <w:tcW w:w="2526" w:type="dxa"/>
          </w:tcPr>
          <w:p>
            <w:pPr>
              <w:pStyle w:val="54"/>
              <w:spacing w:line="170" w:lineRule="exact"/>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spacing w:line="170" w:lineRule="exact"/>
              <w:rPr>
                <w:rFonts w:ascii="Times New Roman" w:hAnsi="Times New Roman" w:cs="Times New Roman"/>
                <w:sz w:val="28"/>
                <w:szCs w:val="28"/>
              </w:rPr>
            </w:pPr>
            <w:r>
              <w:rPr>
                <w:rFonts w:ascii="Times New Roman" w:hAnsi="Times New Roman" w:cs="Times New Roman"/>
                <w:w w:val="110"/>
                <w:sz w:val="28"/>
                <w:szCs w:val="28"/>
              </w:rPr>
              <w:t>Số</w:t>
            </w:r>
            <w:r>
              <w:rPr>
                <w:rFonts w:ascii="Times New Roman" w:hAnsi="Times New Roman" w:cs="Times New Roman"/>
                <w:spacing w:val="7"/>
                <w:w w:val="110"/>
                <w:sz w:val="28"/>
                <w:szCs w:val="28"/>
              </w:rPr>
              <w:t xml:space="preserve"> </w:t>
            </w:r>
            <w:r>
              <w:rPr>
                <w:rFonts w:ascii="Times New Roman" w:hAnsi="Times New Roman" w:cs="Times New Roman"/>
                <w:w w:val="110"/>
                <w:sz w:val="28"/>
                <w:szCs w:val="28"/>
              </w:rPr>
              <w:t>căn</w:t>
            </w:r>
            <w:r>
              <w:rPr>
                <w:rFonts w:ascii="Times New Roman" w:hAnsi="Times New Roman" w:cs="Times New Roman"/>
                <w:spacing w:val="7"/>
                <w:w w:val="110"/>
                <w:sz w:val="28"/>
                <w:szCs w:val="28"/>
              </w:rPr>
              <w:t xml:space="preserve"> </w:t>
            </w:r>
            <w:r>
              <w:rPr>
                <w:rFonts w:ascii="Times New Roman" w:hAnsi="Times New Roman" w:cs="Times New Roman"/>
                <w:w w:val="110"/>
                <w:sz w:val="28"/>
                <w:szCs w:val="28"/>
              </w:rPr>
              <w:t>cước</w:t>
            </w:r>
            <w:r>
              <w:rPr>
                <w:rFonts w:ascii="Times New Roman" w:hAnsi="Times New Roman" w:cs="Times New Roman"/>
                <w:spacing w:val="7"/>
                <w:w w:val="110"/>
                <w:sz w:val="28"/>
                <w:szCs w:val="28"/>
              </w:rPr>
              <w:t xml:space="preserve"> </w:t>
            </w:r>
            <w:r>
              <w:rPr>
                <w:rFonts w:ascii="Times New Roman" w:hAnsi="Times New Roman" w:cs="Times New Roman"/>
                <w:w w:val="110"/>
                <w:sz w:val="28"/>
                <w:szCs w:val="28"/>
              </w:rPr>
              <w:t>công</w:t>
            </w:r>
            <w:r>
              <w:rPr>
                <w:rFonts w:ascii="Times New Roman" w:hAnsi="Times New Roman" w:cs="Times New Roman"/>
                <w:spacing w:val="7"/>
                <w:w w:val="110"/>
                <w:sz w:val="28"/>
                <w:szCs w:val="28"/>
              </w:rPr>
              <w:t xml:space="preserve"> </w:t>
            </w:r>
            <w:r>
              <w:rPr>
                <w:rFonts w:ascii="Times New Roman" w:hAnsi="Times New Roman" w:cs="Times New Roman"/>
                <w:spacing w:val="-5"/>
                <w:w w:val="110"/>
                <w:sz w:val="28"/>
                <w:szCs w:val="28"/>
              </w:rPr>
              <w:t>dân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11</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Email</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2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0"/>
                <w:sz w:val="28"/>
                <w:szCs w:val="28"/>
              </w:rPr>
              <w:t>Địa</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2"/>
                <w:w w:val="110"/>
                <w:sz w:val="28"/>
                <w:szCs w:val="28"/>
              </w:rPr>
              <w:t xml:space="preserve"> </w:t>
            </w:r>
            <w:r>
              <w:rPr>
                <w:rFonts w:ascii="Times New Roman" w:hAnsi="Times New Roman" w:cs="Times New Roman"/>
                <w:spacing w:val="-2"/>
                <w:w w:val="110"/>
                <w:sz w:val="28"/>
                <w:szCs w:val="28"/>
              </w:rPr>
              <w:t>email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 w:hRule="atLeast"/>
        </w:trPr>
        <w:tc>
          <w:tcPr>
            <w:tcW w:w="636" w:type="dxa"/>
          </w:tcPr>
          <w:p>
            <w:pPr>
              <w:pStyle w:val="54"/>
              <w:spacing w:line="170" w:lineRule="exact"/>
              <w:ind w:left="7"/>
              <w:jc w:val="center"/>
              <w:rPr>
                <w:rFonts w:ascii="Times New Roman" w:hAnsi="Times New Roman" w:cs="Times New Roman"/>
                <w:sz w:val="28"/>
                <w:szCs w:val="28"/>
              </w:rPr>
            </w:pPr>
            <w:r>
              <w:rPr>
                <w:rFonts w:ascii="Times New Roman" w:hAnsi="Times New Roman" w:cs="Times New Roman"/>
                <w:spacing w:val="-5"/>
                <w:w w:val="105"/>
                <w:sz w:val="28"/>
                <w:szCs w:val="28"/>
              </w:rPr>
              <w:t>12</w:t>
            </w:r>
          </w:p>
        </w:tc>
        <w:tc>
          <w:tcPr>
            <w:tcW w:w="1776" w:type="dxa"/>
          </w:tcPr>
          <w:p>
            <w:pPr>
              <w:pStyle w:val="54"/>
              <w:spacing w:line="170" w:lineRule="exact"/>
              <w:rPr>
                <w:rFonts w:ascii="Times New Roman" w:hAnsi="Times New Roman" w:cs="Times New Roman"/>
                <w:sz w:val="28"/>
                <w:szCs w:val="28"/>
              </w:rPr>
            </w:pPr>
            <w:r>
              <w:rPr>
                <w:rFonts w:ascii="Times New Roman" w:hAnsi="Times New Roman" w:cs="Times New Roman"/>
                <w:spacing w:val="-5"/>
                <w:w w:val="115"/>
                <w:sz w:val="28"/>
                <w:szCs w:val="28"/>
              </w:rPr>
              <w:t>SDT</w:t>
            </w:r>
          </w:p>
        </w:tc>
        <w:tc>
          <w:tcPr>
            <w:tcW w:w="2238" w:type="dxa"/>
          </w:tcPr>
          <w:p>
            <w:pPr>
              <w:pStyle w:val="54"/>
              <w:spacing w:line="170" w:lineRule="exact"/>
              <w:rPr>
                <w:rFonts w:ascii="Times New Roman" w:hAnsi="Times New Roman" w:cs="Times New Roman"/>
                <w:sz w:val="28"/>
                <w:szCs w:val="28"/>
              </w:rPr>
            </w:pPr>
            <w:r>
              <w:rPr>
                <w:rFonts w:ascii="Times New Roman" w:hAnsi="Times New Roman" w:cs="Times New Roman"/>
                <w:spacing w:val="-2"/>
                <w:w w:val="110"/>
                <w:sz w:val="28"/>
                <w:szCs w:val="28"/>
              </w:rPr>
              <w:t>NVARCHAR(15)</w:t>
            </w:r>
          </w:p>
        </w:tc>
        <w:tc>
          <w:tcPr>
            <w:tcW w:w="2526" w:type="dxa"/>
          </w:tcPr>
          <w:p>
            <w:pPr>
              <w:pStyle w:val="54"/>
              <w:spacing w:line="170" w:lineRule="exact"/>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spacing w:line="170" w:lineRule="exact"/>
              <w:rPr>
                <w:rFonts w:ascii="Times New Roman" w:hAnsi="Times New Roman" w:cs="Times New Roman"/>
                <w:sz w:val="28"/>
                <w:szCs w:val="28"/>
              </w:rPr>
            </w:pPr>
            <w:r>
              <w:rPr>
                <w:rFonts w:ascii="Times New Roman" w:hAnsi="Times New Roman" w:cs="Times New Roman"/>
                <w:w w:val="110"/>
                <w:sz w:val="28"/>
                <w:szCs w:val="28"/>
              </w:rPr>
              <w:t>Số</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điện</w:t>
            </w:r>
            <w:r>
              <w:rPr>
                <w:rFonts w:ascii="Times New Roman" w:hAnsi="Times New Roman" w:cs="Times New Roman"/>
                <w:spacing w:val="11"/>
                <w:w w:val="110"/>
                <w:sz w:val="28"/>
                <w:szCs w:val="28"/>
              </w:rPr>
              <w:t xml:space="preserve"> </w:t>
            </w:r>
            <w:r>
              <w:rPr>
                <w:rFonts w:ascii="Times New Roman" w:hAnsi="Times New Roman" w:cs="Times New Roman"/>
                <w:spacing w:val="-4"/>
                <w:w w:val="110"/>
                <w:sz w:val="28"/>
                <w:szCs w:val="28"/>
              </w:rPr>
              <w:t>thoại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13</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DiaChi</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52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84" w:type="dxa"/>
          </w:tcPr>
          <w:p>
            <w:pPr>
              <w:pStyle w:val="54"/>
              <w:rPr>
                <w:rFonts w:ascii="Times New Roman" w:hAnsi="Times New Roman" w:cs="Times New Roman"/>
                <w:sz w:val="28"/>
                <w:szCs w:val="28"/>
              </w:rPr>
            </w:pPr>
            <w:r>
              <w:rPr>
                <w:rFonts w:ascii="Times New Roman" w:hAnsi="Times New Roman" w:cs="Times New Roman"/>
                <w:w w:val="110"/>
                <w:sz w:val="28"/>
                <w:szCs w:val="28"/>
              </w:rPr>
              <w:t>Địa</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liên</w:t>
            </w:r>
            <w:r>
              <w:rPr>
                <w:rFonts w:ascii="Times New Roman" w:hAnsi="Times New Roman" w:cs="Times New Roman"/>
                <w:spacing w:val="11"/>
                <w:w w:val="110"/>
                <w:sz w:val="28"/>
                <w:szCs w:val="28"/>
              </w:rPr>
              <w:t xml:space="preserve"> </w:t>
            </w:r>
            <w:r>
              <w:rPr>
                <w:rFonts w:ascii="Times New Roman" w:hAnsi="Times New Roman" w:cs="Times New Roman"/>
                <w:spacing w:val="-5"/>
                <w:w w:val="110"/>
                <w:sz w:val="28"/>
                <w:szCs w:val="28"/>
              </w:rPr>
              <w:t>hệ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636"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14</w:t>
            </w:r>
          </w:p>
        </w:tc>
        <w:tc>
          <w:tcPr>
            <w:tcW w:w="177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NgayTao</w:t>
            </w:r>
          </w:p>
        </w:tc>
        <w:tc>
          <w:tcPr>
            <w:tcW w:w="223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26"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p>
          <w:p>
            <w:pPr>
              <w:pStyle w:val="54"/>
              <w:spacing w:before="5" w:line="240" w:lineRule="auto"/>
              <w:jc w:val="left"/>
              <w:rPr>
                <w:rFonts w:ascii="Times New Roman" w:hAnsi="Times New Roman" w:cs="Times New Roman"/>
                <w:sz w:val="28"/>
                <w:szCs w:val="28"/>
              </w:rPr>
            </w:pPr>
            <w:r>
              <w:rPr>
                <w:rFonts w:ascii="Times New Roman" w:hAnsi="Times New Roman" w:cs="Times New Roman"/>
                <w:spacing w:val="-2"/>
                <w:w w:val="120"/>
                <w:sz w:val="28"/>
                <w:szCs w:val="28"/>
              </w:rPr>
              <w:t>GETDATE()</w:t>
            </w:r>
          </w:p>
        </w:tc>
        <w:tc>
          <w:tcPr>
            <w:tcW w:w="3184" w:type="dxa"/>
          </w:tcPr>
          <w:p>
            <w:pPr>
              <w:pStyle w:val="54"/>
              <w:rPr>
                <w:rFonts w:ascii="Times New Roman" w:hAnsi="Times New Roman" w:cs="Times New Roman"/>
                <w:sz w:val="28"/>
                <w:szCs w:val="28"/>
              </w:rPr>
            </w:pPr>
            <w:r>
              <w:rPr>
                <w:rFonts w:ascii="Times New Roman" w:hAnsi="Times New Roman" w:cs="Times New Roman"/>
                <w:w w:val="115"/>
                <w:sz w:val="28"/>
                <w:szCs w:val="28"/>
              </w:rPr>
              <w:t>Ngày</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tạo</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bản</w:t>
            </w:r>
            <w:r>
              <w:rPr>
                <w:rFonts w:ascii="Times New Roman" w:hAnsi="Times New Roman" w:cs="Times New Roman"/>
                <w:spacing w:val="9"/>
                <w:w w:val="115"/>
                <w:sz w:val="28"/>
                <w:szCs w:val="28"/>
              </w:rPr>
              <w:t xml:space="preserve"> </w:t>
            </w:r>
            <w:r>
              <w:rPr>
                <w:rFonts w:ascii="Times New Roman" w:hAnsi="Times New Roman" w:cs="Times New Roman"/>
                <w:spacing w:val="-5"/>
                <w:w w:val="115"/>
                <w:sz w:val="28"/>
                <w:szCs w:val="28"/>
              </w:rPr>
              <w:t>ghi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636"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15</w:t>
            </w:r>
          </w:p>
        </w:tc>
        <w:tc>
          <w:tcPr>
            <w:tcW w:w="177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IsActive</w:t>
            </w:r>
          </w:p>
        </w:tc>
        <w:tc>
          <w:tcPr>
            <w:tcW w:w="2238"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5"/>
                <w:w w:val="115"/>
                <w:sz w:val="28"/>
                <w:szCs w:val="28"/>
              </w:rPr>
              <w:t>BIT</w:t>
            </w:r>
          </w:p>
        </w:tc>
        <w:tc>
          <w:tcPr>
            <w:tcW w:w="2526"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1</w:t>
            </w:r>
          </w:p>
        </w:tc>
        <w:tc>
          <w:tcPr>
            <w:tcW w:w="3184"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5"/>
                <w:sz w:val="28"/>
                <w:szCs w:val="28"/>
              </w:rPr>
              <w:t>Trạng</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thái</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hoạt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động</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(1:</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đang</w:t>
            </w:r>
            <w:r>
              <w:rPr>
                <w:rFonts w:ascii="Times New Roman" w:hAnsi="Times New Roman" w:cs="Times New Roman"/>
                <w:spacing w:val="9"/>
                <w:w w:val="115"/>
                <w:sz w:val="28"/>
                <w:szCs w:val="28"/>
              </w:rPr>
              <w:t xml:space="preserve"> </w:t>
            </w:r>
            <w:r>
              <w:rPr>
                <w:rFonts w:ascii="Times New Roman" w:hAnsi="Times New Roman" w:cs="Times New Roman"/>
                <w:spacing w:val="-5"/>
                <w:w w:val="115"/>
                <w:sz w:val="28"/>
                <w:szCs w:val="28"/>
              </w:rPr>
              <w:t>làm</w:t>
            </w:r>
            <w:r>
              <w:rPr>
                <w:rFonts w:ascii="Times New Roman" w:hAnsi="Times New Roman" w:cs="Times New Roman"/>
                <w:spacing w:val="-5"/>
                <w:w w:val="115"/>
                <w:sz w:val="28"/>
                <w:szCs w:val="28"/>
                <w:lang w:val="en-US"/>
              </w:rPr>
              <w:t xml:space="preserve"> </w:t>
            </w:r>
            <w:r>
              <w:rPr>
                <w:rFonts w:ascii="Times New Roman" w:hAnsi="Times New Roman" w:cs="Times New Roman"/>
                <w:w w:val="125"/>
                <w:sz w:val="28"/>
                <w:szCs w:val="28"/>
              </w:rPr>
              <w:t>việc</w:t>
            </w:r>
            <w:r>
              <w:rPr>
                <w:rFonts w:ascii="Times New Roman" w:hAnsi="Times New Roman" w:cs="Times New Roman"/>
                <w:spacing w:val="-13"/>
                <w:w w:val="125"/>
                <w:sz w:val="28"/>
                <w:szCs w:val="28"/>
              </w:rPr>
              <w:t xml:space="preserve"> </w:t>
            </w:r>
            <w:r>
              <w:rPr>
                <w:rFonts w:ascii="Times New Roman" w:hAnsi="Times New Roman" w:cs="Times New Roman"/>
                <w:w w:val="150"/>
                <w:sz w:val="28"/>
                <w:szCs w:val="28"/>
              </w:rPr>
              <w:t>/</w:t>
            </w:r>
            <w:r>
              <w:rPr>
                <w:rFonts w:ascii="Times New Roman" w:hAnsi="Times New Roman" w:cs="Times New Roman"/>
                <w:spacing w:val="-15"/>
                <w:w w:val="150"/>
                <w:sz w:val="28"/>
                <w:szCs w:val="28"/>
              </w:rPr>
              <w:t xml:space="preserve"> </w:t>
            </w:r>
            <w:r>
              <w:rPr>
                <w:rFonts w:ascii="Times New Roman" w:hAnsi="Times New Roman" w:cs="Times New Roman"/>
                <w:w w:val="125"/>
                <w:sz w:val="28"/>
                <w:szCs w:val="28"/>
              </w:rPr>
              <w:t>0:</w:t>
            </w:r>
            <w:r>
              <w:rPr>
                <w:rFonts w:ascii="Times New Roman" w:hAnsi="Times New Roman" w:cs="Times New Roman"/>
                <w:spacing w:val="-12"/>
                <w:w w:val="125"/>
                <w:sz w:val="28"/>
                <w:szCs w:val="28"/>
              </w:rPr>
              <w:t xml:space="preserve"> </w:t>
            </w:r>
            <w:r>
              <w:rPr>
                <w:rFonts w:ascii="Times New Roman" w:hAnsi="Times New Roman" w:cs="Times New Roman"/>
                <w:w w:val="125"/>
                <w:sz w:val="28"/>
                <w:szCs w:val="28"/>
              </w:rPr>
              <w:t>đã</w:t>
            </w:r>
            <w:r>
              <w:rPr>
                <w:rFonts w:ascii="Times New Roman" w:hAnsi="Times New Roman" w:cs="Times New Roman"/>
                <w:spacing w:val="-12"/>
                <w:w w:val="125"/>
                <w:sz w:val="28"/>
                <w:szCs w:val="28"/>
              </w:rPr>
              <w:t xml:space="preserve"> </w:t>
            </w:r>
            <w:r>
              <w:rPr>
                <w:rFonts w:ascii="Times New Roman" w:hAnsi="Times New Roman" w:cs="Times New Roman"/>
                <w:spacing w:val="-2"/>
                <w:w w:val="125"/>
                <w:sz w:val="28"/>
                <w:szCs w:val="28"/>
              </w:rPr>
              <w:t>nghỉ)</w:t>
            </w:r>
          </w:p>
        </w:tc>
      </w:tr>
    </w:tbl>
    <w:p>
      <w:pPr>
        <w:spacing w:before="88" w:line="240" w:lineRule="auto"/>
        <w:rPr>
          <w:b/>
          <w:sz w:val="28"/>
          <w:szCs w:val="28"/>
        </w:rPr>
      </w:pPr>
    </w:p>
    <w:p>
      <w:pPr>
        <w:spacing w:before="88" w:line="240" w:lineRule="auto"/>
        <w:ind w:left="1440" w:firstLine="720"/>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NhanViens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Thông tin nhân viên</w:t>
      </w:r>
      <w:r>
        <w:rPr>
          <w:rFonts w:ascii="Times New Roman" w:hAnsi="Times New Roman" w:cs="Times New Roman"/>
          <w:i/>
          <w:iCs/>
          <w:sz w:val="28"/>
          <w:szCs w:val="28"/>
        </w:rPr>
        <w:t>)</w:t>
      </w:r>
    </w:p>
    <w:p>
      <w:pPr>
        <w:spacing w:before="9" w:after="1" w:line="240" w:lineRule="auto"/>
        <w:rPr>
          <w:b/>
          <w:sz w:val="28"/>
          <w:szCs w:val="28"/>
        </w:rPr>
      </w:pPr>
    </w:p>
    <w:p>
      <w:pPr>
        <w:spacing w:before="9" w:after="1" w:line="240" w:lineRule="auto"/>
        <w:rPr>
          <w:b/>
          <w:sz w:val="28"/>
          <w:szCs w:val="28"/>
        </w:rPr>
      </w:pPr>
    </w:p>
    <w:tbl>
      <w:tblPr>
        <w:tblStyle w:val="16"/>
        <w:tblW w:w="0" w:type="auto"/>
        <w:tblInd w:w="-3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608"/>
        <w:gridCol w:w="2394"/>
        <w:gridCol w:w="3018"/>
        <w:gridCol w:w="26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60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9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301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269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608"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MaNV</w:t>
            </w:r>
          </w:p>
        </w:tc>
        <w:tc>
          <w:tcPr>
            <w:tcW w:w="2394"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018"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5"/>
                <w:w w:val="115"/>
                <w:sz w:val="28"/>
                <w:szCs w:val="28"/>
              </w:rPr>
              <w:t xml:space="preserve"> </w:t>
            </w:r>
            <w:r>
              <w:rPr>
                <w:rFonts w:ascii="Times New Roman" w:hAnsi="Times New Roman" w:cs="Times New Roman"/>
                <w:spacing w:val="-2"/>
                <w:w w:val="115"/>
                <w:sz w:val="28"/>
                <w:szCs w:val="28"/>
              </w:rPr>
              <w:t>FOREIGN</w:t>
            </w:r>
            <w:r>
              <w:rPr>
                <w:rFonts w:ascii="Times New Roman" w:hAnsi="Times New Roman" w:cs="Times New Roman"/>
                <w:spacing w:val="-2"/>
                <w:w w:val="115"/>
                <w:sz w:val="28"/>
                <w:szCs w:val="28"/>
                <w:lang w:val="en-US"/>
              </w:rPr>
              <w:t xml:space="preserve"> </w:t>
            </w:r>
            <w:r>
              <w:rPr>
                <w:rFonts w:ascii="Times New Roman" w:hAnsi="Times New Roman" w:cs="Times New Roman"/>
                <w:w w:val="110"/>
                <w:sz w:val="28"/>
                <w:szCs w:val="28"/>
              </w:rPr>
              <w:t>KEY → NhanViens(MaNV),</w:t>
            </w:r>
            <w:r>
              <w:rPr>
                <w:rFonts w:ascii="Times New Roman" w:hAnsi="Times New Roman" w:cs="Times New Roman"/>
                <w:w w:val="110"/>
                <w:sz w:val="28"/>
                <w:szCs w:val="28"/>
                <w:lang w:val="en-US"/>
              </w:rPr>
              <w:t xml:space="preserve"> </w:t>
            </w:r>
            <w:r>
              <w:rPr>
                <w:rFonts w:ascii="Times New Roman" w:hAnsi="Times New Roman" w:cs="Times New Roman"/>
                <w:w w:val="110"/>
                <w:sz w:val="28"/>
                <w:szCs w:val="28"/>
              </w:rPr>
              <w:t>NOT NULL</w:t>
            </w:r>
          </w:p>
        </w:tc>
        <w:tc>
          <w:tcPr>
            <w:tcW w:w="2692"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nhân</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viên</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được</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cấp</w:t>
            </w:r>
            <w:r>
              <w:rPr>
                <w:rFonts w:ascii="Times New Roman" w:hAnsi="Times New Roman" w:cs="Times New Roman"/>
                <w:spacing w:val="18"/>
                <w:w w:val="110"/>
                <w:sz w:val="28"/>
                <w:szCs w:val="28"/>
              </w:rPr>
              <w:t xml:space="preserve"> </w:t>
            </w:r>
            <w:r>
              <w:rPr>
                <w:rFonts w:ascii="Times New Roman" w:hAnsi="Times New Roman" w:cs="Times New Roman"/>
                <w:spacing w:val="-2"/>
                <w:w w:val="110"/>
                <w:sz w:val="28"/>
                <w:szCs w:val="28"/>
              </w:rPr>
              <w:t>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660"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608"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MaQuyen</w:t>
            </w:r>
          </w:p>
        </w:tc>
        <w:tc>
          <w:tcPr>
            <w:tcW w:w="239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3018"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 xml:space="preserve">KEY, NOT </w:t>
            </w:r>
            <w:r>
              <w:rPr>
                <w:rFonts w:ascii="Times New Roman" w:hAnsi="Times New Roman" w:cs="Times New Roman"/>
                <w:spacing w:val="-4"/>
                <w:w w:val="115"/>
                <w:sz w:val="28"/>
                <w:szCs w:val="28"/>
              </w:rPr>
              <w:t>NULL</w:t>
            </w:r>
          </w:p>
        </w:tc>
        <w:tc>
          <w:tcPr>
            <w:tcW w:w="269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4"/>
                <w:w w:val="110"/>
                <w:sz w:val="28"/>
                <w:szCs w:val="28"/>
              </w:rPr>
              <w:t xml:space="preserve"> </w:t>
            </w:r>
            <w:r>
              <w:rPr>
                <w:rFonts w:ascii="Times New Roman" w:hAnsi="Times New Roman" w:cs="Times New Roman"/>
                <w:w w:val="110"/>
                <w:sz w:val="28"/>
                <w:szCs w:val="28"/>
              </w:rPr>
              <w:t>quyền</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được</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cấp</w:t>
            </w:r>
            <w:r>
              <w:rPr>
                <w:rFonts w:ascii="Times New Roman" w:hAnsi="Times New Roman" w:cs="Times New Roman"/>
                <w:spacing w:val="15"/>
                <w:w w:val="110"/>
                <w:sz w:val="28"/>
                <w:szCs w:val="28"/>
              </w:rPr>
              <w:t xml:space="preserve"> </w:t>
            </w:r>
            <w:r>
              <w:rPr>
                <w:rFonts w:ascii="Times New Roman" w:hAnsi="Times New Roman" w:cs="Times New Roman"/>
                <w:spacing w:val="-2"/>
                <w:w w:val="110"/>
                <w:sz w:val="28"/>
                <w:szCs w:val="28"/>
              </w:rPr>
              <w:t>riêng</w:t>
            </w:r>
          </w:p>
        </w:tc>
      </w:tr>
    </w:tbl>
    <w:p>
      <w:pPr>
        <w:spacing w:before="88" w:line="240" w:lineRule="auto"/>
        <w:rPr>
          <w:b/>
          <w:sz w:val="28"/>
          <w:szCs w:val="28"/>
        </w:rPr>
      </w:pPr>
    </w:p>
    <w:p>
      <w:pPr>
        <w:spacing w:before="88" w:line="240" w:lineRule="auto"/>
        <w:ind w:firstLine="720"/>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2</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NhanVienQuyens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quyền được cấp cho nhân viên</w:t>
      </w:r>
      <w:r>
        <w:rPr>
          <w:rFonts w:ascii="Times New Roman" w:hAnsi="Times New Roman" w:cs="Times New Roman"/>
          <w:i/>
          <w:iCs/>
          <w:sz w:val="28"/>
          <w:szCs w:val="28"/>
        </w:rPr>
        <w:t>)</w:t>
      </w:r>
    </w:p>
    <w:p>
      <w:pPr>
        <w:spacing w:before="83" w:line="240" w:lineRule="auto"/>
        <w:rPr>
          <w:b/>
          <w:sz w:val="28"/>
          <w:szCs w:val="28"/>
        </w:rPr>
      </w:pPr>
    </w:p>
    <w:p>
      <w:pPr>
        <w:spacing w:before="0" w:after="1" w:line="240" w:lineRule="auto"/>
        <w:rPr>
          <w:b/>
          <w:sz w:val="28"/>
          <w:szCs w:val="28"/>
        </w:rPr>
      </w:pPr>
    </w:p>
    <w:tbl>
      <w:tblPr>
        <w:tblStyle w:val="16"/>
        <w:tblW w:w="0" w:type="auto"/>
        <w:tblInd w:w="-4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2"/>
        <w:gridCol w:w="1704"/>
        <w:gridCol w:w="2376"/>
        <w:gridCol w:w="2328"/>
        <w:gridCol w:w="33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72"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70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76"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32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30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72"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70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MaLoaiNV</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328"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30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nhân</w:t>
            </w:r>
            <w:r>
              <w:rPr>
                <w:rFonts w:ascii="Times New Roman" w:hAnsi="Times New Roman" w:cs="Times New Roman"/>
                <w:spacing w:val="20"/>
                <w:w w:val="110"/>
                <w:sz w:val="28"/>
                <w:szCs w:val="28"/>
              </w:rPr>
              <w:t xml:space="preserve"> </w:t>
            </w:r>
            <w:r>
              <w:rPr>
                <w:rFonts w:ascii="Times New Roman" w:hAnsi="Times New Roman" w:cs="Times New Roman"/>
                <w:spacing w:val="-4"/>
                <w:w w:val="110"/>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72"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70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TenLoai</w:t>
            </w:r>
          </w:p>
        </w:tc>
        <w:tc>
          <w:tcPr>
            <w:tcW w:w="23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32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30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Tên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loại nhân viên (chức</w:t>
            </w:r>
            <w:r>
              <w:rPr>
                <w:rFonts w:ascii="Times New Roman" w:hAnsi="Times New Roman" w:cs="Times New Roman"/>
                <w:spacing w:val="-1"/>
                <w:w w:val="115"/>
                <w:sz w:val="28"/>
                <w:szCs w:val="28"/>
              </w:rPr>
              <w:t xml:space="preserve"> </w:t>
            </w:r>
            <w:r>
              <w:rPr>
                <w:rFonts w:ascii="Times New Roman" w:hAnsi="Times New Roman" w:cs="Times New Roman"/>
                <w:spacing w:val="-5"/>
                <w:w w:val="11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72"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704"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MoTa</w:t>
            </w:r>
          </w:p>
        </w:tc>
        <w:tc>
          <w:tcPr>
            <w:tcW w:w="23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328"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30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Mô</w:t>
            </w:r>
            <w:r>
              <w:rPr>
                <w:rFonts w:ascii="Times New Roman" w:hAnsi="Times New Roman" w:cs="Times New Roman"/>
                <w:spacing w:val="7"/>
                <w:w w:val="115"/>
                <w:sz w:val="28"/>
                <w:szCs w:val="28"/>
              </w:rPr>
              <w:t xml:space="preserve"> </w:t>
            </w:r>
            <w:r>
              <w:rPr>
                <w:rFonts w:ascii="Times New Roman" w:hAnsi="Times New Roman" w:cs="Times New Roman"/>
                <w:w w:val="115"/>
                <w:sz w:val="28"/>
                <w:szCs w:val="28"/>
              </w:rPr>
              <w:t>tả</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loại</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nhân</w:t>
            </w:r>
            <w:r>
              <w:rPr>
                <w:rFonts w:ascii="Times New Roman" w:hAnsi="Times New Roman" w:cs="Times New Roman"/>
                <w:spacing w:val="8"/>
                <w:w w:val="115"/>
                <w:sz w:val="28"/>
                <w:szCs w:val="28"/>
              </w:rPr>
              <w:t xml:space="preserve"> </w:t>
            </w:r>
            <w:r>
              <w:rPr>
                <w:rFonts w:ascii="Times New Roman" w:hAnsi="Times New Roman" w:cs="Times New Roman"/>
                <w:spacing w:val="-4"/>
                <w:w w:val="115"/>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72"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70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VaiTroCode</w:t>
            </w:r>
          </w:p>
        </w:tc>
        <w:tc>
          <w:tcPr>
            <w:tcW w:w="23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w:t>
            </w:r>
          </w:p>
        </w:tc>
        <w:tc>
          <w:tcPr>
            <w:tcW w:w="232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8"/>
                <w:w w:val="110"/>
                <w:sz w:val="28"/>
                <w:szCs w:val="28"/>
              </w:rPr>
              <w:t xml:space="preserve"> </w:t>
            </w:r>
            <w:r>
              <w:rPr>
                <w:rFonts w:ascii="Times New Roman" w:hAnsi="Times New Roman" w:cs="Times New Roman"/>
                <w:spacing w:val="-2"/>
                <w:w w:val="110"/>
                <w:sz w:val="28"/>
                <w:szCs w:val="28"/>
              </w:rPr>
              <w:t>UNIQUE</w:t>
            </w:r>
          </w:p>
        </w:tc>
        <w:tc>
          <w:tcPr>
            <w:tcW w:w="3304" w:type="dxa"/>
          </w:tcPr>
          <w:p>
            <w:pPr>
              <w:pStyle w:val="54"/>
              <w:spacing w:line="247" w:lineRule="auto"/>
              <w:jc w:val="left"/>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vai</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trò</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tương</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ứng</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(khớp</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 xml:space="preserve">với </w:t>
            </w:r>
            <w:r>
              <w:rPr>
                <w:rFonts w:ascii="Times New Roman" w:hAnsi="Times New Roman" w:cs="Times New Roman"/>
                <w:spacing w:val="-2"/>
                <w:w w:val="115"/>
                <w:sz w:val="28"/>
                <w:szCs w:val="28"/>
              </w:rPr>
              <w:t>NhanVien.VaiTro)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672"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170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IsBuiltIn</w:t>
            </w:r>
          </w:p>
        </w:tc>
        <w:tc>
          <w:tcPr>
            <w:tcW w:w="237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5"/>
                <w:w w:val="115"/>
                <w:sz w:val="28"/>
                <w:szCs w:val="28"/>
              </w:rPr>
              <w:t>BIT</w:t>
            </w:r>
          </w:p>
        </w:tc>
        <w:tc>
          <w:tcPr>
            <w:tcW w:w="2328"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0</w:t>
            </w:r>
          </w:p>
        </w:tc>
        <w:tc>
          <w:tcPr>
            <w:tcW w:w="3304" w:type="dxa"/>
            <w:tcBorders>
              <w:bottom w:val="single" w:color="000000" w:sz="8" w:space="0"/>
            </w:tcBorders>
          </w:tcPr>
          <w:p>
            <w:pPr>
              <w:pStyle w:val="54"/>
              <w:spacing w:line="247" w:lineRule="auto"/>
              <w:ind w:right="74"/>
              <w:jc w:val="left"/>
              <w:rPr>
                <w:rFonts w:ascii="Times New Roman" w:hAnsi="Times New Roman" w:cs="Times New Roman"/>
                <w:sz w:val="28"/>
                <w:szCs w:val="28"/>
              </w:rPr>
            </w:pPr>
            <w:r>
              <w:rPr>
                <w:rFonts w:ascii="Times New Roman" w:hAnsi="Times New Roman" w:cs="Times New Roman"/>
                <w:w w:val="115"/>
                <w:sz w:val="28"/>
                <w:szCs w:val="28"/>
              </w:rPr>
              <w:t xml:space="preserve">Loại dựng sẵn (Admin/QuanLy/LeTan), không thể </w:t>
            </w:r>
            <w:r>
              <w:rPr>
                <w:rFonts w:ascii="Times New Roman" w:hAnsi="Times New Roman" w:cs="Times New Roman"/>
                <w:spacing w:val="-4"/>
                <w:w w:val="115"/>
                <w:sz w:val="28"/>
                <w:szCs w:val="28"/>
              </w:rPr>
              <w:t>xóa</w:t>
            </w:r>
          </w:p>
        </w:tc>
      </w:tr>
    </w:tbl>
    <w:p>
      <w:pPr>
        <w:spacing w:before="88" w:line="240" w:lineRule="auto"/>
        <w:ind w:firstLine="720"/>
        <w:jc w:val="center"/>
        <w:rPr>
          <w:rFonts w:ascii="Times New Roman" w:hAnsi="Times New Roman" w:cs="Times New Roman"/>
          <w:i/>
          <w:iCs/>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3</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 xml:space="preserve">LoaiNhanVien </w:t>
      </w:r>
      <w:r>
        <w:rPr>
          <w:rFonts w:ascii="Times New Roman" w:hAnsi="Times New Roman" w:cs="Times New Roman"/>
          <w:i/>
          <w:iCs/>
          <w:sz w:val="28"/>
          <w:szCs w:val="28"/>
        </w:rPr>
        <w:t>(</w:t>
      </w:r>
      <w:r>
        <w:rPr>
          <w:rFonts w:ascii="Times New Roman" w:hAnsi="Times New Roman" w:cs="Times New Roman"/>
          <w:i/>
          <w:iCs/>
          <w:sz w:val="28"/>
          <w:szCs w:val="28"/>
          <w:lang w:val="en-US"/>
        </w:rPr>
        <w:t>Lưu thông tin  của loại nhân viên</w:t>
      </w:r>
      <w:r>
        <w:rPr>
          <w:rFonts w:ascii="Times New Roman" w:hAnsi="Times New Roman" w:cs="Times New Roman"/>
          <w:i/>
          <w:iCs/>
          <w:sz w:val="28"/>
          <w:szCs w:val="28"/>
        </w:rPr>
        <w:t>)</w:t>
      </w:r>
    </w:p>
    <w:p>
      <w:pPr>
        <w:spacing w:before="88" w:line="240" w:lineRule="auto"/>
        <w:ind w:firstLine="720"/>
        <w:jc w:val="center"/>
        <w:rPr>
          <w:rFonts w:ascii="Times New Roman" w:hAnsi="Times New Roman" w:cs="Times New Roman"/>
          <w:b/>
          <w:bCs/>
          <w:i/>
          <w:iCs/>
          <w:sz w:val="28"/>
          <w:szCs w:val="28"/>
        </w:rPr>
      </w:pPr>
    </w:p>
    <w:p>
      <w:pPr>
        <w:spacing w:before="9" w:after="0" w:line="240" w:lineRule="auto"/>
        <w:rPr>
          <w:b/>
          <w:bCs/>
          <w:sz w:val="28"/>
          <w:szCs w:val="28"/>
        </w:rPr>
      </w:pPr>
    </w:p>
    <w:tbl>
      <w:tblPr>
        <w:tblStyle w:val="16"/>
        <w:tblW w:w="0" w:type="auto"/>
        <w:tblInd w:w="-3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620"/>
        <w:gridCol w:w="2376"/>
        <w:gridCol w:w="2424"/>
        <w:gridCol w:w="32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4" w:hRule="atLeast"/>
        </w:trPr>
        <w:tc>
          <w:tcPr>
            <w:tcW w:w="660"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620"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76"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42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29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62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MaLoaiNV</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424"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FOREIGN KEY →</w:t>
            </w:r>
          </w:p>
          <w:p>
            <w:pPr>
              <w:pStyle w:val="54"/>
              <w:spacing w:before="0" w:line="247" w:lineRule="auto"/>
              <w:ind w:right="246"/>
              <w:jc w:val="left"/>
              <w:rPr>
                <w:rFonts w:ascii="Times New Roman" w:hAnsi="Times New Roman" w:cs="Times New Roman"/>
                <w:sz w:val="28"/>
                <w:szCs w:val="28"/>
              </w:rPr>
            </w:pPr>
            <w:r>
              <w:rPr>
                <w:rFonts w:ascii="Times New Roman" w:hAnsi="Times New Roman" w:cs="Times New Roman"/>
                <w:spacing w:val="-2"/>
                <w:w w:val="110"/>
                <w:sz w:val="28"/>
                <w:szCs w:val="28"/>
              </w:rPr>
              <w:t xml:space="preserve">LoaiNhanViens(MaLoaiNV), </w:t>
            </w:r>
            <w:r>
              <w:rPr>
                <w:rFonts w:ascii="Times New Roman" w:hAnsi="Times New Roman" w:cs="Times New Roman"/>
                <w:w w:val="110"/>
                <w:sz w:val="28"/>
                <w:szCs w:val="28"/>
              </w:rPr>
              <w:t>NOT NULL</w:t>
            </w:r>
          </w:p>
        </w:tc>
        <w:tc>
          <w:tcPr>
            <w:tcW w:w="3292"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nhân</w:t>
            </w:r>
            <w:r>
              <w:rPr>
                <w:rFonts w:ascii="Times New Roman" w:hAnsi="Times New Roman" w:cs="Times New Roman"/>
                <w:spacing w:val="20"/>
                <w:w w:val="110"/>
                <w:sz w:val="28"/>
                <w:szCs w:val="28"/>
              </w:rPr>
              <w:t xml:space="preserve"> </w:t>
            </w:r>
            <w:r>
              <w:rPr>
                <w:rFonts w:ascii="Times New Roman" w:hAnsi="Times New Roman" w:cs="Times New Roman"/>
                <w:spacing w:val="-4"/>
                <w:w w:val="110"/>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660"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620"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MaQuyen</w:t>
            </w:r>
          </w:p>
        </w:tc>
        <w:tc>
          <w:tcPr>
            <w:tcW w:w="237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424"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 xml:space="preserve">KEY, NOT </w:t>
            </w:r>
            <w:r>
              <w:rPr>
                <w:rFonts w:ascii="Times New Roman" w:hAnsi="Times New Roman" w:cs="Times New Roman"/>
                <w:spacing w:val="-4"/>
                <w:w w:val="115"/>
                <w:sz w:val="28"/>
                <w:szCs w:val="28"/>
              </w:rPr>
              <w:t>NULL</w:t>
            </w:r>
          </w:p>
        </w:tc>
        <w:tc>
          <w:tcPr>
            <w:tcW w:w="3292" w:type="dxa"/>
            <w:tcBorders>
              <w:bottom w:val="single" w:color="000000" w:sz="8" w:space="0"/>
            </w:tcBorders>
          </w:tcPr>
          <w:p>
            <w:pPr>
              <w:pStyle w:val="54"/>
              <w:spacing w:line="247" w:lineRule="auto"/>
              <w:ind w:right="288"/>
              <w:rPr>
                <w:rFonts w:ascii="Times New Roman" w:hAnsi="Times New Roman" w:cs="Times New Roman"/>
                <w:sz w:val="28"/>
                <w:szCs w:val="28"/>
              </w:rPr>
            </w:pPr>
            <w:r>
              <w:rPr>
                <w:rFonts w:ascii="Times New Roman" w:hAnsi="Times New Roman" w:cs="Times New Roman"/>
                <w:w w:val="110"/>
                <w:sz w:val="28"/>
                <w:szCs w:val="28"/>
              </w:rPr>
              <w:t>Mã quyền mặc định gắn với loại nhân viên</w:t>
            </w:r>
          </w:p>
        </w:tc>
      </w:tr>
    </w:tbl>
    <w:p>
      <w:pPr>
        <w:spacing w:before="88" w:line="240" w:lineRule="auto"/>
        <w:ind w:firstLine="720"/>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4</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LoaiNhanVienQuyens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quyền mặc định của loại nhân viên</w:t>
      </w:r>
      <w:r>
        <w:rPr>
          <w:rFonts w:ascii="Times New Roman" w:hAnsi="Times New Roman" w:cs="Times New Roman"/>
          <w:i/>
          <w:iCs/>
          <w:sz w:val="28"/>
          <w:szCs w:val="28"/>
        </w:rPr>
        <w:t>)</w:t>
      </w:r>
    </w:p>
    <w:p>
      <w:pPr>
        <w:spacing w:before="83" w:line="240" w:lineRule="auto"/>
        <w:rPr>
          <w:b/>
          <w:sz w:val="28"/>
          <w:szCs w:val="28"/>
        </w:rPr>
      </w:pPr>
    </w:p>
    <w:p>
      <w:pPr>
        <w:spacing w:before="83" w:line="240" w:lineRule="auto"/>
        <w:rPr>
          <w:b/>
          <w:sz w:val="28"/>
          <w:szCs w:val="28"/>
        </w:rPr>
      </w:pPr>
    </w:p>
    <w:p>
      <w:pPr>
        <w:spacing w:before="0" w:after="1" w:line="240" w:lineRule="auto"/>
        <w:jc w:val="center"/>
        <w:rPr>
          <w:b/>
          <w:sz w:val="28"/>
          <w:szCs w:val="28"/>
        </w:rPr>
      </w:pPr>
    </w:p>
    <w:tbl>
      <w:tblPr>
        <w:tblStyle w:val="16"/>
        <w:tblW w:w="0" w:type="auto"/>
        <w:tblInd w:w="-3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2028"/>
        <w:gridCol w:w="2364"/>
        <w:gridCol w:w="1944"/>
        <w:gridCol w:w="33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202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6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194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376"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202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MaLoaiPhong</w:t>
            </w:r>
          </w:p>
        </w:tc>
        <w:tc>
          <w:tcPr>
            <w:tcW w:w="2364"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1944"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376"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2"/>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3"/>
                <w:w w:val="110"/>
                <w:sz w:val="28"/>
                <w:szCs w:val="28"/>
              </w:rPr>
              <w:t xml:space="preserve"> </w:t>
            </w:r>
            <w:r>
              <w:rPr>
                <w:rFonts w:ascii="Times New Roman" w:hAnsi="Times New Roman" w:cs="Times New Roman"/>
                <w:spacing w:val="-4"/>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202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TenLoaiPhong</w:t>
            </w:r>
          </w:p>
        </w:tc>
        <w:tc>
          <w:tcPr>
            <w:tcW w:w="236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194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376" w:type="dxa"/>
          </w:tcPr>
          <w:p>
            <w:pPr>
              <w:pStyle w:val="54"/>
              <w:rPr>
                <w:rFonts w:ascii="Times New Roman" w:hAnsi="Times New Roman" w:cs="Times New Roman"/>
                <w:sz w:val="28"/>
                <w:szCs w:val="28"/>
              </w:rPr>
            </w:pPr>
            <w:r>
              <w:rPr>
                <w:rFonts w:ascii="Times New Roman" w:hAnsi="Times New Roman" w:cs="Times New Roman"/>
                <w:w w:val="110"/>
                <w:sz w:val="28"/>
                <w:szCs w:val="28"/>
              </w:rPr>
              <w:t>Tên</w:t>
            </w:r>
            <w:r>
              <w:rPr>
                <w:rFonts w:ascii="Times New Roman" w:hAnsi="Times New Roman" w:cs="Times New Roman"/>
                <w:spacing w:val="12"/>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2"/>
                <w:w w:val="110"/>
                <w:sz w:val="28"/>
                <w:szCs w:val="28"/>
              </w:rPr>
              <w:t xml:space="preserve"> </w:t>
            </w:r>
            <w:r>
              <w:rPr>
                <w:rFonts w:ascii="Times New Roman" w:hAnsi="Times New Roman" w:cs="Times New Roman"/>
                <w:spacing w:val="-2"/>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202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GiaPhong</w:t>
            </w:r>
          </w:p>
        </w:tc>
        <w:tc>
          <w:tcPr>
            <w:tcW w:w="236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DECIMAL(18,2)</w:t>
            </w:r>
          </w:p>
        </w:tc>
        <w:tc>
          <w:tcPr>
            <w:tcW w:w="194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376" w:type="dxa"/>
          </w:tcPr>
          <w:p>
            <w:pPr>
              <w:pStyle w:val="54"/>
              <w:rPr>
                <w:rFonts w:ascii="Times New Roman" w:hAnsi="Times New Roman" w:cs="Times New Roman"/>
                <w:sz w:val="28"/>
                <w:szCs w:val="28"/>
              </w:rPr>
            </w:pPr>
            <w:r>
              <w:rPr>
                <w:rFonts w:ascii="Times New Roman" w:hAnsi="Times New Roman" w:cs="Times New Roman"/>
                <w:w w:val="110"/>
                <w:sz w:val="28"/>
                <w:szCs w:val="28"/>
              </w:rPr>
              <w:t>Giá</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phòng</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gốc</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theo</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từng</w:t>
            </w:r>
            <w:r>
              <w:rPr>
                <w:rFonts w:ascii="Times New Roman" w:hAnsi="Times New Roman" w:cs="Times New Roman"/>
                <w:spacing w:val="21"/>
                <w:w w:val="110"/>
                <w:sz w:val="28"/>
                <w:szCs w:val="28"/>
              </w:rPr>
              <w:t xml:space="preserve"> </w:t>
            </w:r>
            <w:r>
              <w:rPr>
                <w:rFonts w:ascii="Times New Roman" w:hAnsi="Times New Roman" w:cs="Times New Roman"/>
                <w:spacing w:val="-5"/>
                <w:w w:val="110"/>
                <w:sz w:val="28"/>
                <w:szCs w:val="28"/>
              </w:rPr>
              <w:t>đêm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202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SucChua</w:t>
            </w:r>
          </w:p>
        </w:tc>
        <w:tc>
          <w:tcPr>
            <w:tcW w:w="2364"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1944"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2</w:t>
            </w:r>
          </w:p>
        </w:tc>
        <w:tc>
          <w:tcPr>
            <w:tcW w:w="3376" w:type="dxa"/>
          </w:tcPr>
          <w:p>
            <w:pPr>
              <w:pStyle w:val="54"/>
              <w:rPr>
                <w:rFonts w:ascii="Times New Roman" w:hAnsi="Times New Roman" w:cs="Times New Roman"/>
                <w:sz w:val="28"/>
                <w:szCs w:val="28"/>
              </w:rPr>
            </w:pPr>
            <w:r>
              <w:rPr>
                <w:rFonts w:ascii="Times New Roman" w:hAnsi="Times New Roman" w:cs="Times New Roman"/>
                <w:w w:val="110"/>
                <w:sz w:val="28"/>
                <w:szCs w:val="28"/>
              </w:rPr>
              <w:t>Sức</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chứa</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tối</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đa</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(số</w:t>
            </w:r>
            <w:r>
              <w:rPr>
                <w:rFonts w:ascii="Times New Roman" w:hAnsi="Times New Roman" w:cs="Times New Roman"/>
                <w:spacing w:val="15"/>
                <w:w w:val="110"/>
                <w:sz w:val="28"/>
                <w:szCs w:val="28"/>
              </w:rPr>
              <w:t xml:space="preserve"> </w:t>
            </w:r>
            <w:r>
              <w:rPr>
                <w:rFonts w:ascii="Times New Roman" w:hAnsi="Times New Roman" w:cs="Times New Roman"/>
                <w:spacing w:val="-2"/>
                <w:w w:val="110"/>
                <w:sz w:val="28"/>
                <w:szCs w:val="28"/>
              </w:rPr>
              <w:t>người)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660"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2028"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4"/>
                <w:w w:val="115"/>
                <w:sz w:val="28"/>
                <w:szCs w:val="28"/>
              </w:rPr>
              <w:t>MoTa</w:t>
            </w:r>
          </w:p>
        </w:tc>
        <w:tc>
          <w:tcPr>
            <w:tcW w:w="236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1944"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37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5"/>
                <w:sz w:val="28"/>
                <w:szCs w:val="28"/>
              </w:rPr>
              <w:t>Mô</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tả</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loại</w:t>
            </w:r>
            <w:r>
              <w:rPr>
                <w:rFonts w:ascii="Times New Roman" w:hAnsi="Times New Roman" w:cs="Times New Roman"/>
                <w:spacing w:val="5"/>
                <w:w w:val="115"/>
                <w:sz w:val="28"/>
                <w:szCs w:val="28"/>
              </w:rPr>
              <w:t xml:space="preserve"> </w:t>
            </w:r>
            <w:r>
              <w:rPr>
                <w:rFonts w:ascii="Times New Roman" w:hAnsi="Times New Roman" w:cs="Times New Roman"/>
                <w:spacing w:val="-2"/>
                <w:w w:val="115"/>
                <w:sz w:val="28"/>
                <w:szCs w:val="28"/>
              </w:rPr>
              <w:t>phòng</w:t>
            </w:r>
          </w:p>
        </w:tc>
      </w:tr>
    </w:tbl>
    <w:p>
      <w:pPr>
        <w:spacing w:before="88" w:line="240" w:lineRule="auto"/>
        <w:ind w:firstLine="720"/>
        <w:jc w:val="center"/>
        <w:rPr>
          <w:rFonts w:ascii="Times New Roman" w:hAnsi="Times New Roman" w:cs="Times New Roman"/>
          <w:i/>
          <w:iCs/>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5</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LoaiPhongs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loại phòng</w:t>
      </w:r>
      <w:r>
        <w:rPr>
          <w:rFonts w:ascii="Times New Roman" w:hAnsi="Times New Roman" w:cs="Times New Roman"/>
          <w:i/>
          <w:iCs/>
          <w:sz w:val="28"/>
          <w:szCs w:val="28"/>
        </w:rPr>
        <w:t>)</w:t>
      </w:r>
    </w:p>
    <w:p>
      <w:pPr>
        <w:spacing w:before="88" w:line="240" w:lineRule="auto"/>
        <w:ind w:firstLine="720"/>
        <w:jc w:val="center"/>
        <w:rPr>
          <w:rFonts w:ascii="Times New Roman" w:hAnsi="Times New Roman" w:cs="Times New Roman"/>
          <w:i/>
          <w:iCs/>
          <w:sz w:val="28"/>
          <w:szCs w:val="28"/>
        </w:rPr>
      </w:pPr>
    </w:p>
    <w:p>
      <w:pPr>
        <w:spacing w:before="88" w:line="240" w:lineRule="auto"/>
        <w:ind w:firstLine="720"/>
        <w:jc w:val="center"/>
        <w:rPr>
          <w:rFonts w:ascii="Times New Roman" w:hAnsi="Times New Roman" w:cs="Times New Roman"/>
          <w:i/>
          <w:iCs/>
          <w:sz w:val="28"/>
          <w:szCs w:val="28"/>
        </w:rPr>
      </w:pPr>
    </w:p>
    <w:tbl>
      <w:tblPr>
        <w:tblStyle w:val="16"/>
        <w:tblW w:w="10452" w:type="dxa"/>
        <w:tblInd w:w="-4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4"/>
        <w:gridCol w:w="1944"/>
        <w:gridCol w:w="2376"/>
        <w:gridCol w:w="3096"/>
        <w:gridCol w:w="23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84"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94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76"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3096"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235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8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MaPhong</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096"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2352"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6"/>
                <w:w w:val="110"/>
                <w:sz w:val="28"/>
                <w:szCs w:val="28"/>
              </w:rPr>
              <w:t xml:space="preserve"> </w:t>
            </w:r>
            <w:r>
              <w:rPr>
                <w:rFonts w:ascii="Times New Roman" w:hAnsi="Times New Roman" w:cs="Times New Roman"/>
                <w:spacing w:val="-4"/>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8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SoPhong</w:t>
            </w:r>
          </w:p>
        </w:tc>
        <w:tc>
          <w:tcPr>
            <w:tcW w:w="23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NVARCHAR(20)</w:t>
            </w:r>
          </w:p>
        </w:tc>
        <w:tc>
          <w:tcPr>
            <w:tcW w:w="309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2352"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Số</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hiệu</w:t>
            </w:r>
            <w:r>
              <w:rPr>
                <w:rFonts w:ascii="Times New Roman" w:hAnsi="Times New Roman" w:cs="Times New Roman"/>
                <w:spacing w:val="11"/>
                <w:w w:val="110"/>
                <w:sz w:val="28"/>
                <w:szCs w:val="28"/>
              </w:rPr>
              <w:t xml:space="preserve"> </w:t>
            </w:r>
            <w:r>
              <w:rPr>
                <w:rFonts w:ascii="Times New Roman" w:hAnsi="Times New Roman" w:cs="Times New Roman"/>
                <w:spacing w:val="-4"/>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68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MaLoaiPhong</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096"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line="247" w:lineRule="auto"/>
              <w:ind w:right="447"/>
              <w:jc w:val="left"/>
              <w:rPr>
                <w:rFonts w:ascii="Times New Roman" w:hAnsi="Times New Roman" w:cs="Times New Roman"/>
                <w:sz w:val="28"/>
                <w:szCs w:val="28"/>
              </w:rPr>
            </w:pPr>
            <w:r>
              <w:rPr>
                <w:rFonts w:ascii="Times New Roman" w:hAnsi="Times New Roman" w:cs="Times New Roman"/>
                <w:spacing w:val="-2"/>
                <w:w w:val="110"/>
                <w:sz w:val="28"/>
                <w:szCs w:val="28"/>
              </w:rPr>
              <w:t xml:space="preserve">LoaiPhongs(MaLoaiPhong), </w:t>
            </w:r>
            <w:r>
              <w:rPr>
                <w:rFonts w:ascii="Times New Roman" w:hAnsi="Times New Roman" w:cs="Times New Roman"/>
                <w:w w:val="110"/>
                <w:sz w:val="28"/>
                <w:szCs w:val="28"/>
              </w:rPr>
              <w:t>NOT NULL</w:t>
            </w:r>
          </w:p>
        </w:tc>
        <w:tc>
          <w:tcPr>
            <w:tcW w:w="2352"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2"/>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3"/>
                <w:w w:val="110"/>
                <w:sz w:val="28"/>
                <w:szCs w:val="28"/>
              </w:rPr>
              <w:t xml:space="preserve"> </w:t>
            </w:r>
            <w:r>
              <w:rPr>
                <w:rFonts w:ascii="Times New Roman" w:hAnsi="Times New Roman" w:cs="Times New Roman"/>
                <w:spacing w:val="-4"/>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8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944"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Tang</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096"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1</w:t>
            </w:r>
          </w:p>
        </w:tc>
        <w:tc>
          <w:tcPr>
            <w:tcW w:w="2352"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Tầng</w:t>
            </w:r>
            <w:r>
              <w:rPr>
                <w:rFonts w:ascii="Times New Roman" w:hAnsi="Times New Roman" w:cs="Times New Roman"/>
                <w:spacing w:val="14"/>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5"/>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68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TrangThai</w:t>
            </w:r>
          </w:p>
        </w:tc>
        <w:tc>
          <w:tcPr>
            <w:tcW w:w="2376"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096"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0</w:t>
            </w:r>
          </w:p>
        </w:tc>
        <w:tc>
          <w:tcPr>
            <w:tcW w:w="2352" w:type="dxa"/>
          </w:tcPr>
          <w:p>
            <w:pPr>
              <w:pStyle w:val="54"/>
              <w:spacing w:line="247" w:lineRule="auto"/>
              <w:ind w:right="288"/>
              <w:jc w:val="left"/>
              <w:rPr>
                <w:rFonts w:ascii="Times New Roman" w:hAnsi="Times New Roman" w:cs="Times New Roman"/>
                <w:sz w:val="28"/>
                <w:szCs w:val="28"/>
              </w:rPr>
            </w:pPr>
            <w:r>
              <w:rPr>
                <w:rFonts w:ascii="Times New Roman" w:hAnsi="Times New Roman" w:cs="Times New Roman"/>
                <w:w w:val="110"/>
                <w:sz w:val="28"/>
                <w:szCs w:val="28"/>
              </w:rPr>
              <w:t>Trạng thái phòng (0: Trống sạch, 1: Đang sử dụng, 2: Cần dọn dẹp, 3: Bảo dưỡng, 4: Đã đặt)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684"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6</w:t>
            </w:r>
          </w:p>
        </w:tc>
        <w:tc>
          <w:tcPr>
            <w:tcW w:w="194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4"/>
                <w:w w:val="115"/>
                <w:sz w:val="28"/>
                <w:szCs w:val="28"/>
              </w:rPr>
              <w:t>MoTa</w:t>
            </w:r>
          </w:p>
        </w:tc>
        <w:tc>
          <w:tcPr>
            <w:tcW w:w="237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3096"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235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5"/>
                <w:sz w:val="28"/>
                <w:szCs w:val="28"/>
              </w:rPr>
              <w:t>Mô</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tả</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phòng</w:t>
            </w:r>
          </w:p>
        </w:tc>
      </w:tr>
    </w:tbl>
    <w:p>
      <w:pPr>
        <w:spacing w:before="85" w:line="240" w:lineRule="auto"/>
        <w:ind w:left="720" w:firstLine="720"/>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6</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Phongs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phòng</w:t>
      </w:r>
      <w:r>
        <w:rPr>
          <w:rFonts w:ascii="Times New Roman" w:hAnsi="Times New Roman" w:cs="Times New Roman"/>
          <w:i/>
          <w:iCs/>
          <w:sz w:val="28"/>
          <w:szCs w:val="28"/>
        </w:rPr>
        <w:t>)</w:t>
      </w:r>
    </w:p>
    <w:p>
      <w:pPr>
        <w:spacing w:before="88" w:line="240" w:lineRule="auto"/>
        <w:ind w:firstLine="720"/>
        <w:rPr>
          <w:rFonts w:ascii="Times New Roman" w:hAnsi="Times New Roman" w:cs="Times New Roman"/>
          <w:i/>
          <w:iCs/>
          <w:sz w:val="28"/>
          <w:szCs w:val="28"/>
        </w:rPr>
        <w:sectPr>
          <w:pgSz w:w="11910" w:h="16840"/>
          <w:pgMar w:top="1360" w:right="708" w:bottom="720" w:left="1133" w:header="0" w:footer="529" w:gutter="0"/>
          <w:cols w:space="720" w:num="1"/>
        </w:sectPr>
      </w:pPr>
    </w:p>
    <w:p>
      <w:pPr>
        <w:spacing w:before="3" w:after="0" w:line="240" w:lineRule="auto"/>
        <w:jc w:val="center"/>
        <w:rPr>
          <w:b/>
          <w:sz w:val="28"/>
          <w:szCs w:val="28"/>
        </w:rPr>
      </w:pPr>
    </w:p>
    <w:tbl>
      <w:tblPr>
        <w:tblStyle w:val="16"/>
        <w:tblW w:w="0" w:type="auto"/>
        <w:tblInd w:w="-4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8"/>
        <w:gridCol w:w="1584"/>
        <w:gridCol w:w="2382"/>
        <w:gridCol w:w="2586"/>
        <w:gridCol w:w="31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58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8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586"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12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584"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MaKH</w:t>
            </w:r>
          </w:p>
        </w:tc>
        <w:tc>
          <w:tcPr>
            <w:tcW w:w="2382"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6"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2"/>
                <w:w w:val="115"/>
                <w:sz w:val="28"/>
                <w:szCs w:val="28"/>
              </w:rPr>
              <w:t xml:space="preserve"> </w:t>
            </w:r>
            <w:r>
              <w:rPr>
                <w:rFonts w:ascii="Times New Roman" w:hAnsi="Times New Roman" w:cs="Times New Roman"/>
                <w:w w:val="115"/>
                <w:sz w:val="28"/>
                <w:szCs w:val="28"/>
              </w:rPr>
              <w:t>khách</w:t>
            </w:r>
            <w:r>
              <w:rPr>
                <w:rFonts w:ascii="Times New Roman" w:hAnsi="Times New Roman" w:cs="Times New Roman"/>
                <w:spacing w:val="2"/>
                <w:w w:val="115"/>
                <w:sz w:val="28"/>
                <w:szCs w:val="28"/>
              </w:rPr>
              <w:t xml:space="preserve"> </w:t>
            </w:r>
            <w:r>
              <w:rPr>
                <w:rFonts w:ascii="Times New Roman" w:hAnsi="Times New Roman" w:cs="Times New Roman"/>
                <w:spacing w:val="-4"/>
                <w:w w:val="115"/>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584"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HoTen</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8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Họ</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tên</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khách</w:t>
            </w:r>
            <w:r>
              <w:rPr>
                <w:rFonts w:ascii="Times New Roman" w:hAnsi="Times New Roman" w:cs="Times New Roman"/>
                <w:spacing w:val="5"/>
                <w:w w:val="115"/>
                <w:sz w:val="28"/>
                <w:szCs w:val="28"/>
              </w:rPr>
              <w:t xml:space="preserve"> </w:t>
            </w:r>
            <w:r>
              <w:rPr>
                <w:rFonts w:ascii="Times New Roman" w:hAnsi="Times New Roman" w:cs="Times New Roman"/>
                <w:spacing w:val="-4"/>
                <w:w w:val="115"/>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584"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CMND</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NVARCHAR(20)</w:t>
            </w:r>
          </w:p>
        </w:tc>
        <w:tc>
          <w:tcPr>
            <w:tcW w:w="258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Số</w:t>
            </w:r>
            <w:r>
              <w:rPr>
                <w:rFonts w:ascii="Times New Roman" w:hAnsi="Times New Roman" w:cs="Times New Roman"/>
                <w:spacing w:val="13"/>
                <w:w w:val="115"/>
                <w:sz w:val="28"/>
                <w:szCs w:val="28"/>
              </w:rPr>
              <w:t xml:space="preserve"> </w:t>
            </w:r>
            <w:r>
              <w:rPr>
                <w:rFonts w:ascii="Times New Roman" w:hAnsi="Times New Roman" w:cs="Times New Roman"/>
                <w:w w:val="115"/>
                <w:sz w:val="28"/>
                <w:szCs w:val="28"/>
              </w:rPr>
              <w:t>CMND/CCCD/Hộ</w:t>
            </w:r>
            <w:r>
              <w:rPr>
                <w:rFonts w:ascii="Times New Roman" w:hAnsi="Times New Roman" w:cs="Times New Roman"/>
                <w:spacing w:val="14"/>
                <w:w w:val="115"/>
                <w:sz w:val="28"/>
                <w:szCs w:val="28"/>
              </w:rPr>
              <w:t xml:space="preserve"> </w:t>
            </w:r>
            <w:r>
              <w:rPr>
                <w:rFonts w:ascii="Times New Roman" w:hAnsi="Times New Roman" w:cs="Times New Roman"/>
                <w:spacing w:val="-2"/>
                <w:w w:val="115"/>
                <w:sz w:val="28"/>
                <w:szCs w:val="28"/>
              </w:rPr>
              <w:t>chiếu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584"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SDT</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NVARCHAR(15)</w:t>
            </w:r>
          </w:p>
        </w:tc>
        <w:tc>
          <w:tcPr>
            <w:tcW w:w="258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Số</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điện</w:t>
            </w:r>
            <w:r>
              <w:rPr>
                <w:rFonts w:ascii="Times New Roman" w:hAnsi="Times New Roman" w:cs="Times New Roman"/>
                <w:spacing w:val="11"/>
                <w:w w:val="110"/>
                <w:sz w:val="28"/>
                <w:szCs w:val="28"/>
              </w:rPr>
              <w:t xml:space="preserve"> </w:t>
            </w:r>
            <w:r>
              <w:rPr>
                <w:rFonts w:ascii="Times New Roman" w:hAnsi="Times New Roman" w:cs="Times New Roman"/>
                <w:spacing w:val="-4"/>
                <w:w w:val="110"/>
                <w:sz w:val="28"/>
                <w:szCs w:val="28"/>
              </w:rPr>
              <w:t>thoại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Email</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8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Địa</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2"/>
                <w:w w:val="110"/>
                <w:sz w:val="28"/>
                <w:szCs w:val="28"/>
              </w:rPr>
              <w:t xml:space="preserve"> </w:t>
            </w:r>
            <w:r>
              <w:rPr>
                <w:rFonts w:ascii="Times New Roman" w:hAnsi="Times New Roman" w:cs="Times New Roman"/>
                <w:spacing w:val="-2"/>
                <w:w w:val="110"/>
                <w:sz w:val="28"/>
                <w:szCs w:val="28"/>
              </w:rPr>
              <w:t>email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6</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DiaChi</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58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Địa</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1"/>
                <w:w w:val="110"/>
                <w:sz w:val="28"/>
                <w:szCs w:val="28"/>
              </w:rPr>
              <w:t xml:space="preserve"> </w:t>
            </w:r>
            <w:r>
              <w:rPr>
                <w:rFonts w:ascii="Times New Roman" w:hAnsi="Times New Roman" w:cs="Times New Roman"/>
                <w:w w:val="110"/>
                <w:sz w:val="28"/>
                <w:szCs w:val="28"/>
              </w:rPr>
              <w:t>liên</w:t>
            </w:r>
            <w:r>
              <w:rPr>
                <w:rFonts w:ascii="Times New Roman" w:hAnsi="Times New Roman" w:cs="Times New Roman"/>
                <w:spacing w:val="11"/>
                <w:w w:val="110"/>
                <w:sz w:val="28"/>
                <w:szCs w:val="28"/>
              </w:rPr>
              <w:t xml:space="preserve"> </w:t>
            </w:r>
            <w:r>
              <w:rPr>
                <w:rFonts w:ascii="Times New Roman" w:hAnsi="Times New Roman" w:cs="Times New Roman"/>
                <w:spacing w:val="-5"/>
                <w:w w:val="110"/>
                <w:sz w:val="28"/>
                <w:szCs w:val="28"/>
              </w:rPr>
              <w:t>hệ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7</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QuocTich</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w:t>
            </w:r>
          </w:p>
        </w:tc>
        <w:tc>
          <w:tcPr>
            <w:tcW w:w="258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2"/>
                <w:w w:val="110"/>
                <w:sz w:val="28"/>
                <w:szCs w:val="28"/>
              </w:rPr>
              <w:t>’Việt</w:t>
            </w:r>
          </w:p>
          <w:p>
            <w:pPr>
              <w:pStyle w:val="54"/>
              <w:spacing w:before="5"/>
              <w:jc w:val="left"/>
              <w:rPr>
                <w:rFonts w:ascii="Times New Roman" w:hAnsi="Times New Roman" w:cs="Times New Roman"/>
                <w:sz w:val="28"/>
                <w:szCs w:val="28"/>
              </w:rPr>
            </w:pPr>
            <w:r>
              <w:rPr>
                <w:rFonts w:ascii="Times New Roman" w:hAnsi="Times New Roman" w:cs="Times New Roman"/>
                <w:spacing w:val="-4"/>
                <w:w w:val="110"/>
                <w:sz w:val="28"/>
                <w:szCs w:val="28"/>
              </w:rPr>
              <w:t>Nam’</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Quốc</w:t>
            </w:r>
            <w:r>
              <w:rPr>
                <w:rFonts w:ascii="Times New Roman" w:hAnsi="Times New Roman" w:cs="Times New Roman"/>
                <w:spacing w:val="-2"/>
                <w:w w:val="115"/>
                <w:sz w:val="28"/>
                <w:szCs w:val="28"/>
              </w:rPr>
              <w:t xml:space="preserve"> </w:t>
            </w:r>
            <w:r>
              <w:rPr>
                <w:rFonts w:ascii="Times New Roman" w:hAnsi="Times New Roman" w:cs="Times New Roman"/>
                <w:spacing w:val="-4"/>
                <w:w w:val="115"/>
                <w:sz w:val="28"/>
                <w:szCs w:val="28"/>
              </w:rPr>
              <w:t>tịch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8</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MaLoaiKH</w:t>
            </w:r>
          </w:p>
        </w:tc>
        <w:tc>
          <w:tcPr>
            <w:tcW w:w="2382"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6"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line="247" w:lineRule="auto"/>
              <w:ind w:right="447"/>
              <w:jc w:val="left"/>
              <w:rPr>
                <w:rFonts w:ascii="Times New Roman" w:hAnsi="Times New Roman" w:cs="Times New Roman"/>
                <w:sz w:val="28"/>
                <w:szCs w:val="28"/>
              </w:rPr>
            </w:pPr>
            <w:r>
              <w:rPr>
                <w:rFonts w:ascii="Times New Roman" w:hAnsi="Times New Roman" w:cs="Times New Roman"/>
                <w:spacing w:val="-2"/>
                <w:w w:val="110"/>
                <w:sz w:val="28"/>
                <w:szCs w:val="28"/>
              </w:rPr>
              <w:t xml:space="preserve">LoaiKhachHangs(MaLKH), </w:t>
            </w:r>
            <w:r>
              <w:rPr>
                <w:rFonts w:ascii="Times New Roman" w:hAnsi="Times New Roman" w:cs="Times New Roman"/>
                <w:w w:val="110"/>
                <w:sz w:val="28"/>
                <w:szCs w:val="28"/>
              </w:rPr>
              <w:t>NOT NULL, DEFAULT 1</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6"/>
                <w:w w:val="110"/>
                <w:sz w:val="28"/>
                <w:szCs w:val="28"/>
              </w:rPr>
              <w:t xml:space="preserve"> </w:t>
            </w:r>
            <w:r>
              <w:rPr>
                <w:rFonts w:ascii="Times New Roman" w:hAnsi="Times New Roman" w:cs="Times New Roman"/>
                <w:w w:val="110"/>
                <w:sz w:val="28"/>
                <w:szCs w:val="28"/>
              </w:rPr>
              <w:t>khách</w:t>
            </w:r>
            <w:r>
              <w:rPr>
                <w:rFonts w:ascii="Times New Roman" w:hAnsi="Times New Roman" w:cs="Times New Roman"/>
                <w:spacing w:val="16"/>
                <w:w w:val="110"/>
                <w:sz w:val="28"/>
                <w:szCs w:val="28"/>
              </w:rPr>
              <w:t xml:space="preserve"> </w:t>
            </w:r>
            <w:r>
              <w:rPr>
                <w:rFonts w:ascii="Times New Roman" w:hAnsi="Times New Roman" w:cs="Times New Roman"/>
                <w:spacing w:val="-4"/>
                <w:w w:val="110"/>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9</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NgaySinh</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86"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10"/>
                <w:w w:val="110"/>
                <w:sz w:val="28"/>
                <w:szCs w:val="28"/>
              </w:rPr>
              <w:t xml:space="preserve"> </w:t>
            </w:r>
            <w:r>
              <w:rPr>
                <w:rFonts w:ascii="Times New Roman" w:hAnsi="Times New Roman" w:cs="Times New Roman"/>
                <w:spacing w:val="-4"/>
                <w:w w:val="110"/>
                <w:sz w:val="28"/>
                <w:szCs w:val="28"/>
              </w:rPr>
              <w:t>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68"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10</w:t>
            </w:r>
          </w:p>
        </w:tc>
        <w:tc>
          <w:tcPr>
            <w:tcW w:w="158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GioiTinh</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w:t>
            </w:r>
          </w:p>
        </w:tc>
        <w:tc>
          <w:tcPr>
            <w:tcW w:w="2586"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2"/>
                <w:w w:val="110"/>
                <w:sz w:val="28"/>
                <w:szCs w:val="28"/>
              </w:rPr>
              <w:t>’Nam’</w:t>
            </w:r>
          </w:p>
        </w:tc>
        <w:tc>
          <w:tcPr>
            <w:tcW w:w="3124" w:type="dxa"/>
          </w:tcPr>
          <w:p>
            <w:pPr>
              <w:pStyle w:val="54"/>
              <w:jc w:val="left"/>
              <w:rPr>
                <w:rFonts w:ascii="Times New Roman" w:hAnsi="Times New Roman" w:cs="Times New Roman"/>
                <w:sz w:val="28"/>
                <w:szCs w:val="28"/>
              </w:rPr>
            </w:pPr>
            <w:r>
              <w:rPr>
                <w:rFonts w:ascii="Times New Roman" w:hAnsi="Times New Roman" w:cs="Times New Roman"/>
                <w:w w:val="120"/>
                <w:sz w:val="28"/>
                <w:szCs w:val="28"/>
              </w:rPr>
              <w:t>Giới</w:t>
            </w:r>
            <w:r>
              <w:rPr>
                <w:rFonts w:ascii="Times New Roman" w:hAnsi="Times New Roman" w:cs="Times New Roman"/>
                <w:spacing w:val="-8"/>
                <w:w w:val="120"/>
                <w:sz w:val="28"/>
                <w:szCs w:val="28"/>
              </w:rPr>
              <w:t xml:space="preserve"> </w:t>
            </w:r>
            <w:r>
              <w:rPr>
                <w:rFonts w:ascii="Times New Roman" w:hAnsi="Times New Roman" w:cs="Times New Roman"/>
                <w:w w:val="120"/>
                <w:sz w:val="28"/>
                <w:szCs w:val="28"/>
              </w:rPr>
              <w:t>tính</w:t>
            </w:r>
            <w:r>
              <w:rPr>
                <w:rFonts w:ascii="Times New Roman" w:hAnsi="Times New Roman" w:cs="Times New Roman"/>
                <w:spacing w:val="-3"/>
                <w:w w:val="120"/>
                <w:sz w:val="28"/>
                <w:szCs w:val="28"/>
              </w:rPr>
              <w:t xml:space="preserve"> </w:t>
            </w:r>
            <w:r>
              <w:rPr>
                <w:rFonts w:ascii="Times New Roman" w:hAnsi="Times New Roman" w:cs="Times New Roman"/>
                <w:w w:val="120"/>
                <w:sz w:val="28"/>
                <w:szCs w:val="28"/>
              </w:rPr>
              <w:t>(Nam</w:t>
            </w:r>
            <w:r>
              <w:rPr>
                <w:rFonts w:ascii="Times New Roman" w:hAnsi="Times New Roman" w:cs="Times New Roman"/>
                <w:spacing w:val="-4"/>
                <w:w w:val="120"/>
                <w:sz w:val="28"/>
                <w:szCs w:val="28"/>
              </w:rPr>
              <w:t xml:space="preserve"> </w:t>
            </w:r>
            <w:r>
              <w:rPr>
                <w:rFonts w:ascii="Times New Roman" w:hAnsi="Times New Roman" w:cs="Times New Roman"/>
                <w:w w:val="160"/>
                <w:sz w:val="28"/>
                <w:szCs w:val="28"/>
              </w:rPr>
              <w:t>/</w:t>
            </w:r>
            <w:r>
              <w:rPr>
                <w:rFonts w:ascii="Times New Roman" w:hAnsi="Times New Roman" w:cs="Times New Roman"/>
                <w:spacing w:val="-16"/>
                <w:w w:val="160"/>
                <w:sz w:val="28"/>
                <w:szCs w:val="28"/>
              </w:rPr>
              <w:t xml:space="preserve"> </w:t>
            </w:r>
            <w:r>
              <w:rPr>
                <w:rFonts w:ascii="Times New Roman" w:hAnsi="Times New Roman" w:cs="Times New Roman"/>
                <w:spacing w:val="-5"/>
                <w:w w:val="120"/>
                <w:sz w:val="28"/>
                <w:szCs w:val="28"/>
              </w:rPr>
              <w:t>Nữ)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768"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11</w:t>
            </w:r>
          </w:p>
        </w:tc>
        <w:tc>
          <w:tcPr>
            <w:tcW w:w="158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NgayTao</w:t>
            </w:r>
          </w:p>
        </w:tc>
        <w:tc>
          <w:tcPr>
            <w:tcW w:w="238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86" w:type="dxa"/>
            <w:tcBorders>
              <w:bottom w:val="single" w:color="000000" w:sz="8" w:space="0"/>
            </w:tcBorders>
          </w:tcPr>
          <w:p>
            <w:pPr>
              <w:pStyle w:val="54"/>
              <w:spacing w:line="247" w:lineRule="auto"/>
              <w:ind w:right="737"/>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9"/>
                <w:w w:val="115"/>
                <w:sz w:val="28"/>
                <w:szCs w:val="28"/>
              </w:rPr>
              <w:t xml:space="preserve"> </w:t>
            </w:r>
            <w:r>
              <w:rPr>
                <w:rFonts w:ascii="Times New Roman" w:hAnsi="Times New Roman" w:cs="Times New Roman"/>
                <w:spacing w:val="-2"/>
                <w:w w:val="115"/>
                <w:sz w:val="28"/>
                <w:szCs w:val="28"/>
              </w:rPr>
              <w:t>DEFAULT GETDATE()</w:t>
            </w:r>
          </w:p>
        </w:tc>
        <w:tc>
          <w:tcPr>
            <w:tcW w:w="3124"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5"/>
                <w:sz w:val="28"/>
                <w:szCs w:val="28"/>
              </w:rPr>
              <w:t>Ngày</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tạo</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bản</w:t>
            </w:r>
            <w:r>
              <w:rPr>
                <w:rFonts w:ascii="Times New Roman" w:hAnsi="Times New Roman" w:cs="Times New Roman"/>
                <w:spacing w:val="9"/>
                <w:w w:val="115"/>
                <w:sz w:val="28"/>
                <w:szCs w:val="28"/>
              </w:rPr>
              <w:t xml:space="preserve"> </w:t>
            </w:r>
            <w:r>
              <w:rPr>
                <w:rFonts w:ascii="Times New Roman" w:hAnsi="Times New Roman" w:cs="Times New Roman"/>
                <w:spacing w:val="-5"/>
                <w:w w:val="115"/>
                <w:sz w:val="28"/>
                <w:szCs w:val="28"/>
              </w:rPr>
              <w:t>ghi</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7</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KhachHangs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khách hàng</w:t>
      </w:r>
      <w:r>
        <w:rPr>
          <w:rFonts w:ascii="Times New Roman" w:hAnsi="Times New Roman" w:cs="Times New Roman"/>
          <w:i/>
          <w:iCs/>
          <w:sz w:val="28"/>
          <w:szCs w:val="28"/>
        </w:rPr>
        <w:t>)</w:t>
      </w:r>
    </w:p>
    <w:p>
      <w:pPr>
        <w:spacing w:before="9" w:after="0" w:line="240" w:lineRule="auto"/>
        <w:rPr>
          <w:b/>
          <w:sz w:val="28"/>
          <w:szCs w:val="28"/>
        </w:rPr>
      </w:pPr>
    </w:p>
    <w:p>
      <w:pPr>
        <w:spacing w:before="9" w:after="0" w:line="240" w:lineRule="auto"/>
        <w:rPr>
          <w:b/>
          <w:sz w:val="28"/>
          <w:szCs w:val="28"/>
        </w:rPr>
      </w:pPr>
    </w:p>
    <w:tbl>
      <w:tblPr>
        <w:tblStyle w:val="16"/>
        <w:tblW w:w="0" w:type="auto"/>
        <w:tblInd w:w="-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6"/>
        <w:gridCol w:w="1572"/>
        <w:gridCol w:w="2382"/>
        <w:gridCol w:w="2538"/>
        <w:gridCol w:w="31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96"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572"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8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53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172"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9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572"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MaLKH</w:t>
            </w:r>
          </w:p>
        </w:tc>
        <w:tc>
          <w:tcPr>
            <w:tcW w:w="2382"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38"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172"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6"/>
                <w:w w:val="110"/>
                <w:sz w:val="28"/>
                <w:szCs w:val="28"/>
              </w:rPr>
              <w:t xml:space="preserve"> </w:t>
            </w:r>
            <w:r>
              <w:rPr>
                <w:rFonts w:ascii="Times New Roman" w:hAnsi="Times New Roman" w:cs="Times New Roman"/>
                <w:w w:val="110"/>
                <w:sz w:val="28"/>
                <w:szCs w:val="28"/>
              </w:rPr>
              <w:t>khách</w:t>
            </w:r>
            <w:r>
              <w:rPr>
                <w:rFonts w:ascii="Times New Roman" w:hAnsi="Times New Roman" w:cs="Times New Roman"/>
                <w:spacing w:val="16"/>
                <w:w w:val="110"/>
                <w:sz w:val="28"/>
                <w:szCs w:val="28"/>
              </w:rPr>
              <w:t xml:space="preserve"> </w:t>
            </w:r>
            <w:r>
              <w:rPr>
                <w:rFonts w:ascii="Times New Roman" w:hAnsi="Times New Roman" w:cs="Times New Roman"/>
                <w:spacing w:val="-4"/>
                <w:w w:val="110"/>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9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57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MaCode</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3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8"/>
                <w:w w:val="110"/>
                <w:sz w:val="28"/>
                <w:szCs w:val="28"/>
              </w:rPr>
              <w:t xml:space="preserve"> </w:t>
            </w:r>
            <w:r>
              <w:rPr>
                <w:rFonts w:ascii="Times New Roman" w:hAnsi="Times New Roman" w:cs="Times New Roman"/>
                <w:spacing w:val="-2"/>
                <w:w w:val="110"/>
                <w:sz w:val="28"/>
                <w:szCs w:val="28"/>
              </w:rPr>
              <w:t>UNIQUE</w:t>
            </w:r>
          </w:p>
        </w:tc>
        <w:tc>
          <w:tcPr>
            <w:tcW w:w="3172"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ngắn</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dùng</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nội</w:t>
            </w:r>
            <w:r>
              <w:rPr>
                <w:rFonts w:ascii="Times New Roman" w:hAnsi="Times New Roman" w:cs="Times New Roman"/>
                <w:spacing w:val="19"/>
                <w:w w:val="110"/>
                <w:sz w:val="28"/>
                <w:szCs w:val="28"/>
              </w:rPr>
              <w:t xml:space="preserve"> </w:t>
            </w:r>
            <w:r>
              <w:rPr>
                <w:rFonts w:ascii="Times New Roman" w:hAnsi="Times New Roman" w:cs="Times New Roman"/>
                <w:spacing w:val="-5"/>
                <w:w w:val="110"/>
                <w:sz w:val="28"/>
                <w:szCs w:val="28"/>
              </w:rPr>
              <w:t>bộ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96"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57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TenLoai</w:t>
            </w:r>
          </w:p>
        </w:tc>
        <w:tc>
          <w:tcPr>
            <w:tcW w:w="23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3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72" w:type="dxa"/>
          </w:tcPr>
          <w:p>
            <w:pPr>
              <w:pStyle w:val="54"/>
              <w:rPr>
                <w:rFonts w:ascii="Times New Roman" w:hAnsi="Times New Roman" w:cs="Times New Roman"/>
                <w:sz w:val="28"/>
                <w:szCs w:val="28"/>
              </w:rPr>
            </w:pPr>
            <w:r>
              <w:rPr>
                <w:rFonts w:ascii="Times New Roman" w:hAnsi="Times New Roman" w:cs="Times New Roman"/>
                <w:w w:val="115"/>
                <w:sz w:val="28"/>
                <w:szCs w:val="28"/>
              </w:rPr>
              <w:t>Tên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loại</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khách</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hàng</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hiển</w:t>
            </w:r>
            <w:r>
              <w:rPr>
                <w:rFonts w:ascii="Times New Roman" w:hAnsi="Times New Roman" w:cs="Times New Roman"/>
                <w:spacing w:val="1"/>
                <w:w w:val="115"/>
                <w:sz w:val="28"/>
                <w:szCs w:val="28"/>
              </w:rPr>
              <w:t xml:space="preserve"> </w:t>
            </w:r>
            <w:r>
              <w:rPr>
                <w:rFonts w:ascii="Times New Roman" w:hAnsi="Times New Roman" w:cs="Times New Roman"/>
                <w:spacing w:val="-5"/>
                <w:w w:val="115"/>
                <w:sz w:val="28"/>
                <w:szCs w:val="28"/>
              </w:rPr>
              <w:t>thị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696"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57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HeSoGia</w:t>
            </w:r>
          </w:p>
        </w:tc>
        <w:tc>
          <w:tcPr>
            <w:tcW w:w="238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DECIMAL(10,4)</w:t>
            </w:r>
          </w:p>
        </w:tc>
        <w:tc>
          <w:tcPr>
            <w:tcW w:w="2538"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5"/>
                <w:w w:val="110"/>
                <w:sz w:val="28"/>
                <w:szCs w:val="28"/>
              </w:rPr>
              <w:t>1.0</w:t>
            </w:r>
          </w:p>
        </w:tc>
        <w:tc>
          <w:tcPr>
            <w:tcW w:w="3172"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5"/>
                <w:sz w:val="28"/>
                <w:szCs w:val="28"/>
              </w:rPr>
              <w:t>Hệ</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số</w:t>
            </w:r>
            <w:r>
              <w:rPr>
                <w:rFonts w:ascii="Times New Roman" w:hAnsi="Times New Roman" w:cs="Times New Roman"/>
                <w:spacing w:val="-2"/>
                <w:w w:val="115"/>
                <w:sz w:val="28"/>
                <w:szCs w:val="28"/>
              </w:rPr>
              <w:t xml:space="preserve"> </w:t>
            </w:r>
            <w:r>
              <w:rPr>
                <w:rFonts w:ascii="Times New Roman" w:hAnsi="Times New Roman" w:cs="Times New Roman"/>
                <w:w w:val="115"/>
                <w:sz w:val="28"/>
                <w:szCs w:val="28"/>
              </w:rPr>
              <w:t>tính</w:t>
            </w:r>
            <w:r>
              <w:rPr>
                <w:rFonts w:ascii="Times New Roman" w:hAnsi="Times New Roman" w:cs="Times New Roman"/>
                <w:spacing w:val="-2"/>
                <w:w w:val="115"/>
                <w:sz w:val="28"/>
                <w:szCs w:val="28"/>
              </w:rPr>
              <w:t xml:space="preserve"> </w:t>
            </w:r>
            <w:r>
              <w:rPr>
                <w:rFonts w:ascii="Times New Roman" w:hAnsi="Times New Roman" w:cs="Times New Roman"/>
                <w:w w:val="115"/>
                <w:sz w:val="28"/>
                <w:szCs w:val="28"/>
              </w:rPr>
              <w:t>giá</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áp</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dụng</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cho</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loại</w:t>
            </w:r>
            <w:r>
              <w:rPr>
                <w:rFonts w:ascii="Times New Roman" w:hAnsi="Times New Roman" w:cs="Times New Roman"/>
                <w:spacing w:val="-2"/>
                <w:w w:val="115"/>
                <w:sz w:val="28"/>
                <w:szCs w:val="28"/>
              </w:rPr>
              <w:t xml:space="preserve"> khách</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8</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LoaiKhachHangs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loại khách hàng</w:t>
      </w:r>
      <w:r>
        <w:rPr>
          <w:rFonts w:ascii="Times New Roman" w:hAnsi="Times New Roman" w:cs="Times New Roman"/>
          <w:i/>
          <w:iCs/>
          <w:sz w:val="28"/>
          <w:szCs w:val="28"/>
        </w:rPr>
        <w:t>)</w:t>
      </w:r>
    </w:p>
    <w:p>
      <w:pPr>
        <w:spacing w:before="84" w:line="240" w:lineRule="auto"/>
        <w:rPr>
          <w:b/>
          <w:sz w:val="28"/>
          <w:szCs w:val="28"/>
        </w:rPr>
      </w:pPr>
    </w:p>
    <w:p>
      <w:pPr>
        <w:spacing w:before="0" w:after="1" w:line="240" w:lineRule="auto"/>
        <w:jc w:val="center"/>
        <w:rPr>
          <w:b/>
          <w:sz w:val="28"/>
          <w:szCs w:val="28"/>
        </w:rPr>
      </w:pPr>
    </w:p>
    <w:tbl>
      <w:tblPr>
        <w:tblStyle w:val="16"/>
        <w:tblW w:w="10647" w:type="dxa"/>
        <w:tblInd w:w="-3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2256"/>
        <w:gridCol w:w="1937"/>
        <w:gridCol w:w="2587"/>
        <w:gridCol w:w="31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2256"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1937"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587"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123"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MaDatPhong</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7"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16"/>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7"/>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2256"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MaKH</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7"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line="247" w:lineRule="auto"/>
              <w:ind w:right="246"/>
              <w:jc w:val="left"/>
              <w:rPr>
                <w:rFonts w:ascii="Times New Roman" w:hAnsi="Times New Roman" w:cs="Times New Roman"/>
                <w:sz w:val="28"/>
                <w:szCs w:val="28"/>
              </w:rPr>
            </w:pPr>
            <w:r>
              <w:rPr>
                <w:rFonts w:ascii="Times New Roman" w:hAnsi="Times New Roman" w:cs="Times New Roman"/>
                <w:spacing w:val="-2"/>
                <w:w w:val="115"/>
                <w:sz w:val="28"/>
                <w:szCs w:val="28"/>
              </w:rPr>
              <w:t>KhachHangs(MaKH),</w:t>
            </w:r>
            <w:r>
              <w:rPr>
                <w:rFonts w:ascii="Times New Roman" w:hAnsi="Times New Roman" w:cs="Times New Roman"/>
                <w:spacing w:val="-6"/>
                <w:w w:val="115"/>
                <w:sz w:val="28"/>
                <w:szCs w:val="28"/>
              </w:rPr>
              <w:t xml:space="preserve"> </w:t>
            </w:r>
            <w:r>
              <w:rPr>
                <w:rFonts w:ascii="Times New Roman" w:hAnsi="Times New Roman" w:cs="Times New Roman"/>
                <w:spacing w:val="-2"/>
                <w:w w:val="115"/>
                <w:sz w:val="28"/>
                <w:szCs w:val="28"/>
              </w:rPr>
              <w:t xml:space="preserve">NOT </w:t>
            </w:r>
            <w:r>
              <w:rPr>
                <w:rFonts w:ascii="Times New Roman" w:hAnsi="Times New Roman" w:cs="Times New Roman"/>
                <w:spacing w:val="-4"/>
                <w:w w:val="115"/>
                <w:sz w:val="28"/>
                <w:szCs w:val="28"/>
              </w:rPr>
              <w:t>NULL</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khách</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hàng</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MaPhong</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7"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jc w:val="left"/>
              <w:rPr>
                <w:rFonts w:ascii="Times New Roman" w:hAnsi="Times New Roman" w:cs="Times New Roman"/>
                <w:sz w:val="28"/>
                <w:szCs w:val="28"/>
              </w:rPr>
            </w:pPr>
            <w:r>
              <w:rPr>
                <w:rFonts w:ascii="Times New Roman" w:hAnsi="Times New Roman" w:cs="Times New Roman"/>
                <w:w w:val="115"/>
                <w:sz w:val="28"/>
                <w:szCs w:val="28"/>
              </w:rPr>
              <w:t>Phongs(MaPhong),</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10"/>
                <w:w w:val="115"/>
                <w:sz w:val="28"/>
                <w:szCs w:val="28"/>
              </w:rPr>
              <w:t xml:space="preserve"> </w:t>
            </w:r>
            <w:r>
              <w:rPr>
                <w:rFonts w:ascii="Times New Roman" w:hAnsi="Times New Roman" w:cs="Times New Roman"/>
                <w:spacing w:val="-4"/>
                <w:w w:val="115"/>
                <w:sz w:val="28"/>
                <w:szCs w:val="28"/>
              </w:rPr>
              <w:t>NULL</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4"/>
                <w:w w:val="115"/>
                <w:sz w:val="28"/>
                <w:szCs w:val="28"/>
              </w:rPr>
              <w:t xml:space="preserve"> </w:t>
            </w:r>
            <w:r>
              <w:rPr>
                <w:rFonts w:ascii="Times New Roman" w:hAnsi="Times New Roman" w:cs="Times New Roman"/>
                <w:w w:val="115"/>
                <w:sz w:val="28"/>
                <w:szCs w:val="28"/>
              </w:rPr>
              <w:t>phòng</w:t>
            </w:r>
            <w:r>
              <w:rPr>
                <w:rFonts w:ascii="Times New Roman" w:hAnsi="Times New Roman" w:cs="Times New Roman"/>
                <w:spacing w:val="-3"/>
                <w:w w:val="115"/>
                <w:sz w:val="28"/>
                <w:szCs w:val="28"/>
              </w:rPr>
              <w:t xml:space="preserve"> </w:t>
            </w:r>
            <w:r>
              <w:rPr>
                <w:rFonts w:ascii="Times New Roman" w:hAnsi="Times New Roman" w:cs="Times New Roman"/>
                <w:w w:val="115"/>
                <w:sz w:val="28"/>
                <w:szCs w:val="28"/>
              </w:rPr>
              <w:t>được</w:t>
            </w:r>
            <w:r>
              <w:rPr>
                <w:rFonts w:ascii="Times New Roman" w:hAnsi="Times New Roman" w:cs="Times New Roman"/>
                <w:spacing w:val="-3"/>
                <w:w w:val="115"/>
                <w:sz w:val="28"/>
                <w:szCs w:val="28"/>
              </w:rPr>
              <w:t xml:space="preserve"> </w:t>
            </w:r>
            <w:r>
              <w:rPr>
                <w:rFonts w:ascii="Times New Roman" w:hAnsi="Times New Roman" w:cs="Times New Roman"/>
                <w:spacing w:val="-5"/>
                <w:w w:val="115"/>
                <w:sz w:val="28"/>
                <w:szCs w:val="28"/>
              </w:rPr>
              <w:t>đặt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3"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NgayDat</w:t>
            </w:r>
          </w:p>
        </w:tc>
        <w:tc>
          <w:tcPr>
            <w:tcW w:w="1937"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87" w:type="dxa"/>
          </w:tcPr>
          <w:p>
            <w:pPr>
              <w:pStyle w:val="54"/>
              <w:spacing w:line="247" w:lineRule="auto"/>
              <w:ind w:right="737"/>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9"/>
                <w:w w:val="115"/>
                <w:sz w:val="28"/>
                <w:szCs w:val="28"/>
              </w:rPr>
              <w:t xml:space="preserve"> </w:t>
            </w:r>
            <w:r>
              <w:rPr>
                <w:rFonts w:ascii="Times New Roman" w:hAnsi="Times New Roman" w:cs="Times New Roman"/>
                <w:spacing w:val="-2"/>
                <w:w w:val="115"/>
                <w:sz w:val="28"/>
                <w:szCs w:val="28"/>
              </w:rPr>
              <w:t>DEFAULT GETDATE()</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Ngày</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lập</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phiếu</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8"/>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NgayNhanPhong</w:t>
            </w:r>
          </w:p>
        </w:tc>
        <w:tc>
          <w:tcPr>
            <w:tcW w:w="1937"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87"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dự</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kiến</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nhận</w:t>
            </w:r>
            <w:r>
              <w:rPr>
                <w:rFonts w:ascii="Times New Roman" w:hAnsi="Times New Roman" w:cs="Times New Roman"/>
                <w:spacing w:val="18"/>
                <w:w w:val="110"/>
                <w:sz w:val="28"/>
                <w:szCs w:val="28"/>
              </w:rPr>
              <w:t xml:space="preserve"> </w:t>
            </w:r>
            <w:r>
              <w:rPr>
                <w:rFonts w:ascii="Times New Roman" w:hAnsi="Times New Roman" w:cs="Times New Roman"/>
                <w:spacing w:val="-2"/>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6</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NgayTraPhong</w:t>
            </w:r>
          </w:p>
        </w:tc>
        <w:tc>
          <w:tcPr>
            <w:tcW w:w="1937"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87"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Ngày</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dự</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kiến</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trả</w:t>
            </w:r>
            <w:r>
              <w:rPr>
                <w:rFonts w:ascii="Times New Roman" w:hAnsi="Times New Roman" w:cs="Times New Roman"/>
                <w:spacing w:val="6"/>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7</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TrangThai</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7"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0</w:t>
            </w:r>
          </w:p>
        </w:tc>
        <w:tc>
          <w:tcPr>
            <w:tcW w:w="3123" w:type="dxa"/>
          </w:tcPr>
          <w:p>
            <w:pPr>
              <w:pStyle w:val="54"/>
              <w:spacing w:line="247" w:lineRule="auto"/>
              <w:ind w:right="223"/>
              <w:jc w:val="left"/>
              <w:rPr>
                <w:rFonts w:ascii="Times New Roman" w:hAnsi="Times New Roman" w:cs="Times New Roman"/>
                <w:sz w:val="28"/>
                <w:szCs w:val="28"/>
              </w:rPr>
            </w:pPr>
            <w:r>
              <w:rPr>
                <w:rFonts w:ascii="Times New Roman" w:hAnsi="Times New Roman" w:cs="Times New Roman"/>
                <w:w w:val="115"/>
                <w:sz w:val="28"/>
                <w:szCs w:val="28"/>
              </w:rPr>
              <w:t>Trạng thái đặt phòng (0: Đã đặt, 1: Đã nhận phòng, 2: Đã trả phòng, 3: Đã hủy)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8</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TienCoc</w:t>
            </w:r>
          </w:p>
        </w:tc>
        <w:tc>
          <w:tcPr>
            <w:tcW w:w="193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DECIMAL(18,2)</w:t>
            </w:r>
          </w:p>
        </w:tc>
        <w:tc>
          <w:tcPr>
            <w:tcW w:w="2587"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0</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Số</w:t>
            </w:r>
            <w:r>
              <w:rPr>
                <w:rFonts w:ascii="Times New Roman" w:hAnsi="Times New Roman" w:cs="Times New Roman"/>
                <w:spacing w:val="12"/>
                <w:w w:val="115"/>
                <w:sz w:val="28"/>
                <w:szCs w:val="28"/>
              </w:rPr>
              <w:t xml:space="preserve"> </w:t>
            </w:r>
            <w:r>
              <w:rPr>
                <w:rFonts w:ascii="Times New Roman" w:hAnsi="Times New Roman" w:cs="Times New Roman"/>
                <w:w w:val="115"/>
                <w:sz w:val="28"/>
                <w:szCs w:val="28"/>
              </w:rPr>
              <w:t>tiền</w:t>
            </w:r>
            <w:r>
              <w:rPr>
                <w:rFonts w:ascii="Times New Roman" w:hAnsi="Times New Roman" w:cs="Times New Roman"/>
                <w:spacing w:val="12"/>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3"/>
                <w:w w:val="115"/>
                <w:sz w:val="28"/>
                <w:szCs w:val="28"/>
              </w:rPr>
              <w:t xml:space="preserve"> </w:t>
            </w:r>
            <w:r>
              <w:rPr>
                <w:rFonts w:ascii="Times New Roman" w:hAnsi="Times New Roman" w:cs="Times New Roman"/>
                <w:spacing w:val="-5"/>
                <w:w w:val="115"/>
                <w:sz w:val="28"/>
                <w:szCs w:val="28"/>
              </w:rPr>
              <w:t>cọc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9</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SoKhach</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87"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1</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Số</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lượng</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26"/>
                <w:w w:val="105"/>
                <w:sz w:val="28"/>
                <w:szCs w:val="28"/>
              </w:rPr>
              <w:t xml:space="preserve"> </w:t>
            </w:r>
            <w:r>
              <w:rPr>
                <w:rFonts w:ascii="Times New Roman" w:hAnsi="Times New Roman" w:cs="Times New Roman"/>
                <w:spacing w:val="-10"/>
                <w:w w:val="105"/>
                <w:sz w:val="28"/>
                <w:szCs w:val="28"/>
              </w:rPr>
              <w:t>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10</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NguoiDatPhongOPhong</w:t>
            </w:r>
          </w:p>
        </w:tc>
        <w:tc>
          <w:tcPr>
            <w:tcW w:w="1937"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BIT</w:t>
            </w:r>
          </w:p>
        </w:tc>
        <w:tc>
          <w:tcPr>
            <w:tcW w:w="2587" w:type="dxa"/>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1</w:t>
            </w:r>
          </w:p>
        </w:tc>
        <w:tc>
          <w:tcPr>
            <w:tcW w:w="3123" w:type="dxa"/>
          </w:tcPr>
          <w:p>
            <w:pPr>
              <w:pStyle w:val="54"/>
              <w:spacing w:line="247" w:lineRule="auto"/>
              <w:ind w:right="288"/>
              <w:jc w:val="left"/>
              <w:rPr>
                <w:rFonts w:ascii="Times New Roman" w:hAnsi="Times New Roman" w:cs="Times New Roman"/>
                <w:sz w:val="28"/>
                <w:szCs w:val="28"/>
              </w:rPr>
            </w:pPr>
            <w:r>
              <w:rPr>
                <w:rFonts w:ascii="Times New Roman" w:hAnsi="Times New Roman" w:cs="Times New Roman"/>
                <w:w w:val="110"/>
                <w:sz w:val="28"/>
                <w:szCs w:val="28"/>
              </w:rPr>
              <w:t>Người đặt phòng có ở trong phòng hay 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5"/>
                <w:w w:val="105"/>
                <w:sz w:val="28"/>
                <w:szCs w:val="28"/>
              </w:rPr>
              <w:t>11</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GhiChu</w:t>
            </w:r>
          </w:p>
        </w:tc>
        <w:tc>
          <w:tcPr>
            <w:tcW w:w="193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587"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3123"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Ghi</w:t>
            </w:r>
            <w:r>
              <w:rPr>
                <w:rFonts w:ascii="Times New Roman" w:hAnsi="Times New Roman" w:cs="Times New Roman"/>
                <w:spacing w:val="11"/>
                <w:w w:val="115"/>
                <w:sz w:val="28"/>
                <w:szCs w:val="28"/>
              </w:rPr>
              <w:t xml:space="preserve"> </w:t>
            </w:r>
            <w:r>
              <w:rPr>
                <w:rFonts w:ascii="Times New Roman" w:hAnsi="Times New Roman" w:cs="Times New Roman"/>
                <w:w w:val="115"/>
                <w:sz w:val="28"/>
                <w:szCs w:val="28"/>
              </w:rPr>
              <w:t>chú</w:t>
            </w:r>
            <w:r>
              <w:rPr>
                <w:rFonts w:ascii="Times New Roman" w:hAnsi="Times New Roman" w:cs="Times New Roman"/>
                <w:spacing w:val="11"/>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1"/>
                <w:w w:val="115"/>
                <w:sz w:val="28"/>
                <w:szCs w:val="28"/>
              </w:rPr>
              <w:t xml:space="preserve"> </w:t>
            </w:r>
            <w:r>
              <w:rPr>
                <w:rFonts w:ascii="Times New Roman" w:hAnsi="Times New Roman" w:cs="Times New Roman"/>
                <w:spacing w:val="-2"/>
                <w:w w:val="115"/>
                <w:sz w:val="28"/>
                <w:szCs w:val="28"/>
              </w:rPr>
              <w:t>phòng</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9</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DatPhongs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đặt phòng</w:t>
      </w:r>
      <w:r>
        <w:rPr>
          <w:rFonts w:ascii="Times New Roman" w:hAnsi="Times New Roman" w:cs="Times New Roman"/>
          <w:i/>
          <w:iCs/>
          <w:sz w:val="28"/>
          <w:szCs w:val="28"/>
        </w:rPr>
        <w:t>)</w:t>
      </w:r>
    </w:p>
    <w:p>
      <w:pPr>
        <w:pStyle w:val="54"/>
        <w:spacing w:after="0"/>
        <w:rPr>
          <w:sz w:val="28"/>
          <w:szCs w:val="28"/>
        </w:rPr>
        <w:sectPr>
          <w:pgSz w:w="11910" w:h="16840"/>
          <w:pgMar w:top="1600" w:right="708" w:bottom="720" w:left="1133" w:header="0" w:footer="529" w:gutter="0"/>
          <w:cols w:space="720" w:num="1"/>
        </w:sectPr>
      </w:pPr>
    </w:p>
    <w:p>
      <w:pPr>
        <w:spacing w:line="20" w:lineRule="exact"/>
        <w:ind w:left="-4"/>
        <w:rPr>
          <w:sz w:val="28"/>
          <w:szCs w:val="28"/>
        </w:rPr>
      </w:pPr>
    </w:p>
    <w:p>
      <w:pPr>
        <w:spacing w:before="9" w:after="1" w:line="240" w:lineRule="auto"/>
        <w:rPr>
          <w:b/>
          <w:sz w:val="28"/>
          <w:szCs w:val="28"/>
        </w:rPr>
      </w:pPr>
    </w:p>
    <w:tbl>
      <w:tblPr>
        <w:tblStyle w:val="16"/>
        <w:tblW w:w="10647" w:type="dxa"/>
        <w:tblInd w:w="-3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1836"/>
        <w:gridCol w:w="1668"/>
        <w:gridCol w:w="3372"/>
        <w:gridCol w:w="30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836"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1668"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3372"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027"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836"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MaDatPhong</w:t>
            </w:r>
          </w:p>
        </w:tc>
        <w:tc>
          <w:tcPr>
            <w:tcW w:w="166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372"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FOREIGN KEY →</w:t>
            </w:r>
          </w:p>
          <w:p>
            <w:pPr>
              <w:pStyle w:val="54"/>
              <w:spacing w:before="0" w:line="247" w:lineRule="auto"/>
              <w:jc w:val="left"/>
              <w:rPr>
                <w:rFonts w:ascii="Times New Roman" w:hAnsi="Times New Roman" w:cs="Times New Roman"/>
                <w:sz w:val="28"/>
                <w:szCs w:val="28"/>
              </w:rPr>
            </w:pPr>
            <w:r>
              <w:rPr>
                <w:rFonts w:ascii="Times New Roman" w:hAnsi="Times New Roman" w:cs="Times New Roman"/>
                <w:w w:val="115"/>
                <w:sz w:val="28"/>
                <w:szCs w:val="28"/>
              </w:rPr>
              <w:t xml:space="preserve">DatPhongs(MaDatPhong), NOT </w:t>
            </w:r>
            <w:r>
              <w:rPr>
                <w:rFonts w:ascii="Times New Roman" w:hAnsi="Times New Roman" w:cs="Times New Roman"/>
                <w:spacing w:val="-4"/>
                <w:w w:val="115"/>
                <w:sz w:val="28"/>
                <w:szCs w:val="28"/>
              </w:rPr>
              <w:t>NULL</w:t>
            </w:r>
          </w:p>
        </w:tc>
        <w:tc>
          <w:tcPr>
            <w:tcW w:w="3027" w:type="dxa"/>
          </w:tcPr>
          <w:p>
            <w:pPr>
              <w:pStyle w:val="54"/>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16"/>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17"/>
                <w:w w:val="115"/>
                <w:sz w:val="28"/>
                <w:szCs w:val="28"/>
              </w:rPr>
              <w:t xml:space="preserve"> </w:t>
            </w:r>
            <w:r>
              <w:rPr>
                <w:rFonts w:ascii="Times New Roman" w:hAnsi="Times New Roman" w:cs="Times New Roman"/>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836"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MaKH</w:t>
            </w:r>
          </w:p>
        </w:tc>
        <w:tc>
          <w:tcPr>
            <w:tcW w:w="166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3372"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5"/>
                <w:w w:val="115"/>
                <w:sz w:val="28"/>
                <w:szCs w:val="28"/>
              </w:rPr>
              <w:t xml:space="preserve"> </w:t>
            </w:r>
            <w:r>
              <w:rPr>
                <w:rFonts w:ascii="Times New Roman" w:hAnsi="Times New Roman" w:cs="Times New Roman"/>
                <w:spacing w:val="-2"/>
                <w:w w:val="115"/>
                <w:sz w:val="28"/>
                <w:szCs w:val="28"/>
              </w:rPr>
              <w:t>FOREIGN</w:t>
            </w:r>
          </w:p>
          <w:p>
            <w:pPr>
              <w:pStyle w:val="54"/>
              <w:spacing w:before="5" w:line="247" w:lineRule="auto"/>
              <w:ind w:right="246"/>
              <w:jc w:val="left"/>
              <w:rPr>
                <w:rFonts w:ascii="Times New Roman" w:hAnsi="Times New Roman" w:cs="Times New Roman"/>
                <w:sz w:val="28"/>
                <w:szCs w:val="28"/>
              </w:rPr>
            </w:pPr>
            <w:r>
              <w:rPr>
                <w:rFonts w:ascii="Times New Roman" w:hAnsi="Times New Roman" w:cs="Times New Roman"/>
                <w:w w:val="110"/>
                <w:sz w:val="28"/>
                <w:szCs w:val="28"/>
              </w:rPr>
              <w:t>KEY → KhachHangs(MaKH), NOT NULL</w:t>
            </w:r>
          </w:p>
        </w:tc>
        <w:tc>
          <w:tcPr>
            <w:tcW w:w="3027" w:type="dxa"/>
          </w:tcPr>
          <w:p>
            <w:pPr>
              <w:pStyle w:val="54"/>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khách</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hàng</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ở</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trong</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đặt</w:t>
            </w:r>
            <w:r>
              <w:rPr>
                <w:rFonts w:ascii="Times New Roman" w:hAnsi="Times New Roman" w:cs="Times New Roman"/>
                <w:spacing w:val="9"/>
                <w:w w:val="115"/>
                <w:sz w:val="28"/>
                <w:szCs w:val="28"/>
              </w:rPr>
              <w:t xml:space="preserve"> </w:t>
            </w:r>
            <w:r>
              <w:rPr>
                <w:rFonts w:ascii="Times New Roman" w:hAnsi="Times New Roman" w:cs="Times New Roman"/>
                <w:spacing w:val="-2"/>
                <w:w w:val="115"/>
                <w:sz w:val="28"/>
                <w:szCs w:val="28"/>
              </w:rPr>
              <w:t>phòng</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10</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DatPhongKhachHang</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chi tiết khách ở từng đặt phòng</w:t>
      </w:r>
      <w:r>
        <w:rPr>
          <w:rFonts w:ascii="Times New Roman" w:hAnsi="Times New Roman" w:cs="Times New Roman"/>
          <w:i/>
          <w:iCs/>
          <w:sz w:val="28"/>
          <w:szCs w:val="28"/>
        </w:rPr>
        <w:t>)</w:t>
      </w:r>
    </w:p>
    <w:p>
      <w:pPr>
        <w:spacing w:before="3" w:after="1" w:line="240" w:lineRule="auto"/>
        <w:rPr>
          <w:b/>
          <w:sz w:val="28"/>
          <w:szCs w:val="28"/>
        </w:rPr>
      </w:pPr>
    </w:p>
    <w:p>
      <w:pPr>
        <w:spacing w:before="3" w:after="1" w:line="240" w:lineRule="auto"/>
        <w:rPr>
          <w:b/>
          <w:sz w:val="28"/>
          <w:szCs w:val="28"/>
        </w:rPr>
      </w:pPr>
    </w:p>
    <w:tbl>
      <w:tblPr>
        <w:tblStyle w:val="16"/>
        <w:tblW w:w="10620" w:type="dxa"/>
        <w:tblInd w:w="-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1836"/>
        <w:gridCol w:w="2328"/>
        <w:gridCol w:w="2391"/>
        <w:gridCol w:w="32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b/>
                <w:bCs/>
                <w:sz w:val="28"/>
                <w:szCs w:val="28"/>
              </w:rPr>
            </w:pPr>
            <w:r>
              <w:rPr>
                <w:b/>
                <w:bCs/>
                <w:spacing w:val="-5"/>
                <w:w w:val="120"/>
                <w:sz w:val="28"/>
                <w:szCs w:val="28"/>
              </w:rPr>
              <w:t>STT</w:t>
            </w:r>
          </w:p>
        </w:tc>
        <w:tc>
          <w:tcPr>
            <w:tcW w:w="1836" w:type="dxa"/>
          </w:tcPr>
          <w:p>
            <w:pPr>
              <w:pStyle w:val="54"/>
              <w:jc w:val="center"/>
              <w:rPr>
                <w:b/>
                <w:bCs/>
                <w:sz w:val="28"/>
                <w:szCs w:val="28"/>
              </w:rPr>
            </w:pPr>
            <w:r>
              <w:rPr>
                <w:b/>
                <w:bCs/>
                <w:w w:val="115"/>
                <w:sz w:val="28"/>
                <w:szCs w:val="28"/>
              </w:rPr>
              <w:t>Thuộc</w:t>
            </w:r>
            <w:r>
              <w:rPr>
                <w:b/>
                <w:bCs/>
                <w:spacing w:val="6"/>
                <w:w w:val="115"/>
                <w:sz w:val="28"/>
                <w:szCs w:val="28"/>
              </w:rPr>
              <w:t xml:space="preserve"> </w:t>
            </w:r>
            <w:r>
              <w:rPr>
                <w:b/>
                <w:bCs/>
                <w:spacing w:val="-4"/>
                <w:w w:val="115"/>
                <w:sz w:val="28"/>
                <w:szCs w:val="28"/>
              </w:rPr>
              <w:t>tính</w:t>
            </w:r>
          </w:p>
        </w:tc>
        <w:tc>
          <w:tcPr>
            <w:tcW w:w="2328" w:type="dxa"/>
          </w:tcPr>
          <w:p>
            <w:pPr>
              <w:pStyle w:val="54"/>
              <w:jc w:val="center"/>
              <w:rPr>
                <w:b/>
                <w:bCs/>
                <w:sz w:val="28"/>
                <w:szCs w:val="28"/>
              </w:rPr>
            </w:pPr>
            <w:r>
              <w:rPr>
                <w:b/>
                <w:bCs/>
                <w:w w:val="110"/>
                <w:sz w:val="28"/>
                <w:szCs w:val="28"/>
              </w:rPr>
              <w:t>Kiểu</w:t>
            </w:r>
            <w:r>
              <w:rPr>
                <w:b/>
                <w:bCs/>
                <w:spacing w:val="15"/>
                <w:w w:val="110"/>
                <w:sz w:val="28"/>
                <w:szCs w:val="28"/>
              </w:rPr>
              <w:t xml:space="preserve"> </w:t>
            </w:r>
            <w:r>
              <w:rPr>
                <w:b/>
                <w:bCs/>
                <w:w w:val="110"/>
                <w:sz w:val="28"/>
                <w:szCs w:val="28"/>
              </w:rPr>
              <w:t>dữ</w:t>
            </w:r>
            <w:r>
              <w:rPr>
                <w:b/>
                <w:bCs/>
                <w:spacing w:val="15"/>
                <w:w w:val="110"/>
                <w:sz w:val="28"/>
                <w:szCs w:val="28"/>
              </w:rPr>
              <w:t xml:space="preserve"> </w:t>
            </w:r>
            <w:r>
              <w:rPr>
                <w:b/>
                <w:bCs/>
                <w:spacing w:val="-4"/>
                <w:w w:val="110"/>
                <w:sz w:val="28"/>
                <w:szCs w:val="28"/>
              </w:rPr>
              <w:t>liệu</w:t>
            </w:r>
          </w:p>
        </w:tc>
        <w:tc>
          <w:tcPr>
            <w:tcW w:w="2391" w:type="dxa"/>
          </w:tcPr>
          <w:p>
            <w:pPr>
              <w:pStyle w:val="54"/>
              <w:jc w:val="center"/>
              <w:rPr>
                <w:b/>
                <w:bCs/>
                <w:sz w:val="28"/>
                <w:szCs w:val="28"/>
              </w:rPr>
            </w:pPr>
            <w:r>
              <w:rPr>
                <w:b/>
                <w:bCs/>
                <w:w w:val="115"/>
                <w:sz w:val="28"/>
                <w:szCs w:val="28"/>
              </w:rPr>
              <w:t>Ràng</w:t>
            </w:r>
            <w:r>
              <w:rPr>
                <w:b/>
                <w:bCs/>
                <w:spacing w:val="6"/>
                <w:w w:val="115"/>
                <w:sz w:val="28"/>
                <w:szCs w:val="28"/>
              </w:rPr>
              <w:t xml:space="preserve"> </w:t>
            </w:r>
            <w:r>
              <w:rPr>
                <w:b/>
                <w:bCs/>
                <w:spacing w:val="-4"/>
                <w:w w:val="115"/>
                <w:sz w:val="28"/>
                <w:szCs w:val="28"/>
              </w:rPr>
              <w:t>buộc</w:t>
            </w:r>
          </w:p>
        </w:tc>
        <w:tc>
          <w:tcPr>
            <w:tcW w:w="3285" w:type="dxa"/>
          </w:tcPr>
          <w:p>
            <w:pPr>
              <w:pStyle w:val="54"/>
              <w:jc w:val="center"/>
              <w:rPr>
                <w:b/>
                <w:bCs/>
                <w:sz w:val="28"/>
                <w:szCs w:val="28"/>
              </w:rPr>
            </w:pPr>
            <w:r>
              <w:rPr>
                <w:b/>
                <w:bCs/>
                <w:w w:val="110"/>
                <w:sz w:val="28"/>
                <w:szCs w:val="28"/>
              </w:rPr>
              <w:t>Diễn</w:t>
            </w:r>
            <w:r>
              <w:rPr>
                <w:b/>
                <w:bCs/>
                <w:spacing w:val="15"/>
                <w:w w:val="110"/>
                <w:sz w:val="28"/>
                <w:szCs w:val="28"/>
              </w:rPr>
              <w:t xml:space="preserve"> </w:t>
            </w:r>
            <w:r>
              <w:rPr>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10"/>
                <w:w w:val="105"/>
                <w:sz w:val="28"/>
                <w:szCs w:val="28"/>
              </w:rPr>
              <w:t>1</w:t>
            </w:r>
          </w:p>
        </w:tc>
        <w:tc>
          <w:tcPr>
            <w:tcW w:w="1836" w:type="dxa"/>
          </w:tcPr>
          <w:p>
            <w:pPr>
              <w:pStyle w:val="54"/>
              <w:rPr>
                <w:sz w:val="28"/>
                <w:szCs w:val="28"/>
              </w:rPr>
            </w:pPr>
            <w:r>
              <w:rPr>
                <w:spacing w:val="-4"/>
                <w:w w:val="110"/>
                <w:sz w:val="28"/>
                <w:szCs w:val="28"/>
              </w:rPr>
              <w:t>MaHD</w:t>
            </w:r>
          </w:p>
        </w:tc>
        <w:tc>
          <w:tcPr>
            <w:tcW w:w="2328" w:type="dxa"/>
          </w:tcPr>
          <w:p>
            <w:pPr>
              <w:pStyle w:val="54"/>
              <w:rPr>
                <w:sz w:val="28"/>
                <w:szCs w:val="28"/>
              </w:rPr>
            </w:pPr>
            <w:r>
              <w:rPr>
                <w:spacing w:val="-5"/>
                <w:w w:val="115"/>
                <w:sz w:val="28"/>
                <w:szCs w:val="28"/>
              </w:rPr>
              <w:t>INT</w:t>
            </w:r>
          </w:p>
        </w:tc>
        <w:tc>
          <w:tcPr>
            <w:tcW w:w="2391" w:type="dxa"/>
          </w:tcPr>
          <w:p>
            <w:pPr>
              <w:pStyle w:val="54"/>
              <w:spacing w:line="247" w:lineRule="auto"/>
              <w:ind w:right="246"/>
              <w:jc w:val="left"/>
              <w:rPr>
                <w:sz w:val="28"/>
                <w:szCs w:val="28"/>
              </w:rPr>
            </w:pPr>
            <w:r>
              <w:rPr>
                <w:w w:val="115"/>
                <w:sz w:val="28"/>
                <w:szCs w:val="28"/>
              </w:rPr>
              <w:t>PRIMARY</w:t>
            </w:r>
            <w:r>
              <w:rPr>
                <w:spacing w:val="-10"/>
                <w:w w:val="115"/>
                <w:sz w:val="28"/>
                <w:szCs w:val="28"/>
              </w:rPr>
              <w:t xml:space="preserve"> </w:t>
            </w:r>
            <w:r>
              <w:rPr>
                <w:w w:val="115"/>
                <w:sz w:val="28"/>
                <w:szCs w:val="28"/>
              </w:rPr>
              <w:t>KEY,</w:t>
            </w:r>
            <w:r>
              <w:rPr>
                <w:spacing w:val="-10"/>
                <w:w w:val="115"/>
                <w:sz w:val="28"/>
                <w:szCs w:val="28"/>
              </w:rPr>
              <w:t xml:space="preserve"> </w:t>
            </w:r>
            <w:r>
              <w:rPr>
                <w:w w:val="115"/>
                <w:sz w:val="28"/>
                <w:szCs w:val="28"/>
              </w:rPr>
              <w:t>NOT</w:t>
            </w:r>
            <w:r>
              <w:rPr>
                <w:spacing w:val="-9"/>
                <w:w w:val="115"/>
                <w:sz w:val="28"/>
                <w:szCs w:val="28"/>
              </w:rPr>
              <w:t xml:space="preserve"> </w:t>
            </w:r>
            <w:r>
              <w:rPr>
                <w:w w:val="115"/>
                <w:sz w:val="28"/>
                <w:szCs w:val="28"/>
              </w:rPr>
              <w:t xml:space="preserve">NULL, </w:t>
            </w:r>
            <w:r>
              <w:rPr>
                <w:spacing w:val="-2"/>
                <w:w w:val="115"/>
                <w:sz w:val="28"/>
                <w:szCs w:val="28"/>
              </w:rPr>
              <w:t>IDENTITY</w:t>
            </w:r>
          </w:p>
        </w:tc>
        <w:tc>
          <w:tcPr>
            <w:tcW w:w="3285" w:type="dxa"/>
          </w:tcPr>
          <w:p>
            <w:pPr>
              <w:pStyle w:val="54"/>
              <w:jc w:val="left"/>
              <w:rPr>
                <w:sz w:val="28"/>
                <w:szCs w:val="28"/>
              </w:rPr>
            </w:pPr>
            <w:r>
              <w:rPr>
                <w:w w:val="110"/>
                <w:sz w:val="28"/>
                <w:szCs w:val="28"/>
              </w:rPr>
              <w:t>Mã</w:t>
            </w:r>
            <w:r>
              <w:rPr>
                <w:spacing w:val="17"/>
                <w:w w:val="110"/>
                <w:sz w:val="28"/>
                <w:szCs w:val="28"/>
              </w:rPr>
              <w:t xml:space="preserve"> </w:t>
            </w:r>
            <w:r>
              <w:rPr>
                <w:w w:val="110"/>
                <w:sz w:val="28"/>
                <w:szCs w:val="28"/>
              </w:rPr>
              <w:t>hóa</w:t>
            </w:r>
            <w:r>
              <w:rPr>
                <w:spacing w:val="18"/>
                <w:w w:val="110"/>
                <w:sz w:val="28"/>
                <w:szCs w:val="28"/>
              </w:rPr>
              <w:t xml:space="preserve"> </w:t>
            </w:r>
            <w:r>
              <w:rPr>
                <w:spacing w:val="-5"/>
                <w:w w:val="110"/>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80" w:type="dxa"/>
          </w:tcPr>
          <w:p>
            <w:pPr>
              <w:pStyle w:val="54"/>
              <w:ind w:left="7"/>
              <w:jc w:val="center"/>
              <w:rPr>
                <w:sz w:val="28"/>
                <w:szCs w:val="28"/>
              </w:rPr>
            </w:pPr>
            <w:r>
              <w:rPr>
                <w:spacing w:val="-10"/>
                <w:w w:val="105"/>
                <w:sz w:val="28"/>
                <w:szCs w:val="28"/>
              </w:rPr>
              <w:t>2</w:t>
            </w:r>
          </w:p>
        </w:tc>
        <w:tc>
          <w:tcPr>
            <w:tcW w:w="1836" w:type="dxa"/>
          </w:tcPr>
          <w:p>
            <w:pPr>
              <w:pStyle w:val="54"/>
              <w:rPr>
                <w:sz w:val="28"/>
                <w:szCs w:val="28"/>
              </w:rPr>
            </w:pPr>
            <w:r>
              <w:rPr>
                <w:spacing w:val="-2"/>
                <w:w w:val="115"/>
                <w:sz w:val="28"/>
                <w:szCs w:val="28"/>
              </w:rPr>
              <w:t>MaDatPhong</w:t>
            </w:r>
          </w:p>
        </w:tc>
        <w:tc>
          <w:tcPr>
            <w:tcW w:w="2328" w:type="dxa"/>
          </w:tcPr>
          <w:p>
            <w:pPr>
              <w:pStyle w:val="54"/>
              <w:rPr>
                <w:sz w:val="28"/>
                <w:szCs w:val="28"/>
              </w:rPr>
            </w:pPr>
            <w:r>
              <w:rPr>
                <w:spacing w:val="-5"/>
                <w:w w:val="115"/>
                <w:sz w:val="28"/>
                <w:szCs w:val="28"/>
              </w:rPr>
              <w:t>INT</w:t>
            </w:r>
          </w:p>
        </w:tc>
        <w:tc>
          <w:tcPr>
            <w:tcW w:w="2391"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line="247" w:lineRule="auto"/>
              <w:jc w:val="left"/>
              <w:rPr>
                <w:sz w:val="28"/>
                <w:szCs w:val="28"/>
              </w:rPr>
            </w:pPr>
            <w:r>
              <w:rPr>
                <w:w w:val="115"/>
                <w:sz w:val="28"/>
                <w:szCs w:val="28"/>
              </w:rPr>
              <w:t>DatPhongs(MaDatPhong), NOT NULL, UNIQUE</w:t>
            </w:r>
          </w:p>
        </w:tc>
        <w:tc>
          <w:tcPr>
            <w:tcW w:w="3285" w:type="dxa"/>
          </w:tcPr>
          <w:p>
            <w:pPr>
              <w:pStyle w:val="54"/>
              <w:jc w:val="left"/>
              <w:rPr>
                <w:sz w:val="28"/>
                <w:szCs w:val="28"/>
              </w:rPr>
            </w:pPr>
            <w:r>
              <w:rPr>
                <w:w w:val="115"/>
                <w:sz w:val="28"/>
                <w:szCs w:val="28"/>
              </w:rPr>
              <w:t>Mã</w:t>
            </w:r>
            <w:r>
              <w:rPr>
                <w:spacing w:val="3"/>
                <w:w w:val="115"/>
                <w:sz w:val="28"/>
                <w:szCs w:val="28"/>
              </w:rPr>
              <w:t xml:space="preserve"> </w:t>
            </w:r>
            <w:r>
              <w:rPr>
                <w:w w:val="115"/>
                <w:sz w:val="28"/>
                <w:szCs w:val="28"/>
              </w:rPr>
              <w:t>đặt</w:t>
            </w:r>
            <w:r>
              <w:rPr>
                <w:spacing w:val="4"/>
                <w:w w:val="115"/>
                <w:sz w:val="28"/>
                <w:szCs w:val="28"/>
              </w:rPr>
              <w:t xml:space="preserve"> </w:t>
            </w:r>
            <w:r>
              <w:rPr>
                <w:w w:val="115"/>
                <w:sz w:val="28"/>
                <w:szCs w:val="28"/>
              </w:rPr>
              <w:t>phòng</w:t>
            </w:r>
            <w:r>
              <w:rPr>
                <w:spacing w:val="4"/>
                <w:w w:val="115"/>
                <w:sz w:val="28"/>
                <w:szCs w:val="28"/>
              </w:rPr>
              <w:t xml:space="preserve"> </w:t>
            </w:r>
            <w:r>
              <w:rPr>
                <w:w w:val="115"/>
                <w:sz w:val="28"/>
                <w:szCs w:val="28"/>
              </w:rPr>
              <w:t>liên</w:t>
            </w:r>
            <w:r>
              <w:rPr>
                <w:spacing w:val="4"/>
                <w:w w:val="115"/>
                <w:sz w:val="28"/>
                <w:szCs w:val="28"/>
              </w:rPr>
              <w:t xml:space="preserve"> </w:t>
            </w:r>
            <w:r>
              <w:rPr>
                <w:w w:val="115"/>
                <w:sz w:val="28"/>
                <w:szCs w:val="28"/>
              </w:rPr>
              <w:t>kết</w:t>
            </w:r>
            <w:r>
              <w:rPr>
                <w:spacing w:val="4"/>
                <w:w w:val="115"/>
                <w:sz w:val="28"/>
                <w:szCs w:val="28"/>
              </w:rPr>
              <w:t xml:space="preserve"> </w:t>
            </w:r>
            <w:r>
              <w:rPr>
                <w:w w:val="115"/>
                <w:sz w:val="28"/>
                <w:szCs w:val="28"/>
              </w:rPr>
              <w:t>với</w:t>
            </w:r>
            <w:r>
              <w:rPr>
                <w:spacing w:val="4"/>
                <w:w w:val="115"/>
                <w:sz w:val="28"/>
                <w:szCs w:val="28"/>
              </w:rPr>
              <w:t xml:space="preserve"> </w:t>
            </w:r>
            <w:r>
              <w:rPr>
                <w:w w:val="115"/>
                <w:sz w:val="28"/>
                <w:szCs w:val="28"/>
              </w:rPr>
              <w:t>hóa</w:t>
            </w:r>
            <w:r>
              <w:rPr>
                <w:spacing w:val="4"/>
                <w:w w:val="115"/>
                <w:sz w:val="28"/>
                <w:szCs w:val="28"/>
              </w:rPr>
              <w:t xml:space="preserve"> </w:t>
            </w:r>
            <w:r>
              <w:rPr>
                <w:spacing w:val="-5"/>
                <w:w w:val="115"/>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10"/>
                <w:w w:val="105"/>
                <w:sz w:val="28"/>
                <w:szCs w:val="28"/>
              </w:rPr>
              <w:t>3</w:t>
            </w:r>
          </w:p>
        </w:tc>
        <w:tc>
          <w:tcPr>
            <w:tcW w:w="1836" w:type="dxa"/>
          </w:tcPr>
          <w:p>
            <w:pPr>
              <w:pStyle w:val="54"/>
              <w:rPr>
                <w:sz w:val="28"/>
                <w:szCs w:val="28"/>
              </w:rPr>
            </w:pPr>
            <w:r>
              <w:rPr>
                <w:spacing w:val="-4"/>
                <w:w w:val="110"/>
                <w:sz w:val="28"/>
                <w:szCs w:val="28"/>
              </w:rPr>
              <w:t>MaNV</w:t>
            </w:r>
          </w:p>
        </w:tc>
        <w:tc>
          <w:tcPr>
            <w:tcW w:w="2328" w:type="dxa"/>
          </w:tcPr>
          <w:p>
            <w:pPr>
              <w:pStyle w:val="54"/>
              <w:rPr>
                <w:sz w:val="28"/>
                <w:szCs w:val="28"/>
              </w:rPr>
            </w:pPr>
            <w:r>
              <w:rPr>
                <w:spacing w:val="-5"/>
                <w:w w:val="115"/>
                <w:sz w:val="28"/>
                <w:szCs w:val="28"/>
              </w:rPr>
              <w:t>INT</w:t>
            </w:r>
          </w:p>
        </w:tc>
        <w:tc>
          <w:tcPr>
            <w:tcW w:w="2391"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jc w:val="left"/>
              <w:rPr>
                <w:sz w:val="28"/>
                <w:szCs w:val="28"/>
              </w:rPr>
            </w:pPr>
            <w:r>
              <w:rPr>
                <w:w w:val="110"/>
                <w:sz w:val="28"/>
                <w:szCs w:val="28"/>
              </w:rPr>
              <w:t>NhanViens(MaNV),</w:t>
            </w:r>
            <w:r>
              <w:rPr>
                <w:spacing w:val="25"/>
                <w:w w:val="110"/>
                <w:sz w:val="28"/>
                <w:szCs w:val="28"/>
              </w:rPr>
              <w:t xml:space="preserve"> </w:t>
            </w:r>
            <w:r>
              <w:rPr>
                <w:w w:val="110"/>
                <w:sz w:val="28"/>
                <w:szCs w:val="28"/>
              </w:rPr>
              <w:t>NOT</w:t>
            </w:r>
            <w:r>
              <w:rPr>
                <w:spacing w:val="26"/>
                <w:w w:val="110"/>
                <w:sz w:val="28"/>
                <w:szCs w:val="28"/>
              </w:rPr>
              <w:t xml:space="preserve"> </w:t>
            </w:r>
            <w:r>
              <w:rPr>
                <w:spacing w:val="-4"/>
                <w:w w:val="110"/>
                <w:sz w:val="28"/>
                <w:szCs w:val="28"/>
              </w:rPr>
              <w:t>NULL</w:t>
            </w:r>
          </w:p>
        </w:tc>
        <w:tc>
          <w:tcPr>
            <w:tcW w:w="3285" w:type="dxa"/>
          </w:tcPr>
          <w:p>
            <w:pPr>
              <w:pStyle w:val="54"/>
              <w:jc w:val="left"/>
              <w:rPr>
                <w:sz w:val="28"/>
                <w:szCs w:val="28"/>
              </w:rPr>
            </w:pPr>
            <w:r>
              <w:rPr>
                <w:w w:val="115"/>
                <w:sz w:val="28"/>
                <w:szCs w:val="28"/>
              </w:rPr>
              <w:t>Mã</w:t>
            </w:r>
            <w:r>
              <w:rPr>
                <w:spacing w:val="6"/>
                <w:w w:val="115"/>
                <w:sz w:val="28"/>
                <w:szCs w:val="28"/>
              </w:rPr>
              <w:t xml:space="preserve"> </w:t>
            </w:r>
            <w:r>
              <w:rPr>
                <w:w w:val="115"/>
                <w:sz w:val="28"/>
                <w:szCs w:val="28"/>
              </w:rPr>
              <w:t>nhân</w:t>
            </w:r>
            <w:r>
              <w:rPr>
                <w:spacing w:val="6"/>
                <w:w w:val="115"/>
                <w:sz w:val="28"/>
                <w:szCs w:val="28"/>
              </w:rPr>
              <w:t xml:space="preserve"> </w:t>
            </w:r>
            <w:r>
              <w:rPr>
                <w:w w:val="115"/>
                <w:sz w:val="28"/>
                <w:szCs w:val="28"/>
              </w:rPr>
              <w:t>viên</w:t>
            </w:r>
            <w:r>
              <w:rPr>
                <w:spacing w:val="6"/>
                <w:w w:val="115"/>
                <w:sz w:val="28"/>
                <w:szCs w:val="28"/>
              </w:rPr>
              <w:t xml:space="preserve"> </w:t>
            </w:r>
            <w:r>
              <w:rPr>
                <w:w w:val="115"/>
                <w:sz w:val="28"/>
                <w:szCs w:val="28"/>
              </w:rPr>
              <w:t>lập</w:t>
            </w:r>
            <w:r>
              <w:rPr>
                <w:spacing w:val="7"/>
                <w:w w:val="115"/>
                <w:sz w:val="28"/>
                <w:szCs w:val="28"/>
              </w:rPr>
              <w:t xml:space="preserve"> </w:t>
            </w:r>
            <w:r>
              <w:rPr>
                <w:w w:val="115"/>
                <w:sz w:val="28"/>
                <w:szCs w:val="28"/>
              </w:rPr>
              <w:t>hóa</w:t>
            </w:r>
            <w:r>
              <w:rPr>
                <w:spacing w:val="6"/>
                <w:w w:val="115"/>
                <w:sz w:val="28"/>
                <w:szCs w:val="28"/>
              </w:rPr>
              <w:t xml:space="preserve"> </w:t>
            </w:r>
            <w:r>
              <w:rPr>
                <w:spacing w:val="-5"/>
                <w:w w:val="115"/>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10"/>
                <w:w w:val="105"/>
                <w:sz w:val="28"/>
                <w:szCs w:val="28"/>
              </w:rPr>
              <w:t>4</w:t>
            </w:r>
          </w:p>
        </w:tc>
        <w:tc>
          <w:tcPr>
            <w:tcW w:w="1836" w:type="dxa"/>
          </w:tcPr>
          <w:p>
            <w:pPr>
              <w:pStyle w:val="54"/>
              <w:rPr>
                <w:sz w:val="28"/>
                <w:szCs w:val="28"/>
              </w:rPr>
            </w:pPr>
            <w:r>
              <w:rPr>
                <w:spacing w:val="-2"/>
                <w:w w:val="110"/>
                <w:sz w:val="28"/>
                <w:szCs w:val="28"/>
              </w:rPr>
              <w:t>NgayLap</w:t>
            </w:r>
          </w:p>
        </w:tc>
        <w:tc>
          <w:tcPr>
            <w:tcW w:w="2328" w:type="dxa"/>
          </w:tcPr>
          <w:p>
            <w:pPr>
              <w:pStyle w:val="54"/>
              <w:rPr>
                <w:sz w:val="28"/>
                <w:szCs w:val="28"/>
              </w:rPr>
            </w:pPr>
            <w:r>
              <w:rPr>
                <w:spacing w:val="-2"/>
                <w:w w:val="115"/>
                <w:sz w:val="28"/>
                <w:szCs w:val="28"/>
              </w:rPr>
              <w:t>DATETIME</w:t>
            </w:r>
          </w:p>
        </w:tc>
        <w:tc>
          <w:tcPr>
            <w:tcW w:w="2391" w:type="dxa"/>
          </w:tcPr>
          <w:p>
            <w:pPr>
              <w:pStyle w:val="54"/>
              <w:spacing w:line="247" w:lineRule="auto"/>
              <w:ind w:right="737"/>
              <w:jc w:val="left"/>
              <w:rPr>
                <w:sz w:val="28"/>
                <w:szCs w:val="28"/>
              </w:rPr>
            </w:pPr>
            <w:r>
              <w:rPr>
                <w:spacing w:val="-2"/>
                <w:w w:val="115"/>
                <w:sz w:val="28"/>
                <w:szCs w:val="28"/>
              </w:rPr>
              <w:t>NOT</w:t>
            </w:r>
            <w:r>
              <w:rPr>
                <w:spacing w:val="-10"/>
                <w:w w:val="115"/>
                <w:sz w:val="28"/>
                <w:szCs w:val="28"/>
              </w:rPr>
              <w:t xml:space="preserve"> </w:t>
            </w:r>
            <w:r>
              <w:rPr>
                <w:spacing w:val="-2"/>
                <w:w w:val="115"/>
                <w:sz w:val="28"/>
                <w:szCs w:val="28"/>
              </w:rPr>
              <w:t>NULL,</w:t>
            </w:r>
            <w:r>
              <w:rPr>
                <w:spacing w:val="-9"/>
                <w:w w:val="115"/>
                <w:sz w:val="28"/>
                <w:szCs w:val="28"/>
              </w:rPr>
              <w:t xml:space="preserve"> </w:t>
            </w:r>
            <w:r>
              <w:rPr>
                <w:spacing w:val="-2"/>
                <w:w w:val="115"/>
                <w:sz w:val="28"/>
                <w:szCs w:val="28"/>
              </w:rPr>
              <w:t>DEFAULT GETDATE()</w:t>
            </w:r>
          </w:p>
        </w:tc>
        <w:tc>
          <w:tcPr>
            <w:tcW w:w="3285" w:type="dxa"/>
          </w:tcPr>
          <w:p>
            <w:pPr>
              <w:pStyle w:val="54"/>
              <w:jc w:val="left"/>
              <w:rPr>
                <w:sz w:val="28"/>
                <w:szCs w:val="28"/>
              </w:rPr>
            </w:pPr>
            <w:r>
              <w:rPr>
                <w:w w:val="115"/>
                <w:sz w:val="28"/>
                <w:szCs w:val="28"/>
              </w:rPr>
              <w:t>Ngày</w:t>
            </w:r>
            <w:r>
              <w:rPr>
                <w:spacing w:val="2"/>
                <w:w w:val="115"/>
                <w:sz w:val="28"/>
                <w:szCs w:val="28"/>
              </w:rPr>
              <w:t xml:space="preserve"> </w:t>
            </w:r>
            <w:r>
              <w:rPr>
                <w:w w:val="115"/>
                <w:sz w:val="28"/>
                <w:szCs w:val="28"/>
              </w:rPr>
              <w:t>lập</w:t>
            </w:r>
            <w:r>
              <w:rPr>
                <w:spacing w:val="2"/>
                <w:w w:val="115"/>
                <w:sz w:val="28"/>
                <w:szCs w:val="28"/>
              </w:rPr>
              <w:t xml:space="preserve"> </w:t>
            </w:r>
            <w:r>
              <w:rPr>
                <w:w w:val="115"/>
                <w:sz w:val="28"/>
                <w:szCs w:val="28"/>
              </w:rPr>
              <w:t>hóa</w:t>
            </w:r>
            <w:r>
              <w:rPr>
                <w:spacing w:val="2"/>
                <w:w w:val="115"/>
                <w:sz w:val="28"/>
                <w:szCs w:val="28"/>
              </w:rPr>
              <w:t xml:space="preserve"> </w:t>
            </w:r>
            <w:r>
              <w:rPr>
                <w:spacing w:val="-5"/>
                <w:w w:val="115"/>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10"/>
                <w:w w:val="105"/>
                <w:sz w:val="28"/>
                <w:szCs w:val="28"/>
              </w:rPr>
              <w:t>5</w:t>
            </w:r>
          </w:p>
        </w:tc>
        <w:tc>
          <w:tcPr>
            <w:tcW w:w="1836" w:type="dxa"/>
          </w:tcPr>
          <w:p>
            <w:pPr>
              <w:pStyle w:val="54"/>
              <w:rPr>
                <w:sz w:val="28"/>
                <w:szCs w:val="28"/>
              </w:rPr>
            </w:pPr>
            <w:r>
              <w:rPr>
                <w:spacing w:val="-2"/>
                <w:w w:val="115"/>
                <w:sz w:val="28"/>
                <w:szCs w:val="28"/>
              </w:rPr>
              <w:t>TienPhong</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3285" w:type="dxa"/>
          </w:tcPr>
          <w:p>
            <w:pPr>
              <w:pStyle w:val="54"/>
              <w:jc w:val="left"/>
              <w:rPr>
                <w:sz w:val="28"/>
                <w:szCs w:val="28"/>
              </w:rPr>
            </w:pPr>
            <w:r>
              <w:rPr>
                <w:w w:val="115"/>
                <w:sz w:val="28"/>
                <w:szCs w:val="28"/>
              </w:rPr>
              <w:t>Tiền</w:t>
            </w:r>
            <w:r>
              <w:rPr>
                <w:spacing w:val="13"/>
                <w:w w:val="115"/>
                <w:sz w:val="28"/>
                <w:szCs w:val="28"/>
              </w:rPr>
              <w:t xml:space="preserve"> </w:t>
            </w:r>
            <w:r>
              <w:rPr>
                <w:w w:val="115"/>
                <w:sz w:val="28"/>
                <w:szCs w:val="28"/>
              </w:rPr>
              <w:t>thuê</w:t>
            </w:r>
            <w:r>
              <w:rPr>
                <w:spacing w:val="13"/>
                <w:w w:val="115"/>
                <w:sz w:val="28"/>
                <w:szCs w:val="28"/>
              </w:rPr>
              <w:t xml:space="preserve"> </w:t>
            </w:r>
            <w:r>
              <w:rPr>
                <w:spacing w:val="-2"/>
                <w:w w:val="11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10"/>
                <w:w w:val="105"/>
                <w:sz w:val="28"/>
                <w:szCs w:val="28"/>
              </w:rPr>
              <w:t>6</w:t>
            </w:r>
          </w:p>
        </w:tc>
        <w:tc>
          <w:tcPr>
            <w:tcW w:w="1836" w:type="dxa"/>
          </w:tcPr>
          <w:p>
            <w:pPr>
              <w:pStyle w:val="54"/>
              <w:rPr>
                <w:sz w:val="28"/>
                <w:szCs w:val="28"/>
              </w:rPr>
            </w:pPr>
            <w:r>
              <w:rPr>
                <w:spacing w:val="-2"/>
                <w:w w:val="110"/>
                <w:sz w:val="28"/>
                <w:szCs w:val="28"/>
              </w:rPr>
              <w:t>TienCoc</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3285" w:type="dxa"/>
          </w:tcPr>
          <w:p>
            <w:pPr>
              <w:pStyle w:val="54"/>
              <w:jc w:val="left"/>
              <w:rPr>
                <w:sz w:val="28"/>
                <w:szCs w:val="28"/>
              </w:rPr>
            </w:pPr>
            <w:r>
              <w:rPr>
                <w:w w:val="115"/>
                <w:sz w:val="28"/>
                <w:szCs w:val="28"/>
              </w:rPr>
              <w:t>Tiền</w:t>
            </w:r>
            <w:r>
              <w:rPr>
                <w:spacing w:val="13"/>
                <w:w w:val="115"/>
                <w:sz w:val="28"/>
                <w:szCs w:val="28"/>
              </w:rPr>
              <w:t xml:space="preserve"> </w:t>
            </w:r>
            <w:r>
              <w:rPr>
                <w:w w:val="115"/>
                <w:sz w:val="28"/>
                <w:szCs w:val="28"/>
              </w:rPr>
              <w:t>đặt</w:t>
            </w:r>
            <w:r>
              <w:rPr>
                <w:spacing w:val="14"/>
                <w:w w:val="115"/>
                <w:sz w:val="28"/>
                <w:szCs w:val="28"/>
              </w:rPr>
              <w:t xml:space="preserve"> </w:t>
            </w:r>
            <w:r>
              <w:rPr>
                <w:w w:val="115"/>
                <w:sz w:val="28"/>
                <w:szCs w:val="28"/>
              </w:rPr>
              <w:t>cọc</w:t>
            </w:r>
            <w:r>
              <w:rPr>
                <w:spacing w:val="14"/>
                <w:w w:val="115"/>
                <w:sz w:val="28"/>
                <w:szCs w:val="28"/>
              </w:rPr>
              <w:t xml:space="preserve"> </w:t>
            </w:r>
            <w:r>
              <w:rPr>
                <w:w w:val="115"/>
                <w:sz w:val="28"/>
                <w:szCs w:val="28"/>
              </w:rPr>
              <w:t>đã</w:t>
            </w:r>
            <w:r>
              <w:rPr>
                <w:spacing w:val="13"/>
                <w:w w:val="115"/>
                <w:sz w:val="28"/>
                <w:szCs w:val="28"/>
              </w:rPr>
              <w:t xml:space="preserve"> </w:t>
            </w:r>
            <w:r>
              <w:rPr>
                <w:w w:val="115"/>
                <w:sz w:val="28"/>
                <w:szCs w:val="28"/>
              </w:rPr>
              <w:t>thu</w:t>
            </w:r>
            <w:r>
              <w:rPr>
                <w:spacing w:val="14"/>
                <w:w w:val="115"/>
                <w:sz w:val="28"/>
                <w:szCs w:val="28"/>
              </w:rPr>
              <w:t xml:space="preserve"> </w:t>
            </w:r>
            <w:r>
              <w:rPr>
                <w:spacing w:val="-2"/>
                <w:w w:val="115"/>
                <w:sz w:val="28"/>
                <w:szCs w:val="28"/>
              </w:rPr>
              <w:t>trước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10"/>
                <w:w w:val="105"/>
                <w:sz w:val="28"/>
                <w:szCs w:val="28"/>
              </w:rPr>
              <w:t>7</w:t>
            </w:r>
          </w:p>
        </w:tc>
        <w:tc>
          <w:tcPr>
            <w:tcW w:w="1836" w:type="dxa"/>
          </w:tcPr>
          <w:p>
            <w:pPr>
              <w:pStyle w:val="54"/>
              <w:rPr>
                <w:sz w:val="28"/>
                <w:szCs w:val="28"/>
              </w:rPr>
            </w:pPr>
            <w:r>
              <w:rPr>
                <w:spacing w:val="-2"/>
                <w:w w:val="115"/>
                <w:sz w:val="28"/>
                <w:szCs w:val="28"/>
              </w:rPr>
              <w:t>TongTien</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3285" w:type="dxa"/>
          </w:tcPr>
          <w:p>
            <w:pPr>
              <w:pStyle w:val="54"/>
              <w:jc w:val="left"/>
              <w:rPr>
                <w:sz w:val="28"/>
                <w:szCs w:val="28"/>
              </w:rPr>
            </w:pPr>
            <w:r>
              <w:rPr>
                <w:w w:val="115"/>
                <w:sz w:val="28"/>
                <w:szCs w:val="28"/>
              </w:rPr>
              <w:t>Tổng</w:t>
            </w:r>
            <w:r>
              <w:rPr>
                <w:spacing w:val="3"/>
                <w:w w:val="115"/>
                <w:sz w:val="28"/>
                <w:szCs w:val="28"/>
              </w:rPr>
              <w:t xml:space="preserve"> </w:t>
            </w:r>
            <w:r>
              <w:rPr>
                <w:w w:val="115"/>
                <w:sz w:val="28"/>
                <w:szCs w:val="28"/>
              </w:rPr>
              <w:t>số</w:t>
            </w:r>
            <w:r>
              <w:rPr>
                <w:spacing w:val="3"/>
                <w:w w:val="115"/>
                <w:sz w:val="28"/>
                <w:szCs w:val="28"/>
              </w:rPr>
              <w:t xml:space="preserve"> </w:t>
            </w:r>
            <w:r>
              <w:rPr>
                <w:w w:val="115"/>
                <w:sz w:val="28"/>
                <w:szCs w:val="28"/>
              </w:rPr>
              <w:t>tiền</w:t>
            </w:r>
            <w:r>
              <w:rPr>
                <w:spacing w:val="3"/>
                <w:w w:val="115"/>
                <w:sz w:val="28"/>
                <w:szCs w:val="28"/>
              </w:rPr>
              <w:t xml:space="preserve"> </w:t>
            </w:r>
            <w:r>
              <w:rPr>
                <w:w w:val="115"/>
                <w:sz w:val="28"/>
                <w:szCs w:val="28"/>
              </w:rPr>
              <w:t>của</w:t>
            </w:r>
            <w:r>
              <w:rPr>
                <w:spacing w:val="3"/>
                <w:w w:val="115"/>
                <w:sz w:val="28"/>
                <w:szCs w:val="28"/>
              </w:rPr>
              <w:t xml:space="preserve"> </w:t>
            </w:r>
            <w:r>
              <w:rPr>
                <w:w w:val="115"/>
                <w:sz w:val="28"/>
                <w:szCs w:val="28"/>
              </w:rPr>
              <w:t>hóa</w:t>
            </w:r>
            <w:r>
              <w:rPr>
                <w:spacing w:val="3"/>
                <w:w w:val="115"/>
                <w:sz w:val="28"/>
                <w:szCs w:val="28"/>
              </w:rPr>
              <w:t xml:space="preserve"> </w:t>
            </w:r>
            <w:r>
              <w:rPr>
                <w:spacing w:val="-5"/>
                <w:w w:val="115"/>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10"/>
                <w:w w:val="105"/>
                <w:sz w:val="28"/>
                <w:szCs w:val="28"/>
              </w:rPr>
              <w:t>8</w:t>
            </w:r>
          </w:p>
        </w:tc>
        <w:tc>
          <w:tcPr>
            <w:tcW w:w="1836" w:type="dxa"/>
          </w:tcPr>
          <w:p>
            <w:pPr>
              <w:pStyle w:val="54"/>
              <w:rPr>
                <w:sz w:val="28"/>
                <w:szCs w:val="28"/>
              </w:rPr>
            </w:pPr>
            <w:r>
              <w:rPr>
                <w:spacing w:val="-2"/>
                <w:w w:val="120"/>
                <w:sz w:val="28"/>
                <w:szCs w:val="28"/>
              </w:rPr>
              <w:t>PhuongThucTT</w:t>
            </w:r>
          </w:p>
        </w:tc>
        <w:tc>
          <w:tcPr>
            <w:tcW w:w="2328" w:type="dxa"/>
          </w:tcPr>
          <w:p>
            <w:pPr>
              <w:pStyle w:val="54"/>
              <w:rPr>
                <w:sz w:val="28"/>
                <w:szCs w:val="28"/>
              </w:rPr>
            </w:pPr>
            <w:r>
              <w:rPr>
                <w:spacing w:val="-2"/>
                <w:w w:val="110"/>
                <w:sz w:val="28"/>
                <w:szCs w:val="28"/>
              </w:rPr>
              <w:t>NVARCHAR(50)</w:t>
            </w:r>
          </w:p>
        </w:tc>
        <w:tc>
          <w:tcPr>
            <w:tcW w:w="2391" w:type="dxa"/>
          </w:tcPr>
          <w:p>
            <w:pPr>
              <w:pStyle w:val="54"/>
              <w:jc w:val="left"/>
              <w:rPr>
                <w:sz w:val="28"/>
                <w:szCs w:val="28"/>
              </w:rPr>
            </w:pPr>
            <w:r>
              <w:rPr>
                <w:w w:val="115"/>
                <w:sz w:val="28"/>
                <w:szCs w:val="28"/>
              </w:rPr>
              <w:t>NOT</w:t>
            </w:r>
            <w:r>
              <w:rPr>
                <w:spacing w:val="-4"/>
                <w:w w:val="115"/>
                <w:sz w:val="28"/>
                <w:szCs w:val="28"/>
              </w:rPr>
              <w:t xml:space="preserve"> </w:t>
            </w:r>
            <w:r>
              <w:rPr>
                <w:w w:val="115"/>
                <w:sz w:val="28"/>
                <w:szCs w:val="28"/>
              </w:rPr>
              <w:t>NULL,</w:t>
            </w:r>
            <w:r>
              <w:rPr>
                <w:spacing w:val="-4"/>
                <w:w w:val="115"/>
                <w:sz w:val="28"/>
                <w:szCs w:val="28"/>
              </w:rPr>
              <w:t xml:space="preserve"> </w:t>
            </w:r>
            <w:r>
              <w:rPr>
                <w:spacing w:val="-2"/>
                <w:w w:val="115"/>
                <w:sz w:val="28"/>
                <w:szCs w:val="28"/>
              </w:rPr>
              <w:t>DEFAULT</w:t>
            </w:r>
          </w:p>
          <w:p>
            <w:pPr>
              <w:pStyle w:val="54"/>
              <w:spacing w:before="5"/>
              <w:jc w:val="left"/>
              <w:rPr>
                <w:sz w:val="28"/>
                <w:szCs w:val="28"/>
              </w:rPr>
            </w:pPr>
            <w:r>
              <w:rPr>
                <w:spacing w:val="-2"/>
                <w:w w:val="110"/>
                <w:sz w:val="28"/>
                <w:szCs w:val="28"/>
              </w:rPr>
              <w:t>’TienMat’</w:t>
            </w:r>
          </w:p>
        </w:tc>
        <w:tc>
          <w:tcPr>
            <w:tcW w:w="3285" w:type="dxa"/>
          </w:tcPr>
          <w:p>
            <w:pPr>
              <w:pStyle w:val="54"/>
              <w:spacing w:line="247" w:lineRule="auto"/>
              <w:jc w:val="left"/>
              <w:rPr>
                <w:sz w:val="28"/>
                <w:szCs w:val="28"/>
              </w:rPr>
            </w:pPr>
            <w:r>
              <w:rPr>
                <w:w w:val="120"/>
                <w:sz w:val="28"/>
                <w:szCs w:val="28"/>
              </w:rPr>
              <w:t>Phương</w:t>
            </w:r>
            <w:r>
              <w:rPr>
                <w:spacing w:val="-4"/>
                <w:w w:val="120"/>
                <w:sz w:val="28"/>
                <w:szCs w:val="28"/>
              </w:rPr>
              <w:t xml:space="preserve"> </w:t>
            </w:r>
            <w:r>
              <w:rPr>
                <w:w w:val="120"/>
                <w:sz w:val="28"/>
                <w:szCs w:val="28"/>
              </w:rPr>
              <w:t>thức</w:t>
            </w:r>
            <w:r>
              <w:rPr>
                <w:spacing w:val="-4"/>
                <w:w w:val="120"/>
                <w:sz w:val="28"/>
                <w:szCs w:val="28"/>
              </w:rPr>
              <w:t xml:space="preserve"> </w:t>
            </w:r>
            <w:r>
              <w:rPr>
                <w:w w:val="120"/>
                <w:sz w:val="28"/>
                <w:szCs w:val="28"/>
              </w:rPr>
              <w:t>thanh</w:t>
            </w:r>
            <w:r>
              <w:rPr>
                <w:spacing w:val="-4"/>
                <w:w w:val="120"/>
                <w:sz w:val="28"/>
                <w:szCs w:val="28"/>
              </w:rPr>
              <w:t xml:space="preserve"> </w:t>
            </w:r>
            <w:r>
              <w:rPr>
                <w:w w:val="120"/>
                <w:sz w:val="28"/>
                <w:szCs w:val="28"/>
              </w:rPr>
              <w:t>toán</w:t>
            </w:r>
            <w:r>
              <w:rPr>
                <w:spacing w:val="-4"/>
                <w:w w:val="120"/>
                <w:sz w:val="28"/>
                <w:szCs w:val="28"/>
              </w:rPr>
              <w:t xml:space="preserve"> </w:t>
            </w:r>
            <w:r>
              <w:rPr>
                <w:w w:val="120"/>
                <w:sz w:val="28"/>
                <w:szCs w:val="28"/>
              </w:rPr>
              <w:t>(TienMat</w:t>
            </w:r>
            <w:r>
              <w:rPr>
                <w:spacing w:val="-4"/>
                <w:w w:val="120"/>
                <w:sz w:val="28"/>
                <w:szCs w:val="28"/>
              </w:rPr>
              <w:t xml:space="preserve"> </w:t>
            </w:r>
            <w:r>
              <w:rPr>
                <w:w w:val="120"/>
                <w:sz w:val="28"/>
                <w:szCs w:val="28"/>
              </w:rPr>
              <w:t xml:space="preserve">/ </w:t>
            </w:r>
            <w:r>
              <w:rPr>
                <w:w w:val="125"/>
                <w:sz w:val="28"/>
                <w:szCs w:val="28"/>
              </w:rPr>
              <w:t xml:space="preserve">ChuyenKhoan </w:t>
            </w:r>
            <w:r>
              <w:rPr>
                <w:w w:val="160"/>
                <w:sz w:val="28"/>
                <w:szCs w:val="28"/>
              </w:rPr>
              <w:t xml:space="preserve">/ </w:t>
            </w:r>
            <w:r>
              <w:rPr>
                <w:w w:val="125"/>
                <w:sz w:val="28"/>
                <w:szCs w:val="28"/>
              </w:rPr>
              <w:t>The)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10"/>
                <w:w w:val="105"/>
                <w:sz w:val="28"/>
                <w:szCs w:val="28"/>
              </w:rPr>
              <w:t>9</w:t>
            </w:r>
          </w:p>
        </w:tc>
        <w:tc>
          <w:tcPr>
            <w:tcW w:w="1836" w:type="dxa"/>
          </w:tcPr>
          <w:p>
            <w:pPr>
              <w:pStyle w:val="54"/>
              <w:rPr>
                <w:sz w:val="28"/>
                <w:szCs w:val="28"/>
              </w:rPr>
            </w:pPr>
            <w:r>
              <w:rPr>
                <w:spacing w:val="-2"/>
                <w:w w:val="120"/>
                <w:sz w:val="28"/>
                <w:szCs w:val="28"/>
              </w:rPr>
              <w:t>TrangThai</w:t>
            </w:r>
          </w:p>
        </w:tc>
        <w:tc>
          <w:tcPr>
            <w:tcW w:w="2328" w:type="dxa"/>
          </w:tcPr>
          <w:p>
            <w:pPr>
              <w:pStyle w:val="54"/>
              <w:rPr>
                <w:sz w:val="28"/>
                <w:szCs w:val="28"/>
              </w:rPr>
            </w:pPr>
            <w:r>
              <w:rPr>
                <w:spacing w:val="-2"/>
                <w:w w:val="110"/>
                <w:sz w:val="28"/>
                <w:szCs w:val="28"/>
              </w:rPr>
              <w:t>NVARCHAR(50)</w:t>
            </w:r>
          </w:p>
        </w:tc>
        <w:tc>
          <w:tcPr>
            <w:tcW w:w="2391" w:type="dxa"/>
          </w:tcPr>
          <w:p>
            <w:pPr>
              <w:pStyle w:val="54"/>
              <w:jc w:val="left"/>
              <w:rPr>
                <w:sz w:val="28"/>
                <w:szCs w:val="28"/>
              </w:rPr>
            </w:pPr>
            <w:r>
              <w:rPr>
                <w:w w:val="115"/>
                <w:sz w:val="28"/>
                <w:szCs w:val="28"/>
              </w:rPr>
              <w:t>NOT</w:t>
            </w:r>
            <w:r>
              <w:rPr>
                <w:spacing w:val="-4"/>
                <w:w w:val="115"/>
                <w:sz w:val="28"/>
                <w:szCs w:val="28"/>
              </w:rPr>
              <w:t xml:space="preserve"> </w:t>
            </w:r>
            <w:r>
              <w:rPr>
                <w:w w:val="115"/>
                <w:sz w:val="28"/>
                <w:szCs w:val="28"/>
              </w:rPr>
              <w:t>NULL,</w:t>
            </w:r>
            <w:r>
              <w:rPr>
                <w:spacing w:val="-4"/>
                <w:w w:val="115"/>
                <w:sz w:val="28"/>
                <w:szCs w:val="28"/>
              </w:rPr>
              <w:t xml:space="preserve"> </w:t>
            </w:r>
            <w:r>
              <w:rPr>
                <w:spacing w:val="-2"/>
                <w:w w:val="115"/>
                <w:sz w:val="28"/>
                <w:szCs w:val="28"/>
              </w:rPr>
              <w:t>DEFAULT</w:t>
            </w:r>
          </w:p>
          <w:p>
            <w:pPr>
              <w:pStyle w:val="54"/>
              <w:spacing w:before="5"/>
              <w:jc w:val="left"/>
              <w:rPr>
                <w:sz w:val="28"/>
                <w:szCs w:val="28"/>
              </w:rPr>
            </w:pPr>
            <w:r>
              <w:rPr>
                <w:spacing w:val="-2"/>
                <w:w w:val="115"/>
                <w:sz w:val="28"/>
                <w:szCs w:val="28"/>
              </w:rPr>
              <w:t>’ChuaThanhToan’</w:t>
            </w:r>
          </w:p>
        </w:tc>
        <w:tc>
          <w:tcPr>
            <w:tcW w:w="3285" w:type="dxa"/>
          </w:tcPr>
          <w:p>
            <w:pPr>
              <w:pStyle w:val="54"/>
              <w:spacing w:line="247" w:lineRule="auto"/>
              <w:ind w:right="74"/>
              <w:jc w:val="left"/>
              <w:rPr>
                <w:sz w:val="28"/>
                <w:szCs w:val="28"/>
              </w:rPr>
            </w:pPr>
            <w:r>
              <w:rPr>
                <w:w w:val="130"/>
                <w:sz w:val="28"/>
                <w:szCs w:val="28"/>
              </w:rPr>
              <w:t>Trạng</w:t>
            </w:r>
            <w:r>
              <w:rPr>
                <w:spacing w:val="-3"/>
                <w:w w:val="130"/>
                <w:sz w:val="28"/>
                <w:szCs w:val="28"/>
              </w:rPr>
              <w:t xml:space="preserve"> </w:t>
            </w:r>
            <w:r>
              <w:rPr>
                <w:w w:val="130"/>
                <w:sz w:val="28"/>
                <w:szCs w:val="28"/>
              </w:rPr>
              <w:t>thái</w:t>
            </w:r>
            <w:r>
              <w:rPr>
                <w:spacing w:val="-3"/>
                <w:w w:val="130"/>
                <w:sz w:val="28"/>
                <w:szCs w:val="28"/>
              </w:rPr>
              <w:t xml:space="preserve"> </w:t>
            </w:r>
            <w:r>
              <w:rPr>
                <w:w w:val="130"/>
                <w:sz w:val="28"/>
                <w:szCs w:val="28"/>
              </w:rPr>
              <w:t>hóa</w:t>
            </w:r>
            <w:r>
              <w:rPr>
                <w:spacing w:val="-3"/>
                <w:w w:val="130"/>
                <w:sz w:val="28"/>
                <w:szCs w:val="28"/>
              </w:rPr>
              <w:t xml:space="preserve"> </w:t>
            </w:r>
            <w:r>
              <w:rPr>
                <w:w w:val="130"/>
                <w:sz w:val="28"/>
                <w:szCs w:val="28"/>
              </w:rPr>
              <w:t xml:space="preserve">đơn </w:t>
            </w:r>
            <w:r>
              <w:rPr>
                <w:spacing w:val="-2"/>
                <w:w w:val="120"/>
                <w:sz w:val="28"/>
                <w:szCs w:val="28"/>
              </w:rPr>
              <w:t>(ChuaThanhToan</w:t>
            </w:r>
            <w:r>
              <w:rPr>
                <w:spacing w:val="-3"/>
                <w:w w:val="120"/>
                <w:sz w:val="28"/>
                <w:szCs w:val="28"/>
              </w:rPr>
              <w:t xml:space="preserve"> </w:t>
            </w:r>
            <w:r>
              <w:rPr>
                <w:spacing w:val="-2"/>
                <w:w w:val="120"/>
                <w:sz w:val="28"/>
                <w:szCs w:val="28"/>
              </w:rPr>
              <w:t>/</w:t>
            </w:r>
            <w:r>
              <w:rPr>
                <w:spacing w:val="-3"/>
                <w:w w:val="120"/>
                <w:sz w:val="28"/>
                <w:szCs w:val="28"/>
              </w:rPr>
              <w:t xml:space="preserve"> </w:t>
            </w:r>
            <w:r>
              <w:rPr>
                <w:spacing w:val="-2"/>
                <w:w w:val="120"/>
                <w:sz w:val="28"/>
                <w:szCs w:val="28"/>
              </w:rPr>
              <w:t>DaThanhToan)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10</w:t>
            </w:r>
          </w:p>
        </w:tc>
        <w:tc>
          <w:tcPr>
            <w:tcW w:w="1836" w:type="dxa"/>
          </w:tcPr>
          <w:p>
            <w:pPr>
              <w:pStyle w:val="54"/>
              <w:rPr>
                <w:sz w:val="28"/>
                <w:szCs w:val="28"/>
              </w:rPr>
            </w:pPr>
            <w:r>
              <w:rPr>
                <w:spacing w:val="-2"/>
                <w:w w:val="115"/>
                <w:sz w:val="28"/>
                <w:szCs w:val="28"/>
              </w:rPr>
              <w:t>NgayThanhToan</w:t>
            </w:r>
          </w:p>
        </w:tc>
        <w:tc>
          <w:tcPr>
            <w:tcW w:w="2328" w:type="dxa"/>
          </w:tcPr>
          <w:p>
            <w:pPr>
              <w:pStyle w:val="54"/>
              <w:rPr>
                <w:sz w:val="28"/>
                <w:szCs w:val="28"/>
              </w:rPr>
            </w:pPr>
            <w:r>
              <w:rPr>
                <w:spacing w:val="-2"/>
                <w:w w:val="115"/>
                <w:sz w:val="28"/>
                <w:szCs w:val="28"/>
              </w:rPr>
              <w:t>DATETIME</w:t>
            </w:r>
          </w:p>
        </w:tc>
        <w:tc>
          <w:tcPr>
            <w:tcW w:w="2391" w:type="dxa"/>
          </w:tcPr>
          <w:p>
            <w:pPr>
              <w:pStyle w:val="54"/>
              <w:jc w:val="left"/>
              <w:rPr>
                <w:sz w:val="28"/>
                <w:szCs w:val="28"/>
              </w:rPr>
            </w:pPr>
            <w:r>
              <w:rPr>
                <w:spacing w:val="-4"/>
                <w:w w:val="110"/>
                <w:sz w:val="28"/>
                <w:szCs w:val="28"/>
              </w:rPr>
              <w:t>NULL</w:t>
            </w:r>
          </w:p>
        </w:tc>
        <w:tc>
          <w:tcPr>
            <w:tcW w:w="3285" w:type="dxa"/>
          </w:tcPr>
          <w:p>
            <w:pPr>
              <w:pStyle w:val="54"/>
              <w:jc w:val="left"/>
              <w:rPr>
                <w:sz w:val="28"/>
                <w:szCs w:val="28"/>
              </w:rPr>
            </w:pPr>
            <w:r>
              <w:rPr>
                <w:w w:val="115"/>
                <w:sz w:val="28"/>
                <w:szCs w:val="28"/>
              </w:rPr>
              <w:t>Ngày</w:t>
            </w:r>
            <w:r>
              <w:rPr>
                <w:spacing w:val="8"/>
                <w:w w:val="115"/>
                <w:sz w:val="28"/>
                <w:szCs w:val="28"/>
              </w:rPr>
              <w:t xml:space="preserve"> </w:t>
            </w:r>
            <w:r>
              <w:rPr>
                <w:w w:val="115"/>
                <w:sz w:val="28"/>
                <w:szCs w:val="28"/>
              </w:rPr>
              <w:t>giờ</w:t>
            </w:r>
            <w:r>
              <w:rPr>
                <w:spacing w:val="8"/>
                <w:w w:val="115"/>
                <w:sz w:val="28"/>
                <w:szCs w:val="28"/>
              </w:rPr>
              <w:t xml:space="preserve"> </w:t>
            </w:r>
            <w:r>
              <w:rPr>
                <w:w w:val="115"/>
                <w:sz w:val="28"/>
                <w:szCs w:val="28"/>
              </w:rPr>
              <w:t>thanh</w:t>
            </w:r>
            <w:r>
              <w:rPr>
                <w:spacing w:val="8"/>
                <w:w w:val="115"/>
                <w:sz w:val="28"/>
                <w:szCs w:val="28"/>
              </w:rPr>
              <w:t xml:space="preserve"> </w:t>
            </w:r>
            <w:r>
              <w:rPr>
                <w:w w:val="115"/>
                <w:sz w:val="28"/>
                <w:szCs w:val="28"/>
              </w:rPr>
              <w:t>toán</w:t>
            </w:r>
            <w:r>
              <w:rPr>
                <w:spacing w:val="8"/>
                <w:w w:val="115"/>
                <w:sz w:val="28"/>
                <w:szCs w:val="28"/>
              </w:rPr>
              <w:t xml:space="preserve"> </w:t>
            </w:r>
            <w:r>
              <w:rPr>
                <w:w w:val="115"/>
                <w:sz w:val="28"/>
                <w:szCs w:val="28"/>
              </w:rPr>
              <w:t>thực</w:t>
            </w:r>
            <w:r>
              <w:rPr>
                <w:spacing w:val="8"/>
                <w:w w:val="115"/>
                <w:sz w:val="28"/>
                <w:szCs w:val="28"/>
              </w:rPr>
              <w:t xml:space="preserve"> </w:t>
            </w:r>
            <w:r>
              <w:rPr>
                <w:spacing w:val="-5"/>
                <w:w w:val="115"/>
                <w:sz w:val="28"/>
                <w:szCs w:val="28"/>
              </w:rPr>
              <w:t>tế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11</w:t>
            </w:r>
          </w:p>
        </w:tc>
        <w:tc>
          <w:tcPr>
            <w:tcW w:w="1836" w:type="dxa"/>
          </w:tcPr>
          <w:p>
            <w:pPr>
              <w:pStyle w:val="54"/>
              <w:rPr>
                <w:sz w:val="28"/>
                <w:szCs w:val="28"/>
              </w:rPr>
            </w:pPr>
            <w:r>
              <w:rPr>
                <w:spacing w:val="-2"/>
                <w:w w:val="115"/>
                <w:sz w:val="28"/>
                <w:szCs w:val="28"/>
              </w:rPr>
              <w:t>TienGiam</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0</w:t>
            </w:r>
          </w:p>
        </w:tc>
        <w:tc>
          <w:tcPr>
            <w:tcW w:w="3285" w:type="dxa"/>
          </w:tcPr>
          <w:p>
            <w:pPr>
              <w:pStyle w:val="54"/>
              <w:jc w:val="left"/>
              <w:rPr>
                <w:sz w:val="28"/>
                <w:szCs w:val="28"/>
              </w:rPr>
            </w:pPr>
            <w:r>
              <w:rPr>
                <w:w w:val="110"/>
                <w:sz w:val="28"/>
                <w:szCs w:val="28"/>
              </w:rPr>
              <w:t>Số</w:t>
            </w:r>
            <w:r>
              <w:rPr>
                <w:spacing w:val="17"/>
                <w:w w:val="110"/>
                <w:sz w:val="28"/>
                <w:szCs w:val="28"/>
              </w:rPr>
              <w:t xml:space="preserve"> </w:t>
            </w:r>
            <w:r>
              <w:rPr>
                <w:w w:val="110"/>
                <w:sz w:val="28"/>
                <w:szCs w:val="28"/>
              </w:rPr>
              <w:t>tiền</w:t>
            </w:r>
            <w:r>
              <w:rPr>
                <w:spacing w:val="17"/>
                <w:w w:val="110"/>
                <w:sz w:val="28"/>
                <w:szCs w:val="28"/>
              </w:rPr>
              <w:t xml:space="preserve"> </w:t>
            </w:r>
            <w:r>
              <w:rPr>
                <w:w w:val="110"/>
                <w:sz w:val="28"/>
                <w:szCs w:val="28"/>
              </w:rPr>
              <w:t>được</w:t>
            </w:r>
            <w:r>
              <w:rPr>
                <w:spacing w:val="17"/>
                <w:w w:val="110"/>
                <w:sz w:val="28"/>
                <w:szCs w:val="28"/>
              </w:rPr>
              <w:t xml:space="preserve"> </w:t>
            </w:r>
            <w:r>
              <w:rPr>
                <w:w w:val="110"/>
                <w:sz w:val="28"/>
                <w:szCs w:val="28"/>
              </w:rPr>
              <w:t>giảm</w:t>
            </w:r>
            <w:r>
              <w:rPr>
                <w:spacing w:val="17"/>
                <w:w w:val="110"/>
                <w:sz w:val="28"/>
                <w:szCs w:val="28"/>
              </w:rPr>
              <w:t xml:space="preserve"> </w:t>
            </w:r>
            <w:r>
              <w:rPr>
                <w:w w:val="110"/>
                <w:sz w:val="28"/>
                <w:szCs w:val="28"/>
              </w:rPr>
              <w:t>theo</w:t>
            </w:r>
            <w:r>
              <w:rPr>
                <w:spacing w:val="18"/>
                <w:w w:val="110"/>
                <w:sz w:val="28"/>
                <w:szCs w:val="28"/>
              </w:rPr>
              <w:t xml:space="preserve"> </w:t>
            </w:r>
            <w:r>
              <w:rPr>
                <w:w w:val="110"/>
                <w:sz w:val="28"/>
                <w:szCs w:val="28"/>
              </w:rPr>
              <w:t>mã</w:t>
            </w:r>
            <w:r>
              <w:rPr>
                <w:spacing w:val="17"/>
                <w:w w:val="110"/>
                <w:sz w:val="28"/>
                <w:szCs w:val="28"/>
              </w:rPr>
              <w:t xml:space="preserve"> </w:t>
            </w:r>
            <w:r>
              <w:rPr>
                <w:w w:val="110"/>
                <w:sz w:val="28"/>
                <w:szCs w:val="28"/>
              </w:rPr>
              <w:t>giảm</w:t>
            </w:r>
            <w:r>
              <w:rPr>
                <w:spacing w:val="17"/>
                <w:w w:val="110"/>
                <w:sz w:val="28"/>
                <w:szCs w:val="28"/>
              </w:rPr>
              <w:t xml:space="preserve"> </w:t>
            </w:r>
            <w:r>
              <w:rPr>
                <w:spacing w:val="-5"/>
                <w:w w:val="110"/>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12</w:t>
            </w:r>
          </w:p>
        </w:tc>
        <w:tc>
          <w:tcPr>
            <w:tcW w:w="1836" w:type="dxa"/>
          </w:tcPr>
          <w:p>
            <w:pPr>
              <w:pStyle w:val="54"/>
              <w:rPr>
                <w:sz w:val="28"/>
                <w:szCs w:val="28"/>
              </w:rPr>
            </w:pPr>
            <w:r>
              <w:rPr>
                <w:spacing w:val="-2"/>
                <w:w w:val="115"/>
                <w:sz w:val="28"/>
                <w:szCs w:val="28"/>
              </w:rPr>
              <w:t>TienVAT</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0</w:t>
            </w:r>
          </w:p>
        </w:tc>
        <w:tc>
          <w:tcPr>
            <w:tcW w:w="3285" w:type="dxa"/>
          </w:tcPr>
          <w:p>
            <w:pPr>
              <w:pStyle w:val="54"/>
              <w:jc w:val="left"/>
              <w:rPr>
                <w:sz w:val="28"/>
                <w:szCs w:val="28"/>
              </w:rPr>
            </w:pPr>
            <w:r>
              <w:rPr>
                <w:w w:val="115"/>
                <w:sz w:val="28"/>
                <w:szCs w:val="28"/>
              </w:rPr>
              <w:t>Số</w:t>
            </w:r>
            <w:r>
              <w:rPr>
                <w:spacing w:val="8"/>
                <w:w w:val="115"/>
                <w:sz w:val="28"/>
                <w:szCs w:val="28"/>
              </w:rPr>
              <w:t xml:space="preserve"> </w:t>
            </w:r>
            <w:r>
              <w:rPr>
                <w:w w:val="115"/>
                <w:sz w:val="28"/>
                <w:szCs w:val="28"/>
              </w:rPr>
              <w:t>tiền</w:t>
            </w:r>
            <w:r>
              <w:rPr>
                <w:spacing w:val="8"/>
                <w:w w:val="115"/>
                <w:sz w:val="28"/>
                <w:szCs w:val="28"/>
              </w:rPr>
              <w:t xml:space="preserve"> </w:t>
            </w:r>
            <w:r>
              <w:rPr>
                <w:w w:val="115"/>
                <w:sz w:val="28"/>
                <w:szCs w:val="28"/>
              </w:rPr>
              <w:t>thuế</w:t>
            </w:r>
            <w:r>
              <w:rPr>
                <w:spacing w:val="8"/>
                <w:w w:val="115"/>
                <w:sz w:val="28"/>
                <w:szCs w:val="28"/>
              </w:rPr>
              <w:t xml:space="preserve"> </w:t>
            </w:r>
            <w:r>
              <w:rPr>
                <w:spacing w:val="-5"/>
                <w:w w:val="115"/>
                <w:sz w:val="28"/>
                <w:szCs w:val="28"/>
              </w:rPr>
              <w:t>VAT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13</w:t>
            </w:r>
          </w:p>
        </w:tc>
        <w:tc>
          <w:tcPr>
            <w:tcW w:w="1836" w:type="dxa"/>
          </w:tcPr>
          <w:p>
            <w:pPr>
              <w:pStyle w:val="54"/>
              <w:rPr>
                <w:sz w:val="28"/>
                <w:szCs w:val="28"/>
              </w:rPr>
            </w:pPr>
            <w:r>
              <w:rPr>
                <w:spacing w:val="-2"/>
                <w:w w:val="120"/>
                <w:sz w:val="28"/>
                <w:szCs w:val="28"/>
              </w:rPr>
              <w:t>VATPercent</w:t>
            </w:r>
          </w:p>
        </w:tc>
        <w:tc>
          <w:tcPr>
            <w:tcW w:w="2328" w:type="dxa"/>
          </w:tcPr>
          <w:p>
            <w:pPr>
              <w:pStyle w:val="54"/>
              <w:rPr>
                <w:sz w:val="28"/>
                <w:szCs w:val="28"/>
              </w:rPr>
            </w:pPr>
            <w:r>
              <w:rPr>
                <w:spacing w:val="-2"/>
                <w:w w:val="110"/>
                <w:sz w:val="28"/>
                <w:szCs w:val="28"/>
              </w:rPr>
              <w:t>DECIMAL(5,2)</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0</w:t>
            </w:r>
          </w:p>
        </w:tc>
        <w:tc>
          <w:tcPr>
            <w:tcW w:w="3285" w:type="dxa"/>
          </w:tcPr>
          <w:p>
            <w:pPr>
              <w:pStyle w:val="54"/>
              <w:jc w:val="left"/>
              <w:rPr>
                <w:sz w:val="28"/>
                <w:szCs w:val="28"/>
              </w:rPr>
            </w:pPr>
            <w:r>
              <w:rPr>
                <w:w w:val="120"/>
                <w:sz w:val="28"/>
                <w:szCs w:val="28"/>
              </w:rPr>
              <w:t>Phần</w:t>
            </w:r>
            <w:r>
              <w:rPr>
                <w:spacing w:val="-4"/>
                <w:w w:val="120"/>
                <w:sz w:val="28"/>
                <w:szCs w:val="28"/>
              </w:rPr>
              <w:t xml:space="preserve"> </w:t>
            </w:r>
            <w:r>
              <w:rPr>
                <w:w w:val="120"/>
                <w:sz w:val="28"/>
                <w:szCs w:val="28"/>
              </w:rPr>
              <w:t>trăm</w:t>
            </w:r>
            <w:r>
              <w:rPr>
                <w:spacing w:val="-4"/>
                <w:w w:val="120"/>
                <w:sz w:val="28"/>
                <w:szCs w:val="28"/>
              </w:rPr>
              <w:t xml:space="preserve"> </w:t>
            </w:r>
            <w:r>
              <w:rPr>
                <w:w w:val="120"/>
                <w:sz w:val="28"/>
                <w:szCs w:val="28"/>
              </w:rPr>
              <w:t>thuế</w:t>
            </w:r>
            <w:r>
              <w:rPr>
                <w:spacing w:val="-4"/>
                <w:w w:val="120"/>
                <w:sz w:val="28"/>
                <w:szCs w:val="28"/>
              </w:rPr>
              <w:t xml:space="preserve"> </w:t>
            </w:r>
            <w:r>
              <w:rPr>
                <w:w w:val="120"/>
                <w:sz w:val="28"/>
                <w:szCs w:val="28"/>
              </w:rPr>
              <w:t>VAT</w:t>
            </w:r>
            <w:r>
              <w:rPr>
                <w:spacing w:val="-3"/>
                <w:w w:val="120"/>
                <w:sz w:val="28"/>
                <w:szCs w:val="28"/>
              </w:rPr>
              <w:t xml:space="preserve"> </w:t>
            </w:r>
            <w:r>
              <w:rPr>
                <w:w w:val="120"/>
                <w:sz w:val="28"/>
                <w:szCs w:val="28"/>
              </w:rPr>
              <w:t>áp</w:t>
            </w:r>
            <w:r>
              <w:rPr>
                <w:spacing w:val="-4"/>
                <w:w w:val="120"/>
                <w:sz w:val="28"/>
                <w:szCs w:val="28"/>
              </w:rPr>
              <w:t xml:space="preserve"> 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14</w:t>
            </w:r>
          </w:p>
        </w:tc>
        <w:tc>
          <w:tcPr>
            <w:tcW w:w="1836" w:type="dxa"/>
          </w:tcPr>
          <w:p>
            <w:pPr>
              <w:pStyle w:val="54"/>
              <w:rPr>
                <w:sz w:val="28"/>
                <w:szCs w:val="28"/>
              </w:rPr>
            </w:pPr>
            <w:r>
              <w:rPr>
                <w:spacing w:val="-2"/>
                <w:w w:val="115"/>
                <w:sz w:val="28"/>
                <w:szCs w:val="28"/>
              </w:rPr>
              <w:t>GiaPhongGoc</w:t>
            </w:r>
          </w:p>
        </w:tc>
        <w:tc>
          <w:tcPr>
            <w:tcW w:w="2328" w:type="dxa"/>
          </w:tcPr>
          <w:p>
            <w:pPr>
              <w:pStyle w:val="54"/>
              <w:rPr>
                <w:sz w:val="28"/>
                <w:szCs w:val="28"/>
              </w:rPr>
            </w:pPr>
            <w:r>
              <w:rPr>
                <w:spacing w:val="-2"/>
                <w:w w:val="110"/>
                <w:sz w:val="28"/>
                <w:szCs w:val="28"/>
              </w:rPr>
              <w:t>DECIMAL(18,2)</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0</w:t>
            </w:r>
          </w:p>
        </w:tc>
        <w:tc>
          <w:tcPr>
            <w:tcW w:w="3285" w:type="dxa"/>
          </w:tcPr>
          <w:p>
            <w:pPr>
              <w:pStyle w:val="54"/>
              <w:jc w:val="left"/>
              <w:rPr>
                <w:sz w:val="28"/>
                <w:szCs w:val="28"/>
              </w:rPr>
            </w:pPr>
            <w:r>
              <w:rPr>
                <w:w w:val="115"/>
                <w:sz w:val="28"/>
                <w:szCs w:val="28"/>
              </w:rPr>
              <w:t>Tiền</w:t>
            </w:r>
            <w:r>
              <w:rPr>
                <w:spacing w:val="3"/>
                <w:w w:val="115"/>
                <w:sz w:val="28"/>
                <w:szCs w:val="28"/>
              </w:rPr>
              <w:t xml:space="preserve"> </w:t>
            </w:r>
            <w:r>
              <w:rPr>
                <w:w w:val="115"/>
                <w:sz w:val="28"/>
                <w:szCs w:val="28"/>
              </w:rPr>
              <w:t>phòng</w:t>
            </w:r>
            <w:r>
              <w:rPr>
                <w:spacing w:val="3"/>
                <w:w w:val="115"/>
                <w:sz w:val="28"/>
                <w:szCs w:val="28"/>
              </w:rPr>
              <w:t xml:space="preserve"> </w:t>
            </w:r>
            <w:r>
              <w:rPr>
                <w:w w:val="115"/>
                <w:sz w:val="28"/>
                <w:szCs w:val="28"/>
              </w:rPr>
              <w:t>gốc</w:t>
            </w:r>
            <w:r>
              <w:rPr>
                <w:spacing w:val="3"/>
                <w:w w:val="115"/>
                <w:sz w:val="28"/>
                <w:szCs w:val="28"/>
              </w:rPr>
              <w:t xml:space="preserve"> </w:t>
            </w:r>
            <w:r>
              <w:rPr>
                <w:w w:val="115"/>
                <w:sz w:val="28"/>
                <w:szCs w:val="28"/>
              </w:rPr>
              <w:t>trước</w:t>
            </w:r>
            <w:r>
              <w:rPr>
                <w:spacing w:val="3"/>
                <w:w w:val="115"/>
                <w:sz w:val="28"/>
                <w:szCs w:val="28"/>
              </w:rPr>
              <w:t xml:space="preserve"> </w:t>
            </w:r>
            <w:r>
              <w:rPr>
                <w:w w:val="115"/>
                <w:sz w:val="28"/>
                <w:szCs w:val="28"/>
              </w:rPr>
              <w:t>phụ</w:t>
            </w:r>
            <w:r>
              <w:rPr>
                <w:spacing w:val="3"/>
                <w:w w:val="115"/>
                <w:sz w:val="28"/>
                <w:szCs w:val="28"/>
              </w:rPr>
              <w:t xml:space="preserve"> </w:t>
            </w:r>
            <w:r>
              <w:rPr>
                <w:spacing w:val="-5"/>
                <w:w w:val="115"/>
                <w:sz w:val="28"/>
                <w:szCs w:val="28"/>
              </w:rPr>
              <w:t>thu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15</w:t>
            </w:r>
          </w:p>
        </w:tc>
        <w:tc>
          <w:tcPr>
            <w:tcW w:w="1836" w:type="dxa"/>
          </w:tcPr>
          <w:p>
            <w:pPr>
              <w:pStyle w:val="54"/>
              <w:rPr>
                <w:sz w:val="28"/>
                <w:szCs w:val="28"/>
              </w:rPr>
            </w:pPr>
            <w:r>
              <w:rPr>
                <w:spacing w:val="-2"/>
                <w:w w:val="110"/>
                <w:sz w:val="28"/>
                <w:szCs w:val="28"/>
              </w:rPr>
              <w:t>HeSoLoaiKhach</w:t>
            </w:r>
          </w:p>
        </w:tc>
        <w:tc>
          <w:tcPr>
            <w:tcW w:w="2328" w:type="dxa"/>
          </w:tcPr>
          <w:p>
            <w:pPr>
              <w:pStyle w:val="54"/>
              <w:rPr>
                <w:sz w:val="28"/>
                <w:szCs w:val="28"/>
              </w:rPr>
            </w:pPr>
            <w:r>
              <w:rPr>
                <w:spacing w:val="-2"/>
                <w:w w:val="110"/>
                <w:sz w:val="28"/>
                <w:szCs w:val="28"/>
              </w:rPr>
              <w:t>DECIMAL(10,4)</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1</w:t>
            </w:r>
          </w:p>
        </w:tc>
        <w:tc>
          <w:tcPr>
            <w:tcW w:w="3285" w:type="dxa"/>
          </w:tcPr>
          <w:p>
            <w:pPr>
              <w:pStyle w:val="54"/>
              <w:jc w:val="left"/>
              <w:rPr>
                <w:sz w:val="28"/>
                <w:szCs w:val="28"/>
              </w:rPr>
            </w:pPr>
            <w:r>
              <w:rPr>
                <w:w w:val="115"/>
                <w:sz w:val="28"/>
                <w:szCs w:val="28"/>
              </w:rPr>
              <w:t>Hệ</w:t>
            </w:r>
            <w:r>
              <w:rPr>
                <w:spacing w:val="4"/>
                <w:w w:val="115"/>
                <w:sz w:val="28"/>
                <w:szCs w:val="28"/>
              </w:rPr>
              <w:t xml:space="preserve"> </w:t>
            </w:r>
            <w:r>
              <w:rPr>
                <w:w w:val="115"/>
                <w:sz w:val="28"/>
                <w:szCs w:val="28"/>
              </w:rPr>
              <w:t>số</w:t>
            </w:r>
            <w:r>
              <w:rPr>
                <w:spacing w:val="5"/>
                <w:w w:val="115"/>
                <w:sz w:val="28"/>
                <w:szCs w:val="28"/>
              </w:rPr>
              <w:t xml:space="preserve"> </w:t>
            </w:r>
            <w:r>
              <w:rPr>
                <w:w w:val="115"/>
                <w:sz w:val="28"/>
                <w:szCs w:val="28"/>
              </w:rPr>
              <w:t>tính</w:t>
            </w:r>
            <w:r>
              <w:rPr>
                <w:spacing w:val="5"/>
                <w:w w:val="115"/>
                <w:sz w:val="28"/>
                <w:szCs w:val="28"/>
              </w:rPr>
              <w:t xml:space="preserve"> </w:t>
            </w:r>
            <w:r>
              <w:rPr>
                <w:w w:val="115"/>
                <w:sz w:val="28"/>
                <w:szCs w:val="28"/>
              </w:rPr>
              <w:t>theo</w:t>
            </w:r>
            <w:r>
              <w:rPr>
                <w:spacing w:val="5"/>
                <w:w w:val="115"/>
                <w:sz w:val="28"/>
                <w:szCs w:val="28"/>
              </w:rPr>
              <w:t xml:space="preserve"> </w:t>
            </w:r>
            <w:r>
              <w:rPr>
                <w:w w:val="115"/>
                <w:sz w:val="28"/>
                <w:szCs w:val="28"/>
              </w:rPr>
              <w:t>loại</w:t>
            </w:r>
            <w:r>
              <w:rPr>
                <w:spacing w:val="5"/>
                <w:w w:val="115"/>
                <w:sz w:val="28"/>
                <w:szCs w:val="28"/>
              </w:rPr>
              <w:t xml:space="preserve"> </w:t>
            </w:r>
            <w:r>
              <w:rPr>
                <w:spacing w:val="-4"/>
                <w:w w:val="115"/>
                <w:sz w:val="28"/>
                <w:szCs w:val="28"/>
              </w:rPr>
              <w:t>khách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16</w:t>
            </w:r>
          </w:p>
        </w:tc>
        <w:tc>
          <w:tcPr>
            <w:tcW w:w="1836" w:type="dxa"/>
          </w:tcPr>
          <w:p>
            <w:pPr>
              <w:pStyle w:val="54"/>
              <w:rPr>
                <w:sz w:val="28"/>
                <w:szCs w:val="28"/>
              </w:rPr>
            </w:pPr>
            <w:r>
              <w:rPr>
                <w:spacing w:val="-2"/>
                <w:w w:val="115"/>
                <w:sz w:val="28"/>
                <w:szCs w:val="28"/>
              </w:rPr>
              <w:t>TenLoaiKhachMax</w:t>
            </w:r>
          </w:p>
        </w:tc>
        <w:tc>
          <w:tcPr>
            <w:tcW w:w="2328" w:type="dxa"/>
          </w:tcPr>
          <w:p>
            <w:pPr>
              <w:pStyle w:val="54"/>
              <w:rPr>
                <w:sz w:val="28"/>
                <w:szCs w:val="28"/>
              </w:rPr>
            </w:pPr>
            <w:r>
              <w:rPr>
                <w:spacing w:val="-2"/>
                <w:w w:val="110"/>
                <w:sz w:val="28"/>
                <w:szCs w:val="28"/>
              </w:rPr>
              <w:t>NVARCHAR(100)</w:t>
            </w:r>
          </w:p>
        </w:tc>
        <w:tc>
          <w:tcPr>
            <w:tcW w:w="2391" w:type="dxa"/>
          </w:tcPr>
          <w:p>
            <w:pPr>
              <w:pStyle w:val="54"/>
              <w:jc w:val="left"/>
              <w:rPr>
                <w:sz w:val="28"/>
                <w:szCs w:val="28"/>
              </w:rPr>
            </w:pPr>
            <w:r>
              <w:rPr>
                <w:spacing w:val="-4"/>
                <w:w w:val="110"/>
                <w:sz w:val="28"/>
                <w:szCs w:val="28"/>
              </w:rPr>
              <w:t>NULL</w:t>
            </w:r>
          </w:p>
        </w:tc>
        <w:tc>
          <w:tcPr>
            <w:tcW w:w="3285" w:type="dxa"/>
          </w:tcPr>
          <w:p>
            <w:pPr>
              <w:pStyle w:val="54"/>
              <w:jc w:val="left"/>
              <w:rPr>
                <w:sz w:val="28"/>
                <w:szCs w:val="28"/>
              </w:rPr>
            </w:pPr>
            <w:r>
              <w:rPr>
                <w:w w:val="115"/>
                <w:sz w:val="28"/>
                <w:szCs w:val="28"/>
              </w:rPr>
              <w:t>Tên</w:t>
            </w:r>
            <w:r>
              <w:rPr>
                <w:spacing w:val="-2"/>
                <w:w w:val="115"/>
                <w:sz w:val="28"/>
                <w:szCs w:val="28"/>
              </w:rPr>
              <w:t xml:space="preserve"> </w:t>
            </w:r>
            <w:r>
              <w:rPr>
                <w:w w:val="115"/>
                <w:sz w:val="28"/>
                <w:szCs w:val="28"/>
              </w:rPr>
              <w:t>loại</w:t>
            </w:r>
            <w:r>
              <w:rPr>
                <w:spacing w:val="-1"/>
                <w:w w:val="115"/>
                <w:sz w:val="28"/>
                <w:szCs w:val="28"/>
              </w:rPr>
              <w:t xml:space="preserve"> </w:t>
            </w:r>
            <w:r>
              <w:rPr>
                <w:w w:val="115"/>
                <w:sz w:val="28"/>
                <w:szCs w:val="28"/>
              </w:rPr>
              <w:t>khách</w:t>
            </w:r>
            <w:r>
              <w:rPr>
                <w:spacing w:val="-1"/>
                <w:w w:val="115"/>
                <w:sz w:val="28"/>
                <w:szCs w:val="28"/>
              </w:rPr>
              <w:t xml:space="preserve"> </w:t>
            </w:r>
            <w:r>
              <w:rPr>
                <w:w w:val="115"/>
                <w:sz w:val="28"/>
                <w:szCs w:val="28"/>
              </w:rPr>
              <w:t>có</w:t>
            </w:r>
            <w:r>
              <w:rPr>
                <w:spacing w:val="-1"/>
                <w:w w:val="115"/>
                <w:sz w:val="28"/>
                <w:szCs w:val="28"/>
              </w:rPr>
              <w:t xml:space="preserve"> </w:t>
            </w:r>
            <w:r>
              <w:rPr>
                <w:w w:val="115"/>
                <w:sz w:val="28"/>
                <w:szCs w:val="28"/>
              </w:rPr>
              <w:t>hệ</w:t>
            </w:r>
            <w:r>
              <w:rPr>
                <w:spacing w:val="-1"/>
                <w:w w:val="115"/>
                <w:sz w:val="28"/>
                <w:szCs w:val="28"/>
              </w:rPr>
              <w:t xml:space="preserve"> </w:t>
            </w:r>
            <w:r>
              <w:rPr>
                <w:w w:val="115"/>
                <w:sz w:val="28"/>
                <w:szCs w:val="28"/>
              </w:rPr>
              <w:t>số</w:t>
            </w:r>
            <w:r>
              <w:rPr>
                <w:spacing w:val="-1"/>
                <w:w w:val="115"/>
                <w:sz w:val="28"/>
                <w:szCs w:val="28"/>
              </w:rPr>
              <w:t xml:space="preserve"> </w:t>
            </w:r>
            <w:r>
              <w:rPr>
                <w:w w:val="115"/>
                <w:sz w:val="28"/>
                <w:szCs w:val="28"/>
              </w:rPr>
              <w:t>cao</w:t>
            </w:r>
            <w:r>
              <w:rPr>
                <w:spacing w:val="-1"/>
                <w:w w:val="115"/>
                <w:sz w:val="28"/>
                <w:szCs w:val="28"/>
              </w:rPr>
              <w:t xml:space="preserve"> </w:t>
            </w:r>
            <w:r>
              <w:rPr>
                <w:spacing w:val="-4"/>
                <w:w w:val="115"/>
                <w:sz w:val="28"/>
                <w:szCs w:val="28"/>
              </w:rPr>
              <w:t>nhất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17</w:t>
            </w:r>
          </w:p>
        </w:tc>
        <w:tc>
          <w:tcPr>
            <w:tcW w:w="1836" w:type="dxa"/>
          </w:tcPr>
          <w:p>
            <w:pPr>
              <w:pStyle w:val="54"/>
              <w:rPr>
                <w:sz w:val="28"/>
                <w:szCs w:val="28"/>
              </w:rPr>
            </w:pPr>
            <w:r>
              <w:rPr>
                <w:spacing w:val="-2"/>
                <w:w w:val="115"/>
                <w:sz w:val="28"/>
                <w:szCs w:val="28"/>
              </w:rPr>
              <w:t>TiLePhuThuSucChua</w:t>
            </w:r>
          </w:p>
        </w:tc>
        <w:tc>
          <w:tcPr>
            <w:tcW w:w="2328" w:type="dxa"/>
          </w:tcPr>
          <w:p>
            <w:pPr>
              <w:pStyle w:val="54"/>
              <w:rPr>
                <w:sz w:val="28"/>
                <w:szCs w:val="28"/>
              </w:rPr>
            </w:pPr>
            <w:r>
              <w:rPr>
                <w:spacing w:val="-2"/>
                <w:w w:val="110"/>
                <w:sz w:val="28"/>
                <w:szCs w:val="28"/>
              </w:rPr>
              <w:t>DECIMAL(5,4)</w:t>
            </w:r>
          </w:p>
        </w:tc>
        <w:tc>
          <w:tcPr>
            <w:tcW w:w="2391"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0</w:t>
            </w:r>
          </w:p>
        </w:tc>
        <w:tc>
          <w:tcPr>
            <w:tcW w:w="3285" w:type="dxa"/>
          </w:tcPr>
          <w:p>
            <w:pPr>
              <w:pStyle w:val="54"/>
              <w:jc w:val="left"/>
              <w:rPr>
                <w:sz w:val="28"/>
                <w:szCs w:val="28"/>
              </w:rPr>
            </w:pPr>
            <w:r>
              <w:rPr>
                <w:w w:val="115"/>
                <w:sz w:val="28"/>
                <w:szCs w:val="28"/>
              </w:rPr>
              <w:t>Tỉ</w:t>
            </w:r>
            <w:r>
              <w:rPr>
                <w:spacing w:val="6"/>
                <w:w w:val="115"/>
                <w:sz w:val="28"/>
                <w:szCs w:val="28"/>
              </w:rPr>
              <w:t xml:space="preserve"> </w:t>
            </w:r>
            <w:r>
              <w:rPr>
                <w:w w:val="115"/>
                <w:sz w:val="28"/>
                <w:szCs w:val="28"/>
              </w:rPr>
              <w:t>lệ</w:t>
            </w:r>
            <w:r>
              <w:rPr>
                <w:spacing w:val="7"/>
                <w:w w:val="115"/>
                <w:sz w:val="28"/>
                <w:szCs w:val="28"/>
              </w:rPr>
              <w:t xml:space="preserve"> </w:t>
            </w:r>
            <w:r>
              <w:rPr>
                <w:w w:val="115"/>
                <w:sz w:val="28"/>
                <w:szCs w:val="28"/>
              </w:rPr>
              <w:t>phụ</w:t>
            </w:r>
            <w:r>
              <w:rPr>
                <w:spacing w:val="7"/>
                <w:w w:val="115"/>
                <w:sz w:val="28"/>
                <w:szCs w:val="28"/>
              </w:rPr>
              <w:t xml:space="preserve"> </w:t>
            </w:r>
            <w:r>
              <w:rPr>
                <w:w w:val="115"/>
                <w:sz w:val="28"/>
                <w:szCs w:val="28"/>
              </w:rPr>
              <w:t>thu</w:t>
            </w:r>
            <w:r>
              <w:rPr>
                <w:spacing w:val="6"/>
                <w:w w:val="115"/>
                <w:sz w:val="28"/>
                <w:szCs w:val="28"/>
              </w:rPr>
              <w:t xml:space="preserve"> </w:t>
            </w:r>
            <w:r>
              <w:rPr>
                <w:w w:val="115"/>
                <w:sz w:val="28"/>
                <w:szCs w:val="28"/>
              </w:rPr>
              <w:t>vượt</w:t>
            </w:r>
            <w:r>
              <w:rPr>
                <w:spacing w:val="7"/>
                <w:w w:val="115"/>
                <w:sz w:val="28"/>
                <w:szCs w:val="28"/>
              </w:rPr>
              <w:t xml:space="preserve"> </w:t>
            </w:r>
            <w:r>
              <w:rPr>
                <w:w w:val="115"/>
                <w:sz w:val="28"/>
                <w:szCs w:val="28"/>
              </w:rPr>
              <w:t>sức</w:t>
            </w:r>
            <w:r>
              <w:rPr>
                <w:spacing w:val="7"/>
                <w:w w:val="115"/>
                <w:sz w:val="28"/>
                <w:szCs w:val="28"/>
              </w:rPr>
              <w:t xml:space="preserve"> </w:t>
            </w:r>
            <w:r>
              <w:rPr>
                <w:spacing w:val="-4"/>
                <w:w w:val="115"/>
                <w:sz w:val="28"/>
                <w:szCs w:val="28"/>
              </w:rPr>
              <w:t>chứa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sz w:val="28"/>
                <w:szCs w:val="28"/>
              </w:rPr>
            </w:pPr>
            <w:r>
              <w:rPr>
                <w:spacing w:val="-5"/>
                <w:w w:val="105"/>
                <w:sz w:val="28"/>
                <w:szCs w:val="28"/>
              </w:rPr>
              <w:t>18</w:t>
            </w:r>
          </w:p>
        </w:tc>
        <w:tc>
          <w:tcPr>
            <w:tcW w:w="1836" w:type="dxa"/>
          </w:tcPr>
          <w:p>
            <w:pPr>
              <w:pStyle w:val="54"/>
              <w:rPr>
                <w:sz w:val="28"/>
                <w:szCs w:val="28"/>
              </w:rPr>
            </w:pPr>
            <w:r>
              <w:rPr>
                <w:spacing w:val="-4"/>
                <w:w w:val="115"/>
                <w:sz w:val="28"/>
                <w:szCs w:val="28"/>
              </w:rPr>
              <w:t>MaGG</w:t>
            </w:r>
          </w:p>
        </w:tc>
        <w:tc>
          <w:tcPr>
            <w:tcW w:w="2328" w:type="dxa"/>
          </w:tcPr>
          <w:p>
            <w:pPr>
              <w:pStyle w:val="54"/>
              <w:rPr>
                <w:sz w:val="28"/>
                <w:szCs w:val="28"/>
              </w:rPr>
            </w:pPr>
            <w:r>
              <w:rPr>
                <w:spacing w:val="-5"/>
                <w:w w:val="115"/>
                <w:sz w:val="28"/>
                <w:szCs w:val="28"/>
              </w:rPr>
              <w:t>INT</w:t>
            </w:r>
          </w:p>
        </w:tc>
        <w:tc>
          <w:tcPr>
            <w:tcW w:w="2391"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jc w:val="left"/>
              <w:rPr>
                <w:sz w:val="28"/>
                <w:szCs w:val="28"/>
              </w:rPr>
            </w:pPr>
            <w:r>
              <w:rPr>
                <w:spacing w:val="2"/>
                <w:w w:val="110"/>
                <w:sz w:val="28"/>
                <w:szCs w:val="28"/>
              </w:rPr>
              <w:t>MaGiamGias(MaGG),</w:t>
            </w:r>
            <w:r>
              <w:rPr>
                <w:spacing w:val="36"/>
                <w:w w:val="110"/>
                <w:sz w:val="28"/>
                <w:szCs w:val="28"/>
              </w:rPr>
              <w:t xml:space="preserve"> </w:t>
            </w:r>
            <w:r>
              <w:rPr>
                <w:spacing w:val="-4"/>
                <w:w w:val="110"/>
                <w:sz w:val="28"/>
                <w:szCs w:val="28"/>
              </w:rPr>
              <w:t>NULL</w:t>
            </w:r>
          </w:p>
        </w:tc>
        <w:tc>
          <w:tcPr>
            <w:tcW w:w="3285" w:type="dxa"/>
          </w:tcPr>
          <w:p>
            <w:pPr>
              <w:pStyle w:val="54"/>
              <w:jc w:val="left"/>
              <w:rPr>
                <w:sz w:val="28"/>
                <w:szCs w:val="28"/>
              </w:rPr>
            </w:pPr>
            <w:r>
              <w:rPr>
                <w:w w:val="115"/>
                <w:sz w:val="28"/>
                <w:szCs w:val="28"/>
              </w:rPr>
              <w:t>Mã</w:t>
            </w:r>
            <w:r>
              <w:rPr>
                <w:spacing w:val="5"/>
                <w:w w:val="115"/>
                <w:sz w:val="28"/>
                <w:szCs w:val="28"/>
              </w:rPr>
              <w:t xml:space="preserve"> </w:t>
            </w:r>
            <w:r>
              <w:rPr>
                <w:w w:val="115"/>
                <w:sz w:val="28"/>
                <w:szCs w:val="28"/>
              </w:rPr>
              <w:t>giảm</w:t>
            </w:r>
            <w:r>
              <w:rPr>
                <w:spacing w:val="5"/>
                <w:w w:val="115"/>
                <w:sz w:val="28"/>
                <w:szCs w:val="28"/>
              </w:rPr>
              <w:t xml:space="preserve"> </w:t>
            </w:r>
            <w:r>
              <w:rPr>
                <w:w w:val="115"/>
                <w:sz w:val="28"/>
                <w:szCs w:val="28"/>
              </w:rPr>
              <w:t>giá</w:t>
            </w:r>
            <w:r>
              <w:rPr>
                <w:spacing w:val="6"/>
                <w:w w:val="115"/>
                <w:sz w:val="28"/>
                <w:szCs w:val="28"/>
              </w:rPr>
              <w:t xml:space="preserve"> </w:t>
            </w:r>
            <w:r>
              <w:rPr>
                <w:w w:val="115"/>
                <w:sz w:val="28"/>
                <w:szCs w:val="28"/>
              </w:rPr>
              <w:t>áp</w:t>
            </w:r>
            <w:r>
              <w:rPr>
                <w:spacing w:val="5"/>
                <w:w w:val="115"/>
                <w:sz w:val="28"/>
                <w:szCs w:val="28"/>
              </w:rPr>
              <w:t xml:space="preserve"> </w:t>
            </w:r>
            <w:r>
              <w:rPr>
                <w:w w:val="115"/>
                <w:sz w:val="28"/>
                <w:szCs w:val="28"/>
              </w:rPr>
              <w:t>dụng</w:t>
            </w:r>
            <w:r>
              <w:rPr>
                <w:spacing w:val="5"/>
                <w:w w:val="115"/>
                <w:sz w:val="28"/>
                <w:szCs w:val="28"/>
              </w:rPr>
              <w:t xml:space="preserve"> </w:t>
            </w:r>
            <w:r>
              <w:rPr>
                <w:w w:val="115"/>
                <w:sz w:val="28"/>
                <w:szCs w:val="28"/>
              </w:rPr>
              <w:t>(nếu</w:t>
            </w:r>
            <w:r>
              <w:rPr>
                <w:spacing w:val="6"/>
                <w:w w:val="115"/>
                <w:sz w:val="28"/>
                <w:szCs w:val="28"/>
              </w:rPr>
              <w:t xml:space="preserve"> </w:t>
            </w:r>
            <w:r>
              <w:rPr>
                <w:spacing w:val="-5"/>
                <w:w w:val="115"/>
                <w:sz w:val="28"/>
                <w:szCs w:val="28"/>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sz w:val="28"/>
                <w:szCs w:val="28"/>
              </w:rPr>
            </w:pPr>
            <w:r>
              <w:rPr>
                <w:spacing w:val="-5"/>
                <w:w w:val="105"/>
                <w:sz w:val="28"/>
                <w:szCs w:val="28"/>
              </w:rPr>
              <w:t>19</w:t>
            </w:r>
          </w:p>
        </w:tc>
        <w:tc>
          <w:tcPr>
            <w:tcW w:w="1836" w:type="dxa"/>
          </w:tcPr>
          <w:p>
            <w:pPr>
              <w:pStyle w:val="54"/>
              <w:rPr>
                <w:sz w:val="28"/>
                <w:szCs w:val="28"/>
              </w:rPr>
            </w:pPr>
            <w:r>
              <w:rPr>
                <w:spacing w:val="-2"/>
                <w:w w:val="115"/>
                <w:sz w:val="28"/>
                <w:szCs w:val="28"/>
              </w:rPr>
              <w:t>NgayTraPhongGoc</w:t>
            </w:r>
          </w:p>
        </w:tc>
        <w:tc>
          <w:tcPr>
            <w:tcW w:w="2328" w:type="dxa"/>
          </w:tcPr>
          <w:p>
            <w:pPr>
              <w:pStyle w:val="54"/>
              <w:rPr>
                <w:sz w:val="28"/>
                <w:szCs w:val="28"/>
              </w:rPr>
            </w:pPr>
            <w:r>
              <w:rPr>
                <w:spacing w:val="-2"/>
                <w:w w:val="115"/>
                <w:sz w:val="28"/>
                <w:szCs w:val="28"/>
              </w:rPr>
              <w:t>DATETIME</w:t>
            </w:r>
          </w:p>
        </w:tc>
        <w:tc>
          <w:tcPr>
            <w:tcW w:w="2391" w:type="dxa"/>
          </w:tcPr>
          <w:p>
            <w:pPr>
              <w:pStyle w:val="54"/>
              <w:jc w:val="left"/>
              <w:rPr>
                <w:sz w:val="28"/>
                <w:szCs w:val="28"/>
              </w:rPr>
            </w:pPr>
            <w:r>
              <w:rPr>
                <w:spacing w:val="-4"/>
                <w:w w:val="110"/>
                <w:sz w:val="28"/>
                <w:szCs w:val="28"/>
              </w:rPr>
              <w:t>NULL</w:t>
            </w:r>
          </w:p>
        </w:tc>
        <w:tc>
          <w:tcPr>
            <w:tcW w:w="3285" w:type="dxa"/>
          </w:tcPr>
          <w:p>
            <w:pPr>
              <w:pStyle w:val="54"/>
              <w:jc w:val="left"/>
              <w:rPr>
                <w:sz w:val="28"/>
                <w:szCs w:val="28"/>
              </w:rPr>
            </w:pPr>
            <w:r>
              <w:rPr>
                <w:w w:val="115"/>
                <w:sz w:val="28"/>
                <w:szCs w:val="28"/>
              </w:rPr>
              <w:t>Ngày</w:t>
            </w:r>
            <w:r>
              <w:rPr>
                <w:spacing w:val="6"/>
                <w:w w:val="115"/>
                <w:sz w:val="28"/>
                <w:szCs w:val="28"/>
              </w:rPr>
              <w:t xml:space="preserve"> </w:t>
            </w:r>
            <w:r>
              <w:rPr>
                <w:w w:val="115"/>
                <w:sz w:val="28"/>
                <w:szCs w:val="28"/>
              </w:rPr>
              <w:t>trả</w:t>
            </w:r>
            <w:r>
              <w:rPr>
                <w:spacing w:val="7"/>
                <w:w w:val="115"/>
                <w:sz w:val="28"/>
                <w:szCs w:val="28"/>
              </w:rPr>
              <w:t xml:space="preserve"> </w:t>
            </w:r>
            <w:r>
              <w:rPr>
                <w:w w:val="115"/>
                <w:sz w:val="28"/>
                <w:szCs w:val="28"/>
              </w:rPr>
              <w:t>phòng</w:t>
            </w:r>
            <w:r>
              <w:rPr>
                <w:spacing w:val="6"/>
                <w:w w:val="115"/>
                <w:sz w:val="28"/>
                <w:szCs w:val="28"/>
              </w:rPr>
              <w:t xml:space="preserve"> </w:t>
            </w:r>
            <w:r>
              <w:rPr>
                <w:w w:val="115"/>
                <w:sz w:val="28"/>
                <w:szCs w:val="28"/>
              </w:rPr>
              <w:t>dự</w:t>
            </w:r>
            <w:r>
              <w:rPr>
                <w:spacing w:val="7"/>
                <w:w w:val="115"/>
                <w:sz w:val="28"/>
                <w:szCs w:val="28"/>
              </w:rPr>
              <w:t xml:space="preserve"> </w:t>
            </w:r>
            <w:r>
              <w:rPr>
                <w:w w:val="115"/>
                <w:sz w:val="28"/>
                <w:szCs w:val="28"/>
              </w:rPr>
              <w:t>kiến</w:t>
            </w:r>
            <w:r>
              <w:rPr>
                <w:spacing w:val="6"/>
                <w:w w:val="115"/>
                <w:sz w:val="28"/>
                <w:szCs w:val="28"/>
              </w:rPr>
              <w:t xml:space="preserve"> </w:t>
            </w:r>
            <w:r>
              <w:rPr>
                <w:w w:val="115"/>
                <w:sz w:val="28"/>
                <w:szCs w:val="28"/>
              </w:rPr>
              <w:t>ban</w:t>
            </w:r>
            <w:r>
              <w:rPr>
                <w:spacing w:val="7"/>
                <w:w w:val="115"/>
                <w:sz w:val="28"/>
                <w:szCs w:val="28"/>
              </w:rPr>
              <w:t xml:space="preserve"> </w:t>
            </w:r>
            <w:r>
              <w:rPr>
                <w:spacing w:val="-5"/>
                <w:w w:val="115"/>
                <w:sz w:val="28"/>
                <w:szCs w:val="28"/>
              </w:rPr>
              <w:t>đầu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780" w:type="dxa"/>
            <w:tcBorders>
              <w:bottom w:val="single" w:color="000000" w:sz="8" w:space="0"/>
            </w:tcBorders>
          </w:tcPr>
          <w:p>
            <w:pPr>
              <w:pStyle w:val="54"/>
              <w:ind w:left="7"/>
              <w:jc w:val="center"/>
              <w:rPr>
                <w:sz w:val="28"/>
                <w:szCs w:val="28"/>
              </w:rPr>
            </w:pPr>
            <w:r>
              <w:rPr>
                <w:spacing w:val="-5"/>
                <w:w w:val="105"/>
                <w:sz w:val="28"/>
                <w:szCs w:val="28"/>
              </w:rPr>
              <w:t>20</w:t>
            </w:r>
          </w:p>
        </w:tc>
        <w:tc>
          <w:tcPr>
            <w:tcW w:w="1836" w:type="dxa"/>
            <w:tcBorders>
              <w:bottom w:val="single" w:color="000000" w:sz="8" w:space="0"/>
            </w:tcBorders>
          </w:tcPr>
          <w:p>
            <w:pPr>
              <w:pStyle w:val="54"/>
              <w:rPr>
                <w:sz w:val="28"/>
                <w:szCs w:val="28"/>
              </w:rPr>
            </w:pPr>
            <w:r>
              <w:rPr>
                <w:spacing w:val="-2"/>
                <w:w w:val="115"/>
                <w:sz w:val="28"/>
                <w:szCs w:val="28"/>
              </w:rPr>
              <w:t>GhiChu</w:t>
            </w:r>
          </w:p>
        </w:tc>
        <w:tc>
          <w:tcPr>
            <w:tcW w:w="2328" w:type="dxa"/>
            <w:tcBorders>
              <w:bottom w:val="single" w:color="000000" w:sz="8" w:space="0"/>
            </w:tcBorders>
          </w:tcPr>
          <w:p>
            <w:pPr>
              <w:pStyle w:val="54"/>
              <w:rPr>
                <w:sz w:val="28"/>
                <w:szCs w:val="28"/>
              </w:rPr>
            </w:pPr>
            <w:r>
              <w:rPr>
                <w:spacing w:val="-2"/>
                <w:w w:val="110"/>
                <w:sz w:val="28"/>
                <w:szCs w:val="28"/>
              </w:rPr>
              <w:t>NVARCHAR(255)</w:t>
            </w:r>
          </w:p>
        </w:tc>
        <w:tc>
          <w:tcPr>
            <w:tcW w:w="2391" w:type="dxa"/>
            <w:tcBorders>
              <w:bottom w:val="single" w:color="000000" w:sz="8" w:space="0"/>
            </w:tcBorders>
          </w:tcPr>
          <w:p>
            <w:pPr>
              <w:pStyle w:val="54"/>
              <w:jc w:val="left"/>
              <w:rPr>
                <w:sz w:val="28"/>
                <w:szCs w:val="28"/>
              </w:rPr>
            </w:pPr>
            <w:r>
              <w:rPr>
                <w:spacing w:val="-4"/>
                <w:w w:val="110"/>
                <w:sz w:val="28"/>
                <w:szCs w:val="28"/>
              </w:rPr>
              <w:t>NULL</w:t>
            </w:r>
          </w:p>
        </w:tc>
        <w:tc>
          <w:tcPr>
            <w:tcW w:w="3285" w:type="dxa"/>
            <w:tcBorders>
              <w:bottom w:val="single" w:color="000000" w:sz="8" w:space="0"/>
            </w:tcBorders>
          </w:tcPr>
          <w:p>
            <w:pPr>
              <w:pStyle w:val="54"/>
              <w:jc w:val="left"/>
              <w:rPr>
                <w:sz w:val="28"/>
                <w:szCs w:val="28"/>
              </w:rPr>
            </w:pPr>
            <w:r>
              <w:rPr>
                <w:w w:val="115"/>
                <w:sz w:val="28"/>
                <w:szCs w:val="28"/>
              </w:rPr>
              <w:t>Ghi</w:t>
            </w:r>
            <w:r>
              <w:rPr>
                <w:spacing w:val="3"/>
                <w:w w:val="115"/>
                <w:sz w:val="28"/>
                <w:szCs w:val="28"/>
              </w:rPr>
              <w:t xml:space="preserve"> </w:t>
            </w:r>
            <w:r>
              <w:rPr>
                <w:w w:val="115"/>
                <w:sz w:val="28"/>
                <w:szCs w:val="28"/>
              </w:rPr>
              <w:t>chú</w:t>
            </w:r>
            <w:r>
              <w:rPr>
                <w:spacing w:val="3"/>
                <w:w w:val="115"/>
                <w:sz w:val="28"/>
                <w:szCs w:val="28"/>
              </w:rPr>
              <w:t xml:space="preserve"> </w:t>
            </w:r>
            <w:r>
              <w:rPr>
                <w:w w:val="115"/>
                <w:sz w:val="28"/>
                <w:szCs w:val="28"/>
              </w:rPr>
              <w:t>hóa</w:t>
            </w:r>
            <w:r>
              <w:rPr>
                <w:spacing w:val="3"/>
                <w:w w:val="115"/>
                <w:sz w:val="28"/>
                <w:szCs w:val="28"/>
              </w:rPr>
              <w:t xml:space="preserve"> </w:t>
            </w:r>
            <w:r>
              <w:rPr>
                <w:spacing w:val="-5"/>
                <w:w w:val="115"/>
                <w:sz w:val="28"/>
                <w:szCs w:val="28"/>
              </w:rPr>
              <w:t>đơn</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11</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HoaDons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hóa đơn</w:t>
      </w:r>
      <w:r>
        <w:rPr>
          <w:rFonts w:ascii="Times New Roman" w:hAnsi="Times New Roman" w:cs="Times New Roman"/>
          <w:i/>
          <w:iCs/>
          <w:sz w:val="28"/>
          <w:szCs w:val="28"/>
        </w:rPr>
        <w:t>)</w:t>
      </w:r>
    </w:p>
    <w:p>
      <w:pPr>
        <w:spacing w:before="92" w:line="240" w:lineRule="auto"/>
        <w:rPr>
          <w:b/>
          <w:sz w:val="28"/>
          <w:szCs w:val="28"/>
        </w:rPr>
      </w:pPr>
    </w:p>
    <w:p>
      <w:pPr>
        <w:spacing w:before="9" w:after="1" w:line="240" w:lineRule="auto"/>
        <w:rPr>
          <w:b/>
          <w:sz w:val="28"/>
          <w:szCs w:val="28"/>
        </w:rPr>
      </w:pPr>
    </w:p>
    <w:tbl>
      <w:tblPr>
        <w:tblStyle w:val="16"/>
        <w:tblW w:w="10644" w:type="dxa"/>
        <w:tblInd w:w="-3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2"/>
        <w:gridCol w:w="1536"/>
        <w:gridCol w:w="2232"/>
        <w:gridCol w:w="1872"/>
        <w:gridCol w:w="42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32" w:type="dxa"/>
          </w:tcPr>
          <w:p>
            <w:pPr>
              <w:pStyle w:val="54"/>
              <w:ind w:left="7"/>
              <w:jc w:val="center"/>
              <w:rPr>
                <w:b/>
                <w:bCs/>
                <w:sz w:val="28"/>
                <w:szCs w:val="28"/>
              </w:rPr>
            </w:pPr>
            <w:r>
              <w:rPr>
                <w:b/>
                <w:bCs/>
                <w:spacing w:val="-5"/>
                <w:w w:val="120"/>
                <w:sz w:val="28"/>
                <w:szCs w:val="28"/>
              </w:rPr>
              <w:t>STT</w:t>
            </w:r>
          </w:p>
        </w:tc>
        <w:tc>
          <w:tcPr>
            <w:tcW w:w="1536" w:type="dxa"/>
          </w:tcPr>
          <w:p>
            <w:pPr>
              <w:pStyle w:val="54"/>
              <w:jc w:val="center"/>
              <w:rPr>
                <w:b/>
                <w:bCs/>
                <w:sz w:val="28"/>
                <w:szCs w:val="28"/>
              </w:rPr>
            </w:pPr>
            <w:r>
              <w:rPr>
                <w:b/>
                <w:bCs/>
                <w:w w:val="115"/>
                <w:sz w:val="28"/>
                <w:szCs w:val="28"/>
              </w:rPr>
              <w:t>Thuộc</w:t>
            </w:r>
            <w:r>
              <w:rPr>
                <w:b/>
                <w:bCs/>
                <w:spacing w:val="6"/>
                <w:w w:val="115"/>
                <w:sz w:val="28"/>
                <w:szCs w:val="28"/>
              </w:rPr>
              <w:t xml:space="preserve"> </w:t>
            </w:r>
            <w:r>
              <w:rPr>
                <w:b/>
                <w:bCs/>
                <w:spacing w:val="-4"/>
                <w:w w:val="115"/>
                <w:sz w:val="28"/>
                <w:szCs w:val="28"/>
              </w:rPr>
              <w:t>tính</w:t>
            </w:r>
          </w:p>
        </w:tc>
        <w:tc>
          <w:tcPr>
            <w:tcW w:w="2232" w:type="dxa"/>
          </w:tcPr>
          <w:p>
            <w:pPr>
              <w:pStyle w:val="54"/>
              <w:jc w:val="center"/>
              <w:rPr>
                <w:b/>
                <w:bCs/>
                <w:sz w:val="28"/>
                <w:szCs w:val="28"/>
              </w:rPr>
            </w:pPr>
            <w:r>
              <w:rPr>
                <w:b/>
                <w:bCs/>
                <w:w w:val="110"/>
                <w:sz w:val="28"/>
                <w:szCs w:val="28"/>
              </w:rPr>
              <w:t>Kiểu</w:t>
            </w:r>
            <w:r>
              <w:rPr>
                <w:b/>
                <w:bCs/>
                <w:spacing w:val="15"/>
                <w:w w:val="110"/>
                <w:sz w:val="28"/>
                <w:szCs w:val="28"/>
              </w:rPr>
              <w:t xml:space="preserve"> </w:t>
            </w:r>
            <w:r>
              <w:rPr>
                <w:b/>
                <w:bCs/>
                <w:w w:val="110"/>
                <w:sz w:val="28"/>
                <w:szCs w:val="28"/>
              </w:rPr>
              <w:t>dữ</w:t>
            </w:r>
            <w:r>
              <w:rPr>
                <w:b/>
                <w:bCs/>
                <w:spacing w:val="15"/>
                <w:w w:val="110"/>
                <w:sz w:val="28"/>
                <w:szCs w:val="28"/>
              </w:rPr>
              <w:t xml:space="preserve"> </w:t>
            </w:r>
            <w:r>
              <w:rPr>
                <w:b/>
                <w:bCs/>
                <w:spacing w:val="-4"/>
                <w:w w:val="110"/>
                <w:sz w:val="28"/>
                <w:szCs w:val="28"/>
              </w:rPr>
              <w:t>liệu</w:t>
            </w:r>
          </w:p>
        </w:tc>
        <w:tc>
          <w:tcPr>
            <w:tcW w:w="1872" w:type="dxa"/>
          </w:tcPr>
          <w:p>
            <w:pPr>
              <w:pStyle w:val="54"/>
              <w:jc w:val="center"/>
              <w:rPr>
                <w:b/>
                <w:bCs/>
                <w:sz w:val="28"/>
                <w:szCs w:val="28"/>
              </w:rPr>
            </w:pPr>
            <w:r>
              <w:rPr>
                <w:b/>
                <w:bCs/>
                <w:w w:val="115"/>
                <w:sz w:val="28"/>
                <w:szCs w:val="28"/>
              </w:rPr>
              <w:t>Ràng</w:t>
            </w:r>
            <w:r>
              <w:rPr>
                <w:b/>
                <w:bCs/>
                <w:spacing w:val="6"/>
                <w:w w:val="115"/>
                <w:sz w:val="28"/>
                <w:szCs w:val="28"/>
              </w:rPr>
              <w:t xml:space="preserve"> </w:t>
            </w:r>
            <w:r>
              <w:rPr>
                <w:b/>
                <w:bCs/>
                <w:spacing w:val="-4"/>
                <w:w w:val="115"/>
                <w:sz w:val="28"/>
                <w:szCs w:val="28"/>
              </w:rPr>
              <w:t>buộc</w:t>
            </w:r>
          </w:p>
        </w:tc>
        <w:tc>
          <w:tcPr>
            <w:tcW w:w="4272" w:type="dxa"/>
          </w:tcPr>
          <w:p>
            <w:pPr>
              <w:pStyle w:val="54"/>
              <w:jc w:val="center"/>
              <w:rPr>
                <w:b/>
                <w:bCs/>
                <w:sz w:val="28"/>
                <w:szCs w:val="28"/>
              </w:rPr>
            </w:pPr>
            <w:r>
              <w:rPr>
                <w:b/>
                <w:bCs/>
                <w:w w:val="110"/>
                <w:sz w:val="28"/>
                <w:szCs w:val="28"/>
              </w:rPr>
              <w:t>Diễn</w:t>
            </w:r>
            <w:r>
              <w:rPr>
                <w:b/>
                <w:bCs/>
                <w:spacing w:val="15"/>
                <w:w w:val="110"/>
                <w:sz w:val="28"/>
                <w:szCs w:val="28"/>
              </w:rPr>
              <w:t xml:space="preserve"> </w:t>
            </w:r>
            <w:r>
              <w:rPr>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32" w:type="dxa"/>
          </w:tcPr>
          <w:p>
            <w:pPr>
              <w:pStyle w:val="54"/>
              <w:ind w:left="7"/>
              <w:jc w:val="center"/>
              <w:rPr>
                <w:sz w:val="28"/>
                <w:szCs w:val="28"/>
              </w:rPr>
            </w:pPr>
            <w:r>
              <w:rPr>
                <w:spacing w:val="-10"/>
                <w:w w:val="105"/>
                <w:sz w:val="28"/>
                <w:szCs w:val="28"/>
              </w:rPr>
              <w:t>1</w:t>
            </w:r>
          </w:p>
        </w:tc>
        <w:tc>
          <w:tcPr>
            <w:tcW w:w="1536" w:type="dxa"/>
          </w:tcPr>
          <w:p>
            <w:pPr>
              <w:pStyle w:val="54"/>
              <w:rPr>
                <w:sz w:val="28"/>
                <w:szCs w:val="28"/>
              </w:rPr>
            </w:pPr>
            <w:r>
              <w:rPr>
                <w:spacing w:val="-2"/>
                <w:w w:val="110"/>
                <w:sz w:val="28"/>
                <w:szCs w:val="28"/>
              </w:rPr>
              <w:t>MaLoaiDV</w:t>
            </w:r>
          </w:p>
        </w:tc>
        <w:tc>
          <w:tcPr>
            <w:tcW w:w="2232" w:type="dxa"/>
          </w:tcPr>
          <w:p>
            <w:pPr>
              <w:pStyle w:val="54"/>
              <w:rPr>
                <w:sz w:val="28"/>
                <w:szCs w:val="28"/>
              </w:rPr>
            </w:pPr>
            <w:r>
              <w:rPr>
                <w:spacing w:val="-5"/>
                <w:w w:val="115"/>
                <w:sz w:val="28"/>
                <w:szCs w:val="28"/>
              </w:rPr>
              <w:t>INT</w:t>
            </w:r>
          </w:p>
        </w:tc>
        <w:tc>
          <w:tcPr>
            <w:tcW w:w="1872" w:type="dxa"/>
          </w:tcPr>
          <w:p>
            <w:pPr>
              <w:pStyle w:val="54"/>
              <w:spacing w:line="247" w:lineRule="auto"/>
              <w:ind w:right="246"/>
              <w:jc w:val="left"/>
              <w:rPr>
                <w:sz w:val="28"/>
                <w:szCs w:val="28"/>
              </w:rPr>
            </w:pPr>
            <w:r>
              <w:rPr>
                <w:w w:val="115"/>
                <w:sz w:val="28"/>
                <w:szCs w:val="28"/>
              </w:rPr>
              <w:t>PRIMARY</w:t>
            </w:r>
            <w:r>
              <w:rPr>
                <w:spacing w:val="-10"/>
                <w:w w:val="115"/>
                <w:sz w:val="28"/>
                <w:szCs w:val="28"/>
              </w:rPr>
              <w:t xml:space="preserve"> </w:t>
            </w:r>
            <w:r>
              <w:rPr>
                <w:w w:val="115"/>
                <w:sz w:val="28"/>
                <w:szCs w:val="28"/>
              </w:rPr>
              <w:t>KEY,</w:t>
            </w:r>
            <w:r>
              <w:rPr>
                <w:spacing w:val="-10"/>
                <w:w w:val="115"/>
                <w:sz w:val="28"/>
                <w:szCs w:val="28"/>
              </w:rPr>
              <w:t xml:space="preserve"> </w:t>
            </w:r>
            <w:r>
              <w:rPr>
                <w:w w:val="115"/>
                <w:sz w:val="28"/>
                <w:szCs w:val="28"/>
              </w:rPr>
              <w:t>NOT</w:t>
            </w:r>
            <w:r>
              <w:rPr>
                <w:spacing w:val="-9"/>
                <w:w w:val="115"/>
                <w:sz w:val="28"/>
                <w:szCs w:val="28"/>
              </w:rPr>
              <w:t xml:space="preserve"> </w:t>
            </w:r>
            <w:r>
              <w:rPr>
                <w:w w:val="115"/>
                <w:sz w:val="28"/>
                <w:szCs w:val="28"/>
              </w:rPr>
              <w:t xml:space="preserve">NULL, </w:t>
            </w:r>
            <w:r>
              <w:rPr>
                <w:spacing w:val="-2"/>
                <w:w w:val="115"/>
                <w:sz w:val="28"/>
                <w:szCs w:val="28"/>
              </w:rPr>
              <w:t>IDENTITY</w:t>
            </w:r>
          </w:p>
        </w:tc>
        <w:tc>
          <w:tcPr>
            <w:tcW w:w="4272" w:type="dxa"/>
          </w:tcPr>
          <w:p>
            <w:pPr>
              <w:pStyle w:val="54"/>
              <w:rPr>
                <w:sz w:val="28"/>
                <w:szCs w:val="28"/>
              </w:rPr>
            </w:pPr>
            <w:r>
              <w:rPr>
                <w:w w:val="110"/>
                <w:sz w:val="28"/>
                <w:szCs w:val="28"/>
              </w:rPr>
              <w:t>Mã</w:t>
            </w:r>
            <w:r>
              <w:rPr>
                <w:spacing w:val="12"/>
                <w:w w:val="110"/>
                <w:sz w:val="28"/>
                <w:szCs w:val="28"/>
              </w:rPr>
              <w:t xml:space="preserve"> </w:t>
            </w:r>
            <w:r>
              <w:rPr>
                <w:w w:val="110"/>
                <w:sz w:val="28"/>
                <w:szCs w:val="28"/>
              </w:rPr>
              <w:t>loại</w:t>
            </w:r>
            <w:r>
              <w:rPr>
                <w:spacing w:val="13"/>
                <w:w w:val="110"/>
                <w:sz w:val="28"/>
                <w:szCs w:val="28"/>
              </w:rPr>
              <w:t xml:space="preserve"> </w:t>
            </w:r>
            <w:r>
              <w:rPr>
                <w:w w:val="110"/>
                <w:sz w:val="28"/>
                <w:szCs w:val="28"/>
              </w:rPr>
              <w:t>dịch</w:t>
            </w:r>
            <w:r>
              <w:rPr>
                <w:spacing w:val="13"/>
                <w:w w:val="110"/>
                <w:sz w:val="28"/>
                <w:szCs w:val="28"/>
              </w:rPr>
              <w:t xml:space="preserve"> </w:t>
            </w:r>
            <w:r>
              <w:rPr>
                <w:spacing w:val="-5"/>
                <w:w w:val="110"/>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32" w:type="dxa"/>
          </w:tcPr>
          <w:p>
            <w:pPr>
              <w:pStyle w:val="54"/>
              <w:ind w:left="7"/>
              <w:jc w:val="center"/>
              <w:rPr>
                <w:sz w:val="28"/>
                <w:szCs w:val="28"/>
              </w:rPr>
            </w:pPr>
            <w:r>
              <w:rPr>
                <w:spacing w:val="-10"/>
                <w:w w:val="105"/>
                <w:sz w:val="28"/>
                <w:szCs w:val="28"/>
              </w:rPr>
              <w:t>2</w:t>
            </w:r>
          </w:p>
        </w:tc>
        <w:tc>
          <w:tcPr>
            <w:tcW w:w="1536" w:type="dxa"/>
          </w:tcPr>
          <w:p>
            <w:pPr>
              <w:pStyle w:val="54"/>
              <w:rPr>
                <w:sz w:val="28"/>
                <w:szCs w:val="28"/>
              </w:rPr>
            </w:pPr>
            <w:r>
              <w:rPr>
                <w:spacing w:val="-2"/>
                <w:w w:val="110"/>
                <w:sz w:val="28"/>
                <w:szCs w:val="28"/>
              </w:rPr>
              <w:t>TenLoaiDV</w:t>
            </w:r>
          </w:p>
        </w:tc>
        <w:tc>
          <w:tcPr>
            <w:tcW w:w="2232" w:type="dxa"/>
          </w:tcPr>
          <w:p>
            <w:pPr>
              <w:pStyle w:val="54"/>
              <w:rPr>
                <w:sz w:val="28"/>
                <w:szCs w:val="28"/>
              </w:rPr>
            </w:pPr>
            <w:r>
              <w:rPr>
                <w:spacing w:val="-2"/>
                <w:w w:val="110"/>
                <w:sz w:val="28"/>
                <w:szCs w:val="28"/>
              </w:rPr>
              <w:t>NVARCHAR(100)</w:t>
            </w:r>
          </w:p>
        </w:tc>
        <w:tc>
          <w:tcPr>
            <w:tcW w:w="1872"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4272" w:type="dxa"/>
          </w:tcPr>
          <w:p>
            <w:pPr>
              <w:pStyle w:val="54"/>
              <w:rPr>
                <w:sz w:val="28"/>
                <w:szCs w:val="28"/>
              </w:rPr>
            </w:pPr>
            <w:r>
              <w:rPr>
                <w:w w:val="115"/>
                <w:sz w:val="28"/>
                <w:szCs w:val="28"/>
              </w:rPr>
              <w:t>Tên</w:t>
            </w:r>
            <w:r>
              <w:rPr>
                <w:spacing w:val="-3"/>
                <w:w w:val="115"/>
                <w:sz w:val="28"/>
                <w:szCs w:val="28"/>
              </w:rPr>
              <w:t xml:space="preserve"> </w:t>
            </w:r>
            <w:r>
              <w:rPr>
                <w:w w:val="115"/>
                <w:sz w:val="28"/>
                <w:szCs w:val="28"/>
              </w:rPr>
              <w:t>loại</w:t>
            </w:r>
            <w:r>
              <w:rPr>
                <w:spacing w:val="-2"/>
                <w:w w:val="115"/>
                <w:sz w:val="28"/>
                <w:szCs w:val="28"/>
              </w:rPr>
              <w:t xml:space="preserve"> </w:t>
            </w:r>
            <w:r>
              <w:rPr>
                <w:w w:val="115"/>
                <w:sz w:val="28"/>
                <w:szCs w:val="28"/>
              </w:rPr>
              <w:t>dịch</w:t>
            </w:r>
            <w:r>
              <w:rPr>
                <w:spacing w:val="-3"/>
                <w:w w:val="115"/>
                <w:sz w:val="28"/>
                <w:szCs w:val="28"/>
              </w:rPr>
              <w:t xml:space="preserve"> </w:t>
            </w:r>
            <w:r>
              <w:rPr>
                <w:spacing w:val="-7"/>
                <w:w w:val="11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32" w:type="dxa"/>
          </w:tcPr>
          <w:p>
            <w:pPr>
              <w:pStyle w:val="54"/>
              <w:ind w:left="7"/>
              <w:jc w:val="center"/>
              <w:rPr>
                <w:sz w:val="28"/>
                <w:szCs w:val="28"/>
              </w:rPr>
            </w:pPr>
            <w:r>
              <w:rPr>
                <w:spacing w:val="-10"/>
                <w:w w:val="105"/>
                <w:sz w:val="28"/>
                <w:szCs w:val="28"/>
              </w:rPr>
              <w:t>3</w:t>
            </w:r>
          </w:p>
        </w:tc>
        <w:tc>
          <w:tcPr>
            <w:tcW w:w="1536" w:type="dxa"/>
          </w:tcPr>
          <w:p>
            <w:pPr>
              <w:pStyle w:val="54"/>
              <w:rPr>
                <w:sz w:val="28"/>
                <w:szCs w:val="28"/>
              </w:rPr>
            </w:pPr>
            <w:r>
              <w:rPr>
                <w:spacing w:val="-2"/>
                <w:w w:val="115"/>
                <w:sz w:val="28"/>
                <w:szCs w:val="28"/>
              </w:rPr>
              <w:t>DonGia</w:t>
            </w:r>
          </w:p>
        </w:tc>
        <w:tc>
          <w:tcPr>
            <w:tcW w:w="2232" w:type="dxa"/>
          </w:tcPr>
          <w:p>
            <w:pPr>
              <w:pStyle w:val="54"/>
              <w:rPr>
                <w:sz w:val="28"/>
                <w:szCs w:val="28"/>
              </w:rPr>
            </w:pPr>
            <w:r>
              <w:rPr>
                <w:spacing w:val="-2"/>
                <w:w w:val="110"/>
                <w:sz w:val="28"/>
                <w:szCs w:val="28"/>
              </w:rPr>
              <w:t>DECIMAL(18,2)</w:t>
            </w:r>
          </w:p>
        </w:tc>
        <w:tc>
          <w:tcPr>
            <w:tcW w:w="1872"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4272" w:type="dxa"/>
          </w:tcPr>
          <w:p>
            <w:pPr>
              <w:pStyle w:val="54"/>
              <w:rPr>
                <w:sz w:val="28"/>
                <w:szCs w:val="28"/>
              </w:rPr>
            </w:pPr>
            <w:r>
              <w:rPr>
                <w:w w:val="110"/>
                <w:sz w:val="28"/>
                <w:szCs w:val="28"/>
              </w:rPr>
              <w:t>Đơn</w:t>
            </w:r>
            <w:r>
              <w:rPr>
                <w:spacing w:val="11"/>
                <w:w w:val="110"/>
                <w:sz w:val="28"/>
                <w:szCs w:val="28"/>
              </w:rPr>
              <w:t xml:space="preserve"> </w:t>
            </w:r>
            <w:r>
              <w:rPr>
                <w:w w:val="110"/>
                <w:sz w:val="28"/>
                <w:szCs w:val="28"/>
              </w:rPr>
              <w:t>giá</w:t>
            </w:r>
            <w:r>
              <w:rPr>
                <w:spacing w:val="12"/>
                <w:w w:val="110"/>
                <w:sz w:val="28"/>
                <w:szCs w:val="28"/>
              </w:rPr>
              <w:t xml:space="preserve"> </w:t>
            </w:r>
            <w:r>
              <w:rPr>
                <w:w w:val="110"/>
                <w:sz w:val="28"/>
                <w:szCs w:val="28"/>
              </w:rPr>
              <w:t>gốc</w:t>
            </w:r>
            <w:r>
              <w:rPr>
                <w:spacing w:val="12"/>
                <w:w w:val="110"/>
                <w:sz w:val="28"/>
                <w:szCs w:val="28"/>
              </w:rPr>
              <w:t xml:space="preserve"> </w:t>
            </w:r>
            <w:r>
              <w:rPr>
                <w:w w:val="110"/>
                <w:sz w:val="28"/>
                <w:szCs w:val="28"/>
              </w:rPr>
              <w:t>của</w:t>
            </w:r>
            <w:r>
              <w:rPr>
                <w:spacing w:val="12"/>
                <w:w w:val="110"/>
                <w:sz w:val="28"/>
                <w:szCs w:val="28"/>
              </w:rPr>
              <w:t xml:space="preserve"> </w:t>
            </w:r>
            <w:r>
              <w:rPr>
                <w:w w:val="110"/>
                <w:sz w:val="28"/>
                <w:szCs w:val="28"/>
              </w:rPr>
              <w:t>dịch</w:t>
            </w:r>
            <w:r>
              <w:rPr>
                <w:spacing w:val="12"/>
                <w:w w:val="110"/>
                <w:sz w:val="28"/>
                <w:szCs w:val="28"/>
              </w:rPr>
              <w:t xml:space="preserve"> </w:t>
            </w:r>
            <w:r>
              <w:rPr>
                <w:spacing w:val="-5"/>
                <w:w w:val="110"/>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32" w:type="dxa"/>
          </w:tcPr>
          <w:p>
            <w:pPr>
              <w:pStyle w:val="54"/>
              <w:ind w:left="7"/>
              <w:jc w:val="center"/>
              <w:rPr>
                <w:sz w:val="28"/>
                <w:szCs w:val="28"/>
              </w:rPr>
            </w:pPr>
            <w:r>
              <w:rPr>
                <w:spacing w:val="-10"/>
                <w:w w:val="105"/>
                <w:sz w:val="28"/>
                <w:szCs w:val="28"/>
              </w:rPr>
              <w:t>4</w:t>
            </w:r>
          </w:p>
        </w:tc>
        <w:tc>
          <w:tcPr>
            <w:tcW w:w="1536" w:type="dxa"/>
          </w:tcPr>
          <w:p>
            <w:pPr>
              <w:pStyle w:val="54"/>
              <w:rPr>
                <w:sz w:val="28"/>
                <w:szCs w:val="28"/>
              </w:rPr>
            </w:pPr>
            <w:r>
              <w:rPr>
                <w:spacing w:val="-2"/>
                <w:w w:val="115"/>
                <w:sz w:val="28"/>
                <w:szCs w:val="28"/>
              </w:rPr>
              <w:t>DonViTinh</w:t>
            </w:r>
          </w:p>
        </w:tc>
        <w:tc>
          <w:tcPr>
            <w:tcW w:w="2232" w:type="dxa"/>
          </w:tcPr>
          <w:p>
            <w:pPr>
              <w:pStyle w:val="54"/>
              <w:rPr>
                <w:sz w:val="28"/>
                <w:szCs w:val="28"/>
              </w:rPr>
            </w:pPr>
            <w:r>
              <w:rPr>
                <w:spacing w:val="-2"/>
                <w:w w:val="110"/>
                <w:sz w:val="28"/>
                <w:szCs w:val="28"/>
              </w:rPr>
              <w:t>NVARCHAR(50)</w:t>
            </w:r>
          </w:p>
        </w:tc>
        <w:tc>
          <w:tcPr>
            <w:tcW w:w="1872"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4272" w:type="dxa"/>
          </w:tcPr>
          <w:p>
            <w:pPr>
              <w:pStyle w:val="54"/>
              <w:rPr>
                <w:sz w:val="28"/>
                <w:szCs w:val="28"/>
              </w:rPr>
            </w:pPr>
            <w:r>
              <w:rPr>
                <w:w w:val="110"/>
                <w:sz w:val="28"/>
                <w:szCs w:val="28"/>
              </w:rPr>
              <w:t>Đơn</w:t>
            </w:r>
            <w:r>
              <w:rPr>
                <w:spacing w:val="9"/>
                <w:w w:val="110"/>
                <w:sz w:val="28"/>
                <w:szCs w:val="28"/>
              </w:rPr>
              <w:t xml:space="preserve"> </w:t>
            </w:r>
            <w:r>
              <w:rPr>
                <w:w w:val="110"/>
                <w:sz w:val="28"/>
                <w:szCs w:val="28"/>
              </w:rPr>
              <w:t>vị</w:t>
            </w:r>
            <w:r>
              <w:rPr>
                <w:spacing w:val="10"/>
                <w:w w:val="110"/>
                <w:sz w:val="28"/>
                <w:szCs w:val="28"/>
              </w:rPr>
              <w:t xml:space="preserve"> </w:t>
            </w:r>
            <w:r>
              <w:rPr>
                <w:spacing w:val="-4"/>
                <w:w w:val="110"/>
                <w:sz w:val="28"/>
                <w:szCs w:val="28"/>
              </w:rPr>
              <w:t>tính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32" w:type="dxa"/>
          </w:tcPr>
          <w:p>
            <w:pPr>
              <w:pStyle w:val="54"/>
              <w:ind w:left="7"/>
              <w:jc w:val="center"/>
              <w:rPr>
                <w:sz w:val="28"/>
                <w:szCs w:val="28"/>
              </w:rPr>
            </w:pPr>
            <w:r>
              <w:rPr>
                <w:spacing w:val="-10"/>
                <w:w w:val="105"/>
                <w:sz w:val="28"/>
                <w:szCs w:val="28"/>
              </w:rPr>
              <w:t>5</w:t>
            </w:r>
          </w:p>
        </w:tc>
        <w:tc>
          <w:tcPr>
            <w:tcW w:w="1536" w:type="dxa"/>
          </w:tcPr>
          <w:p>
            <w:pPr>
              <w:pStyle w:val="54"/>
              <w:rPr>
                <w:sz w:val="28"/>
                <w:szCs w:val="28"/>
              </w:rPr>
            </w:pPr>
            <w:r>
              <w:rPr>
                <w:spacing w:val="-4"/>
                <w:w w:val="115"/>
                <w:sz w:val="28"/>
                <w:szCs w:val="28"/>
              </w:rPr>
              <w:t>MoTa</w:t>
            </w:r>
          </w:p>
        </w:tc>
        <w:tc>
          <w:tcPr>
            <w:tcW w:w="2232" w:type="dxa"/>
          </w:tcPr>
          <w:p>
            <w:pPr>
              <w:pStyle w:val="54"/>
              <w:rPr>
                <w:sz w:val="28"/>
                <w:szCs w:val="28"/>
              </w:rPr>
            </w:pPr>
            <w:r>
              <w:rPr>
                <w:spacing w:val="-2"/>
                <w:w w:val="110"/>
                <w:sz w:val="28"/>
                <w:szCs w:val="28"/>
              </w:rPr>
              <w:t>NVARCHAR(255)</w:t>
            </w:r>
          </w:p>
        </w:tc>
        <w:tc>
          <w:tcPr>
            <w:tcW w:w="1872" w:type="dxa"/>
          </w:tcPr>
          <w:p>
            <w:pPr>
              <w:pStyle w:val="54"/>
              <w:jc w:val="left"/>
              <w:rPr>
                <w:sz w:val="28"/>
                <w:szCs w:val="28"/>
              </w:rPr>
            </w:pPr>
            <w:r>
              <w:rPr>
                <w:spacing w:val="-4"/>
                <w:w w:val="110"/>
                <w:sz w:val="28"/>
                <w:szCs w:val="28"/>
              </w:rPr>
              <w:t>NULL</w:t>
            </w:r>
          </w:p>
        </w:tc>
        <w:tc>
          <w:tcPr>
            <w:tcW w:w="4272" w:type="dxa"/>
          </w:tcPr>
          <w:p>
            <w:pPr>
              <w:pStyle w:val="54"/>
              <w:rPr>
                <w:sz w:val="28"/>
                <w:szCs w:val="28"/>
              </w:rPr>
            </w:pPr>
            <w:r>
              <w:rPr>
                <w:w w:val="115"/>
                <w:sz w:val="28"/>
                <w:szCs w:val="28"/>
              </w:rPr>
              <w:t>Mô</w:t>
            </w:r>
            <w:r>
              <w:rPr>
                <w:spacing w:val="5"/>
                <w:w w:val="115"/>
                <w:sz w:val="28"/>
                <w:szCs w:val="28"/>
              </w:rPr>
              <w:t xml:space="preserve"> </w:t>
            </w:r>
            <w:r>
              <w:rPr>
                <w:w w:val="115"/>
                <w:sz w:val="28"/>
                <w:szCs w:val="28"/>
              </w:rPr>
              <w:t>tả</w:t>
            </w:r>
            <w:r>
              <w:rPr>
                <w:spacing w:val="5"/>
                <w:w w:val="115"/>
                <w:sz w:val="28"/>
                <w:szCs w:val="28"/>
              </w:rPr>
              <w:t xml:space="preserve"> </w:t>
            </w:r>
            <w:r>
              <w:rPr>
                <w:w w:val="115"/>
                <w:sz w:val="28"/>
                <w:szCs w:val="28"/>
              </w:rPr>
              <w:t>dịch</w:t>
            </w:r>
            <w:r>
              <w:rPr>
                <w:spacing w:val="6"/>
                <w:w w:val="115"/>
                <w:sz w:val="28"/>
                <w:szCs w:val="28"/>
              </w:rPr>
              <w:t xml:space="preserve"> </w:t>
            </w:r>
            <w:r>
              <w:rPr>
                <w:spacing w:val="-5"/>
                <w:w w:val="11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32" w:type="dxa"/>
          </w:tcPr>
          <w:p>
            <w:pPr>
              <w:pStyle w:val="54"/>
              <w:ind w:left="7"/>
              <w:jc w:val="center"/>
              <w:rPr>
                <w:sz w:val="28"/>
                <w:szCs w:val="28"/>
              </w:rPr>
            </w:pPr>
            <w:r>
              <w:rPr>
                <w:spacing w:val="-10"/>
                <w:w w:val="105"/>
                <w:sz w:val="28"/>
                <w:szCs w:val="28"/>
              </w:rPr>
              <w:t>6</w:t>
            </w:r>
          </w:p>
        </w:tc>
        <w:tc>
          <w:tcPr>
            <w:tcW w:w="1536" w:type="dxa"/>
          </w:tcPr>
          <w:p>
            <w:pPr>
              <w:pStyle w:val="54"/>
              <w:rPr>
                <w:sz w:val="28"/>
                <w:szCs w:val="28"/>
              </w:rPr>
            </w:pPr>
            <w:r>
              <w:rPr>
                <w:spacing w:val="-2"/>
                <w:w w:val="110"/>
                <w:sz w:val="28"/>
                <w:szCs w:val="28"/>
              </w:rPr>
              <w:t>IsActive</w:t>
            </w:r>
          </w:p>
        </w:tc>
        <w:tc>
          <w:tcPr>
            <w:tcW w:w="2232" w:type="dxa"/>
          </w:tcPr>
          <w:p>
            <w:pPr>
              <w:pStyle w:val="54"/>
              <w:rPr>
                <w:sz w:val="28"/>
                <w:szCs w:val="28"/>
              </w:rPr>
            </w:pPr>
            <w:r>
              <w:rPr>
                <w:spacing w:val="-5"/>
                <w:w w:val="115"/>
                <w:sz w:val="28"/>
                <w:szCs w:val="28"/>
              </w:rPr>
              <w:t>BIT</w:t>
            </w:r>
          </w:p>
        </w:tc>
        <w:tc>
          <w:tcPr>
            <w:tcW w:w="1872"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1</w:t>
            </w:r>
          </w:p>
        </w:tc>
        <w:tc>
          <w:tcPr>
            <w:tcW w:w="4272" w:type="dxa"/>
          </w:tcPr>
          <w:p>
            <w:pPr>
              <w:pStyle w:val="54"/>
              <w:spacing w:line="247" w:lineRule="auto"/>
              <w:ind w:right="74"/>
              <w:rPr>
                <w:sz w:val="28"/>
                <w:szCs w:val="28"/>
              </w:rPr>
            </w:pPr>
            <w:r>
              <w:rPr>
                <w:w w:val="120"/>
                <w:sz w:val="28"/>
                <w:szCs w:val="28"/>
              </w:rPr>
              <w:t>Trạng</w:t>
            </w:r>
            <w:r>
              <w:rPr>
                <w:spacing w:val="-12"/>
                <w:w w:val="120"/>
                <w:sz w:val="28"/>
                <w:szCs w:val="28"/>
              </w:rPr>
              <w:t xml:space="preserve"> </w:t>
            </w:r>
            <w:r>
              <w:rPr>
                <w:w w:val="120"/>
                <w:sz w:val="28"/>
                <w:szCs w:val="28"/>
              </w:rPr>
              <w:t>thái</w:t>
            </w:r>
            <w:r>
              <w:rPr>
                <w:spacing w:val="-12"/>
                <w:w w:val="120"/>
                <w:sz w:val="28"/>
                <w:szCs w:val="28"/>
              </w:rPr>
              <w:t xml:space="preserve"> </w:t>
            </w:r>
            <w:r>
              <w:rPr>
                <w:w w:val="120"/>
                <w:sz w:val="28"/>
                <w:szCs w:val="28"/>
              </w:rPr>
              <w:t>hoạt</w:t>
            </w:r>
            <w:r>
              <w:rPr>
                <w:spacing w:val="-11"/>
                <w:w w:val="120"/>
                <w:sz w:val="28"/>
                <w:szCs w:val="28"/>
              </w:rPr>
              <w:t xml:space="preserve"> </w:t>
            </w:r>
            <w:r>
              <w:rPr>
                <w:w w:val="120"/>
                <w:sz w:val="28"/>
                <w:szCs w:val="28"/>
              </w:rPr>
              <w:t>động</w:t>
            </w:r>
            <w:r>
              <w:rPr>
                <w:spacing w:val="-12"/>
                <w:w w:val="120"/>
                <w:sz w:val="28"/>
                <w:szCs w:val="28"/>
              </w:rPr>
              <w:t xml:space="preserve"> </w:t>
            </w:r>
            <w:r>
              <w:rPr>
                <w:w w:val="120"/>
                <w:sz w:val="28"/>
                <w:szCs w:val="28"/>
              </w:rPr>
              <w:t>(1:</w:t>
            </w:r>
            <w:r>
              <w:rPr>
                <w:spacing w:val="-11"/>
                <w:w w:val="120"/>
                <w:sz w:val="28"/>
                <w:szCs w:val="28"/>
              </w:rPr>
              <w:t xml:space="preserve"> </w:t>
            </w:r>
            <w:r>
              <w:rPr>
                <w:w w:val="120"/>
                <w:sz w:val="28"/>
                <w:szCs w:val="28"/>
              </w:rPr>
              <w:t>đang</w:t>
            </w:r>
            <w:r>
              <w:rPr>
                <w:spacing w:val="-12"/>
                <w:w w:val="120"/>
                <w:sz w:val="28"/>
                <w:szCs w:val="28"/>
              </w:rPr>
              <w:t xml:space="preserve"> </w:t>
            </w:r>
            <w:r>
              <w:rPr>
                <w:w w:val="120"/>
                <w:sz w:val="28"/>
                <w:szCs w:val="28"/>
              </w:rPr>
              <w:t xml:space="preserve">cung cấp </w:t>
            </w:r>
            <w:r>
              <w:rPr>
                <w:w w:val="160"/>
                <w:sz w:val="28"/>
                <w:szCs w:val="28"/>
              </w:rPr>
              <w:t xml:space="preserve">/ </w:t>
            </w:r>
            <w:r>
              <w:rPr>
                <w:w w:val="120"/>
                <w:sz w:val="28"/>
                <w:szCs w:val="28"/>
              </w:rPr>
              <w:t>0: ngừng)</w:t>
            </w:r>
          </w:p>
        </w:tc>
      </w:tr>
    </w:tbl>
    <w:p>
      <w:pPr>
        <w:spacing w:before="88"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12</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LoaiDichVus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loại dịch vụ</w:t>
      </w:r>
      <w:r>
        <w:rPr>
          <w:rFonts w:ascii="Times New Roman" w:hAnsi="Times New Roman" w:cs="Times New Roman"/>
          <w:i/>
          <w:iCs/>
          <w:sz w:val="28"/>
          <w:szCs w:val="28"/>
        </w:rPr>
        <w:t>)</w:t>
      </w:r>
    </w:p>
    <w:p>
      <w:pPr>
        <w:spacing w:before="92" w:line="240" w:lineRule="auto"/>
        <w:rPr>
          <w:b/>
          <w:sz w:val="28"/>
          <w:szCs w:val="28"/>
        </w:rPr>
      </w:pPr>
    </w:p>
    <w:p>
      <w:pPr>
        <w:spacing w:before="85" w:line="240" w:lineRule="auto"/>
        <w:rPr>
          <w:b/>
          <w:sz w:val="28"/>
          <w:szCs w:val="28"/>
        </w:rPr>
      </w:pPr>
    </w:p>
    <w:p>
      <w:pPr>
        <w:spacing w:before="4" w:after="0" w:line="240" w:lineRule="auto"/>
        <w:rPr>
          <w:b/>
          <w:sz w:val="28"/>
          <w:szCs w:val="28"/>
        </w:rPr>
      </w:pPr>
    </w:p>
    <w:tbl>
      <w:tblPr>
        <w:tblStyle w:val="16"/>
        <w:tblW w:w="10659" w:type="dxa"/>
        <w:tblInd w:w="-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1896"/>
        <w:gridCol w:w="2309"/>
        <w:gridCol w:w="3415"/>
        <w:gridCol w:w="2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b/>
                <w:sz w:val="28"/>
                <w:szCs w:val="28"/>
              </w:rPr>
            </w:pPr>
            <w:r>
              <w:rPr>
                <w:b/>
                <w:spacing w:val="-5"/>
                <w:w w:val="120"/>
                <w:sz w:val="28"/>
                <w:szCs w:val="28"/>
              </w:rPr>
              <w:t>STT</w:t>
            </w:r>
          </w:p>
        </w:tc>
        <w:tc>
          <w:tcPr>
            <w:tcW w:w="1896" w:type="dxa"/>
          </w:tcPr>
          <w:p>
            <w:pPr>
              <w:pStyle w:val="54"/>
              <w:jc w:val="center"/>
              <w:rPr>
                <w:b/>
                <w:sz w:val="28"/>
                <w:szCs w:val="28"/>
              </w:rPr>
            </w:pPr>
            <w:r>
              <w:rPr>
                <w:b/>
                <w:w w:val="115"/>
                <w:sz w:val="28"/>
                <w:szCs w:val="28"/>
              </w:rPr>
              <w:t>Thuộc</w:t>
            </w:r>
            <w:r>
              <w:rPr>
                <w:b/>
                <w:spacing w:val="6"/>
                <w:w w:val="115"/>
                <w:sz w:val="28"/>
                <w:szCs w:val="28"/>
              </w:rPr>
              <w:t xml:space="preserve"> </w:t>
            </w:r>
            <w:r>
              <w:rPr>
                <w:b/>
                <w:spacing w:val="-4"/>
                <w:w w:val="115"/>
                <w:sz w:val="28"/>
                <w:szCs w:val="28"/>
              </w:rPr>
              <w:t>tính</w:t>
            </w:r>
          </w:p>
        </w:tc>
        <w:tc>
          <w:tcPr>
            <w:tcW w:w="2309" w:type="dxa"/>
          </w:tcPr>
          <w:p>
            <w:pPr>
              <w:pStyle w:val="54"/>
              <w:jc w:val="center"/>
              <w:rPr>
                <w:b/>
                <w:sz w:val="28"/>
                <w:szCs w:val="28"/>
              </w:rPr>
            </w:pPr>
            <w:r>
              <w:rPr>
                <w:b/>
                <w:w w:val="110"/>
                <w:sz w:val="28"/>
                <w:szCs w:val="28"/>
              </w:rPr>
              <w:t>Kiểu</w:t>
            </w:r>
            <w:r>
              <w:rPr>
                <w:b/>
                <w:spacing w:val="15"/>
                <w:w w:val="110"/>
                <w:sz w:val="28"/>
                <w:szCs w:val="28"/>
              </w:rPr>
              <w:t xml:space="preserve"> </w:t>
            </w:r>
            <w:r>
              <w:rPr>
                <w:b/>
                <w:w w:val="110"/>
                <w:sz w:val="28"/>
                <w:szCs w:val="28"/>
              </w:rPr>
              <w:t>dữ</w:t>
            </w:r>
            <w:r>
              <w:rPr>
                <w:b/>
                <w:spacing w:val="15"/>
                <w:w w:val="110"/>
                <w:sz w:val="28"/>
                <w:szCs w:val="28"/>
              </w:rPr>
              <w:t xml:space="preserve"> </w:t>
            </w:r>
            <w:r>
              <w:rPr>
                <w:b/>
                <w:spacing w:val="-4"/>
                <w:w w:val="110"/>
                <w:sz w:val="28"/>
                <w:szCs w:val="28"/>
              </w:rPr>
              <w:t>liệu</w:t>
            </w:r>
          </w:p>
        </w:tc>
        <w:tc>
          <w:tcPr>
            <w:tcW w:w="3415" w:type="dxa"/>
          </w:tcPr>
          <w:p>
            <w:pPr>
              <w:pStyle w:val="54"/>
              <w:jc w:val="center"/>
              <w:rPr>
                <w:b/>
                <w:sz w:val="28"/>
                <w:szCs w:val="28"/>
              </w:rPr>
            </w:pPr>
            <w:r>
              <w:rPr>
                <w:b/>
                <w:w w:val="115"/>
                <w:sz w:val="28"/>
                <w:szCs w:val="28"/>
              </w:rPr>
              <w:t>Ràng</w:t>
            </w:r>
            <w:r>
              <w:rPr>
                <w:b/>
                <w:spacing w:val="6"/>
                <w:w w:val="115"/>
                <w:sz w:val="28"/>
                <w:szCs w:val="28"/>
              </w:rPr>
              <w:t xml:space="preserve"> </w:t>
            </w:r>
            <w:r>
              <w:rPr>
                <w:b/>
                <w:spacing w:val="-4"/>
                <w:w w:val="115"/>
                <w:sz w:val="28"/>
                <w:szCs w:val="28"/>
              </w:rPr>
              <w:t>buộc</w:t>
            </w:r>
          </w:p>
        </w:tc>
        <w:tc>
          <w:tcPr>
            <w:tcW w:w="2295" w:type="dxa"/>
          </w:tcPr>
          <w:p>
            <w:pPr>
              <w:pStyle w:val="54"/>
              <w:jc w:val="center"/>
              <w:rPr>
                <w:b/>
                <w:sz w:val="28"/>
                <w:szCs w:val="28"/>
              </w:rPr>
            </w:pPr>
            <w:r>
              <w:rPr>
                <w:b/>
                <w:w w:val="110"/>
                <w:sz w:val="28"/>
                <w:szCs w:val="28"/>
              </w:rPr>
              <w:t>Diễn</w:t>
            </w:r>
            <w:r>
              <w:rPr>
                <w:b/>
                <w:spacing w:val="15"/>
                <w:w w:val="110"/>
                <w:sz w:val="28"/>
                <w:szCs w:val="28"/>
              </w:rPr>
              <w:t xml:space="preserve"> </w:t>
            </w:r>
            <w:r>
              <w:rPr>
                <w:b/>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1</w:t>
            </w:r>
          </w:p>
        </w:tc>
        <w:tc>
          <w:tcPr>
            <w:tcW w:w="1896" w:type="dxa"/>
          </w:tcPr>
          <w:p>
            <w:pPr>
              <w:pStyle w:val="54"/>
              <w:rPr>
                <w:sz w:val="28"/>
                <w:szCs w:val="28"/>
              </w:rPr>
            </w:pPr>
            <w:r>
              <w:rPr>
                <w:spacing w:val="-2"/>
                <w:w w:val="115"/>
                <w:sz w:val="28"/>
                <w:szCs w:val="28"/>
              </w:rPr>
              <w:t>MaDVP</w:t>
            </w:r>
          </w:p>
        </w:tc>
        <w:tc>
          <w:tcPr>
            <w:tcW w:w="2309" w:type="dxa"/>
          </w:tcPr>
          <w:p>
            <w:pPr>
              <w:pStyle w:val="54"/>
              <w:rPr>
                <w:sz w:val="28"/>
                <w:szCs w:val="28"/>
              </w:rPr>
            </w:pPr>
            <w:r>
              <w:rPr>
                <w:spacing w:val="-5"/>
                <w:w w:val="115"/>
                <w:sz w:val="28"/>
                <w:szCs w:val="28"/>
              </w:rPr>
              <w:t>INT</w:t>
            </w:r>
          </w:p>
        </w:tc>
        <w:tc>
          <w:tcPr>
            <w:tcW w:w="3415" w:type="dxa"/>
          </w:tcPr>
          <w:p>
            <w:pPr>
              <w:pStyle w:val="54"/>
              <w:spacing w:line="247" w:lineRule="auto"/>
              <w:ind w:right="246"/>
              <w:jc w:val="left"/>
              <w:rPr>
                <w:sz w:val="28"/>
                <w:szCs w:val="28"/>
              </w:rPr>
            </w:pPr>
            <w:r>
              <w:rPr>
                <w:w w:val="115"/>
                <w:sz w:val="28"/>
                <w:szCs w:val="28"/>
              </w:rPr>
              <w:t>PRIMARY</w:t>
            </w:r>
            <w:r>
              <w:rPr>
                <w:spacing w:val="-10"/>
                <w:w w:val="115"/>
                <w:sz w:val="28"/>
                <w:szCs w:val="28"/>
              </w:rPr>
              <w:t xml:space="preserve"> </w:t>
            </w:r>
            <w:r>
              <w:rPr>
                <w:w w:val="115"/>
                <w:sz w:val="28"/>
                <w:szCs w:val="28"/>
              </w:rPr>
              <w:t>KEY,</w:t>
            </w:r>
            <w:r>
              <w:rPr>
                <w:spacing w:val="-10"/>
                <w:w w:val="115"/>
                <w:sz w:val="28"/>
                <w:szCs w:val="28"/>
              </w:rPr>
              <w:t xml:space="preserve"> </w:t>
            </w:r>
            <w:r>
              <w:rPr>
                <w:w w:val="115"/>
                <w:sz w:val="28"/>
                <w:szCs w:val="28"/>
              </w:rPr>
              <w:t>NOT</w:t>
            </w:r>
            <w:r>
              <w:rPr>
                <w:spacing w:val="-9"/>
                <w:w w:val="115"/>
                <w:sz w:val="28"/>
                <w:szCs w:val="28"/>
              </w:rPr>
              <w:t xml:space="preserve"> </w:t>
            </w:r>
            <w:r>
              <w:rPr>
                <w:w w:val="115"/>
                <w:sz w:val="28"/>
                <w:szCs w:val="28"/>
              </w:rPr>
              <w:t xml:space="preserve">NULL, </w:t>
            </w:r>
            <w:r>
              <w:rPr>
                <w:spacing w:val="-2"/>
                <w:w w:val="115"/>
                <w:sz w:val="28"/>
                <w:szCs w:val="28"/>
              </w:rPr>
              <w:t>IDENTITY</w:t>
            </w:r>
          </w:p>
        </w:tc>
        <w:tc>
          <w:tcPr>
            <w:tcW w:w="2295" w:type="dxa"/>
          </w:tcPr>
          <w:p>
            <w:pPr>
              <w:pStyle w:val="54"/>
              <w:jc w:val="left"/>
              <w:rPr>
                <w:sz w:val="28"/>
                <w:szCs w:val="28"/>
              </w:rPr>
            </w:pPr>
            <w:r>
              <w:rPr>
                <w:w w:val="110"/>
                <w:sz w:val="28"/>
                <w:szCs w:val="28"/>
              </w:rPr>
              <w:t>Mã</w:t>
            </w:r>
            <w:r>
              <w:rPr>
                <w:spacing w:val="15"/>
                <w:w w:val="110"/>
                <w:sz w:val="28"/>
                <w:szCs w:val="28"/>
              </w:rPr>
              <w:t xml:space="preserve"> </w:t>
            </w:r>
            <w:r>
              <w:rPr>
                <w:w w:val="110"/>
                <w:sz w:val="28"/>
                <w:szCs w:val="28"/>
              </w:rPr>
              <w:t>dịch</w:t>
            </w:r>
            <w:r>
              <w:rPr>
                <w:spacing w:val="16"/>
                <w:w w:val="110"/>
                <w:sz w:val="28"/>
                <w:szCs w:val="28"/>
              </w:rPr>
              <w:t xml:space="preserve"> </w:t>
            </w:r>
            <w:r>
              <w:rPr>
                <w:w w:val="110"/>
                <w:sz w:val="28"/>
                <w:szCs w:val="28"/>
              </w:rPr>
              <w:t>vụ</w:t>
            </w:r>
            <w:r>
              <w:rPr>
                <w:spacing w:val="16"/>
                <w:w w:val="110"/>
                <w:sz w:val="28"/>
                <w:szCs w:val="28"/>
              </w:rPr>
              <w:t xml:space="preserve"> </w:t>
            </w:r>
            <w:r>
              <w:rPr>
                <w:spacing w:val="-2"/>
                <w:w w:val="110"/>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sz w:val="28"/>
                <w:szCs w:val="28"/>
              </w:rPr>
            </w:pPr>
            <w:r>
              <w:rPr>
                <w:spacing w:val="-10"/>
                <w:w w:val="105"/>
                <w:sz w:val="28"/>
                <w:szCs w:val="28"/>
              </w:rPr>
              <w:t>2</w:t>
            </w:r>
          </w:p>
        </w:tc>
        <w:tc>
          <w:tcPr>
            <w:tcW w:w="1896" w:type="dxa"/>
          </w:tcPr>
          <w:p>
            <w:pPr>
              <w:pStyle w:val="54"/>
              <w:rPr>
                <w:sz w:val="28"/>
                <w:szCs w:val="28"/>
              </w:rPr>
            </w:pPr>
            <w:r>
              <w:rPr>
                <w:spacing w:val="-2"/>
                <w:w w:val="115"/>
                <w:sz w:val="28"/>
                <w:szCs w:val="28"/>
              </w:rPr>
              <w:t>MaDatPhong</w:t>
            </w:r>
          </w:p>
        </w:tc>
        <w:tc>
          <w:tcPr>
            <w:tcW w:w="2309" w:type="dxa"/>
          </w:tcPr>
          <w:p>
            <w:pPr>
              <w:pStyle w:val="54"/>
              <w:rPr>
                <w:sz w:val="28"/>
                <w:szCs w:val="28"/>
              </w:rPr>
            </w:pPr>
            <w:r>
              <w:rPr>
                <w:spacing w:val="-5"/>
                <w:w w:val="115"/>
                <w:sz w:val="28"/>
                <w:szCs w:val="28"/>
              </w:rPr>
              <w:t>INT</w:t>
            </w:r>
          </w:p>
        </w:tc>
        <w:tc>
          <w:tcPr>
            <w:tcW w:w="3415"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line="247" w:lineRule="auto"/>
              <w:jc w:val="left"/>
              <w:rPr>
                <w:sz w:val="28"/>
                <w:szCs w:val="28"/>
              </w:rPr>
            </w:pPr>
            <w:r>
              <w:rPr>
                <w:w w:val="115"/>
                <w:sz w:val="28"/>
                <w:szCs w:val="28"/>
              </w:rPr>
              <w:t xml:space="preserve">DatPhongs(MaDatPhong), NOT </w:t>
            </w:r>
            <w:r>
              <w:rPr>
                <w:spacing w:val="-4"/>
                <w:w w:val="115"/>
                <w:sz w:val="28"/>
                <w:szCs w:val="28"/>
              </w:rPr>
              <w:t>NULL</w:t>
            </w:r>
          </w:p>
        </w:tc>
        <w:tc>
          <w:tcPr>
            <w:tcW w:w="2295" w:type="dxa"/>
          </w:tcPr>
          <w:p>
            <w:pPr>
              <w:pStyle w:val="54"/>
              <w:jc w:val="left"/>
              <w:rPr>
                <w:sz w:val="28"/>
                <w:szCs w:val="28"/>
              </w:rPr>
            </w:pPr>
            <w:r>
              <w:rPr>
                <w:w w:val="110"/>
                <w:sz w:val="28"/>
                <w:szCs w:val="28"/>
              </w:rPr>
              <w:t>Mã</w:t>
            </w:r>
            <w:r>
              <w:rPr>
                <w:spacing w:val="20"/>
                <w:w w:val="110"/>
                <w:sz w:val="28"/>
                <w:szCs w:val="28"/>
              </w:rPr>
              <w:t xml:space="preserve"> </w:t>
            </w:r>
            <w:r>
              <w:rPr>
                <w:w w:val="110"/>
                <w:sz w:val="28"/>
                <w:szCs w:val="28"/>
              </w:rPr>
              <w:t>đặt</w:t>
            </w:r>
            <w:r>
              <w:rPr>
                <w:spacing w:val="20"/>
                <w:w w:val="110"/>
                <w:sz w:val="28"/>
                <w:szCs w:val="28"/>
              </w:rPr>
              <w:t xml:space="preserve"> </w:t>
            </w:r>
            <w:r>
              <w:rPr>
                <w:w w:val="110"/>
                <w:sz w:val="28"/>
                <w:szCs w:val="28"/>
              </w:rPr>
              <w:t>phòng</w:t>
            </w:r>
            <w:r>
              <w:rPr>
                <w:spacing w:val="21"/>
                <w:w w:val="110"/>
                <w:sz w:val="28"/>
                <w:szCs w:val="28"/>
              </w:rPr>
              <w:t xml:space="preserve"> </w:t>
            </w:r>
            <w:r>
              <w:rPr>
                <w:w w:val="110"/>
                <w:sz w:val="28"/>
                <w:szCs w:val="28"/>
              </w:rPr>
              <w:t>sử</w:t>
            </w:r>
            <w:r>
              <w:rPr>
                <w:spacing w:val="20"/>
                <w:w w:val="110"/>
                <w:sz w:val="28"/>
                <w:szCs w:val="28"/>
              </w:rPr>
              <w:t xml:space="preserve"> </w:t>
            </w:r>
            <w:r>
              <w:rPr>
                <w:w w:val="110"/>
                <w:sz w:val="28"/>
                <w:szCs w:val="28"/>
              </w:rPr>
              <w:t>dụng</w:t>
            </w:r>
            <w:r>
              <w:rPr>
                <w:spacing w:val="21"/>
                <w:w w:val="110"/>
                <w:sz w:val="28"/>
                <w:szCs w:val="28"/>
              </w:rPr>
              <w:t xml:space="preserve"> </w:t>
            </w:r>
            <w:r>
              <w:rPr>
                <w:w w:val="110"/>
                <w:sz w:val="28"/>
                <w:szCs w:val="28"/>
              </w:rPr>
              <w:t>dịch</w:t>
            </w:r>
            <w:r>
              <w:rPr>
                <w:spacing w:val="20"/>
                <w:w w:val="110"/>
                <w:sz w:val="28"/>
                <w:szCs w:val="28"/>
              </w:rPr>
              <w:t xml:space="preserve"> </w:t>
            </w:r>
            <w:r>
              <w:rPr>
                <w:spacing w:val="-5"/>
                <w:w w:val="110"/>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sz w:val="28"/>
                <w:szCs w:val="28"/>
              </w:rPr>
            </w:pPr>
            <w:r>
              <w:rPr>
                <w:spacing w:val="-10"/>
                <w:w w:val="105"/>
                <w:sz w:val="28"/>
                <w:szCs w:val="28"/>
              </w:rPr>
              <w:t>3</w:t>
            </w:r>
          </w:p>
        </w:tc>
        <w:tc>
          <w:tcPr>
            <w:tcW w:w="1896" w:type="dxa"/>
          </w:tcPr>
          <w:p>
            <w:pPr>
              <w:pStyle w:val="54"/>
              <w:rPr>
                <w:sz w:val="28"/>
                <w:szCs w:val="28"/>
              </w:rPr>
            </w:pPr>
            <w:r>
              <w:rPr>
                <w:spacing w:val="-2"/>
                <w:w w:val="110"/>
                <w:sz w:val="28"/>
                <w:szCs w:val="28"/>
              </w:rPr>
              <w:t>MaLoaiDV</w:t>
            </w:r>
          </w:p>
        </w:tc>
        <w:tc>
          <w:tcPr>
            <w:tcW w:w="2309" w:type="dxa"/>
          </w:tcPr>
          <w:p>
            <w:pPr>
              <w:pStyle w:val="54"/>
              <w:rPr>
                <w:sz w:val="28"/>
                <w:szCs w:val="28"/>
              </w:rPr>
            </w:pPr>
            <w:r>
              <w:rPr>
                <w:spacing w:val="-5"/>
                <w:w w:val="115"/>
                <w:sz w:val="28"/>
                <w:szCs w:val="28"/>
              </w:rPr>
              <w:t>INT</w:t>
            </w:r>
          </w:p>
        </w:tc>
        <w:tc>
          <w:tcPr>
            <w:tcW w:w="3415"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line="247" w:lineRule="auto"/>
              <w:jc w:val="left"/>
              <w:rPr>
                <w:sz w:val="28"/>
                <w:szCs w:val="28"/>
              </w:rPr>
            </w:pPr>
            <w:r>
              <w:rPr>
                <w:w w:val="110"/>
                <w:sz w:val="28"/>
                <w:szCs w:val="28"/>
              </w:rPr>
              <w:t>LoaiDichVus(MaLoaiDV),</w:t>
            </w:r>
            <w:r>
              <w:rPr>
                <w:spacing w:val="-8"/>
                <w:w w:val="110"/>
                <w:sz w:val="28"/>
                <w:szCs w:val="28"/>
              </w:rPr>
              <w:t xml:space="preserve"> </w:t>
            </w:r>
            <w:r>
              <w:rPr>
                <w:w w:val="110"/>
                <w:sz w:val="28"/>
                <w:szCs w:val="28"/>
              </w:rPr>
              <w:t xml:space="preserve">NOT </w:t>
            </w:r>
            <w:r>
              <w:rPr>
                <w:spacing w:val="-4"/>
                <w:w w:val="110"/>
                <w:sz w:val="28"/>
                <w:szCs w:val="28"/>
              </w:rPr>
              <w:t>NULL</w:t>
            </w:r>
          </w:p>
        </w:tc>
        <w:tc>
          <w:tcPr>
            <w:tcW w:w="2295" w:type="dxa"/>
          </w:tcPr>
          <w:p>
            <w:pPr>
              <w:pStyle w:val="54"/>
              <w:jc w:val="left"/>
              <w:rPr>
                <w:sz w:val="28"/>
                <w:szCs w:val="28"/>
              </w:rPr>
            </w:pPr>
            <w:r>
              <w:rPr>
                <w:w w:val="110"/>
                <w:sz w:val="28"/>
                <w:szCs w:val="28"/>
              </w:rPr>
              <w:t>Mã</w:t>
            </w:r>
            <w:r>
              <w:rPr>
                <w:spacing w:val="12"/>
                <w:w w:val="110"/>
                <w:sz w:val="28"/>
                <w:szCs w:val="28"/>
              </w:rPr>
              <w:t xml:space="preserve"> </w:t>
            </w:r>
            <w:r>
              <w:rPr>
                <w:w w:val="110"/>
                <w:sz w:val="28"/>
                <w:szCs w:val="28"/>
              </w:rPr>
              <w:t>loại</w:t>
            </w:r>
            <w:r>
              <w:rPr>
                <w:spacing w:val="13"/>
                <w:w w:val="110"/>
                <w:sz w:val="28"/>
                <w:szCs w:val="28"/>
              </w:rPr>
              <w:t xml:space="preserve"> </w:t>
            </w:r>
            <w:r>
              <w:rPr>
                <w:w w:val="110"/>
                <w:sz w:val="28"/>
                <w:szCs w:val="28"/>
              </w:rPr>
              <w:t>dịch</w:t>
            </w:r>
            <w:r>
              <w:rPr>
                <w:spacing w:val="13"/>
                <w:w w:val="110"/>
                <w:sz w:val="28"/>
                <w:szCs w:val="28"/>
              </w:rPr>
              <w:t xml:space="preserve"> </w:t>
            </w:r>
            <w:r>
              <w:rPr>
                <w:spacing w:val="-5"/>
                <w:w w:val="110"/>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sz w:val="28"/>
                <w:szCs w:val="28"/>
              </w:rPr>
            </w:pPr>
            <w:r>
              <w:rPr>
                <w:spacing w:val="-10"/>
                <w:w w:val="105"/>
                <w:sz w:val="28"/>
                <w:szCs w:val="28"/>
              </w:rPr>
              <w:t>4</w:t>
            </w:r>
          </w:p>
        </w:tc>
        <w:tc>
          <w:tcPr>
            <w:tcW w:w="1896" w:type="dxa"/>
          </w:tcPr>
          <w:p>
            <w:pPr>
              <w:pStyle w:val="54"/>
              <w:rPr>
                <w:sz w:val="28"/>
                <w:szCs w:val="28"/>
              </w:rPr>
            </w:pPr>
            <w:r>
              <w:rPr>
                <w:spacing w:val="-2"/>
                <w:w w:val="110"/>
                <w:sz w:val="28"/>
                <w:szCs w:val="28"/>
              </w:rPr>
              <w:t>SoLuong</w:t>
            </w:r>
          </w:p>
        </w:tc>
        <w:tc>
          <w:tcPr>
            <w:tcW w:w="2309" w:type="dxa"/>
          </w:tcPr>
          <w:p>
            <w:pPr>
              <w:pStyle w:val="54"/>
              <w:rPr>
                <w:sz w:val="28"/>
                <w:szCs w:val="28"/>
              </w:rPr>
            </w:pPr>
            <w:r>
              <w:rPr>
                <w:spacing w:val="-5"/>
                <w:w w:val="115"/>
                <w:sz w:val="28"/>
                <w:szCs w:val="28"/>
              </w:rPr>
              <w:t>INT</w:t>
            </w:r>
          </w:p>
        </w:tc>
        <w:tc>
          <w:tcPr>
            <w:tcW w:w="3415" w:type="dxa"/>
          </w:tcPr>
          <w:p>
            <w:pPr>
              <w:pStyle w:val="54"/>
              <w:jc w:val="left"/>
              <w:rPr>
                <w:sz w:val="28"/>
                <w:szCs w:val="28"/>
              </w:rPr>
            </w:pPr>
            <w:r>
              <w:rPr>
                <w:spacing w:val="-2"/>
                <w:w w:val="115"/>
                <w:sz w:val="28"/>
                <w:szCs w:val="28"/>
              </w:rPr>
              <w:t>NOT</w:t>
            </w:r>
            <w:r>
              <w:rPr>
                <w:spacing w:val="-4"/>
                <w:w w:val="115"/>
                <w:sz w:val="28"/>
                <w:szCs w:val="28"/>
              </w:rPr>
              <w:t xml:space="preserve"> </w:t>
            </w:r>
            <w:r>
              <w:rPr>
                <w:spacing w:val="-2"/>
                <w:w w:val="115"/>
                <w:sz w:val="28"/>
                <w:szCs w:val="28"/>
              </w:rPr>
              <w:t>NULL,</w:t>
            </w:r>
            <w:r>
              <w:rPr>
                <w:spacing w:val="-4"/>
                <w:w w:val="115"/>
                <w:sz w:val="28"/>
                <w:szCs w:val="28"/>
              </w:rPr>
              <w:t xml:space="preserve"> </w:t>
            </w:r>
            <w:r>
              <w:rPr>
                <w:spacing w:val="-2"/>
                <w:w w:val="115"/>
                <w:sz w:val="28"/>
                <w:szCs w:val="28"/>
              </w:rPr>
              <w:t>DEFAULT</w:t>
            </w:r>
            <w:r>
              <w:rPr>
                <w:spacing w:val="-4"/>
                <w:w w:val="115"/>
                <w:sz w:val="28"/>
                <w:szCs w:val="28"/>
              </w:rPr>
              <w:t xml:space="preserve"> </w:t>
            </w:r>
            <w:r>
              <w:rPr>
                <w:spacing w:val="-10"/>
                <w:w w:val="115"/>
                <w:sz w:val="28"/>
                <w:szCs w:val="28"/>
              </w:rPr>
              <w:t>1</w:t>
            </w:r>
          </w:p>
        </w:tc>
        <w:tc>
          <w:tcPr>
            <w:tcW w:w="2295" w:type="dxa"/>
          </w:tcPr>
          <w:p>
            <w:pPr>
              <w:pStyle w:val="54"/>
              <w:jc w:val="left"/>
              <w:rPr>
                <w:sz w:val="28"/>
                <w:szCs w:val="28"/>
              </w:rPr>
            </w:pPr>
            <w:r>
              <w:rPr>
                <w:w w:val="110"/>
                <w:sz w:val="28"/>
                <w:szCs w:val="28"/>
              </w:rPr>
              <w:t>Số</w:t>
            </w:r>
            <w:r>
              <w:rPr>
                <w:spacing w:val="3"/>
                <w:w w:val="110"/>
                <w:sz w:val="28"/>
                <w:szCs w:val="28"/>
              </w:rPr>
              <w:t xml:space="preserve"> </w:t>
            </w:r>
            <w:r>
              <w:rPr>
                <w:w w:val="110"/>
                <w:sz w:val="28"/>
                <w:szCs w:val="28"/>
              </w:rPr>
              <w:t>lượng</w:t>
            </w:r>
            <w:r>
              <w:rPr>
                <w:spacing w:val="4"/>
                <w:w w:val="110"/>
                <w:sz w:val="28"/>
                <w:szCs w:val="28"/>
              </w:rPr>
              <w:t xml:space="preserve"> </w:t>
            </w:r>
            <w:r>
              <w:rPr>
                <w:w w:val="110"/>
                <w:sz w:val="28"/>
                <w:szCs w:val="28"/>
              </w:rPr>
              <w:t>sử</w:t>
            </w:r>
            <w:r>
              <w:rPr>
                <w:spacing w:val="4"/>
                <w:w w:val="110"/>
                <w:sz w:val="28"/>
                <w:szCs w:val="28"/>
              </w:rPr>
              <w:t xml:space="preserve"> </w:t>
            </w:r>
            <w:r>
              <w:rPr>
                <w:spacing w:val="-4"/>
                <w:w w:val="110"/>
                <w:sz w:val="28"/>
                <w:szCs w:val="28"/>
              </w:rPr>
              <w:t>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5</w:t>
            </w:r>
          </w:p>
        </w:tc>
        <w:tc>
          <w:tcPr>
            <w:tcW w:w="1896" w:type="dxa"/>
          </w:tcPr>
          <w:p>
            <w:pPr>
              <w:pStyle w:val="54"/>
              <w:rPr>
                <w:sz w:val="28"/>
                <w:szCs w:val="28"/>
              </w:rPr>
            </w:pPr>
            <w:r>
              <w:rPr>
                <w:spacing w:val="-2"/>
                <w:w w:val="115"/>
                <w:sz w:val="28"/>
                <w:szCs w:val="28"/>
              </w:rPr>
              <w:t>DonGia</w:t>
            </w:r>
          </w:p>
        </w:tc>
        <w:tc>
          <w:tcPr>
            <w:tcW w:w="2309" w:type="dxa"/>
          </w:tcPr>
          <w:p>
            <w:pPr>
              <w:pStyle w:val="54"/>
              <w:rPr>
                <w:sz w:val="28"/>
                <w:szCs w:val="28"/>
              </w:rPr>
            </w:pPr>
            <w:r>
              <w:rPr>
                <w:spacing w:val="-2"/>
                <w:w w:val="110"/>
                <w:sz w:val="28"/>
                <w:szCs w:val="28"/>
              </w:rPr>
              <w:t>DECIMAL(18,2)</w:t>
            </w:r>
          </w:p>
        </w:tc>
        <w:tc>
          <w:tcPr>
            <w:tcW w:w="3415"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2295" w:type="dxa"/>
          </w:tcPr>
          <w:p>
            <w:pPr>
              <w:pStyle w:val="54"/>
              <w:spacing w:line="247" w:lineRule="auto"/>
              <w:jc w:val="left"/>
              <w:rPr>
                <w:sz w:val="28"/>
                <w:szCs w:val="28"/>
              </w:rPr>
            </w:pPr>
            <w:r>
              <w:rPr>
                <w:w w:val="115"/>
                <w:sz w:val="28"/>
                <w:szCs w:val="28"/>
              </w:rPr>
              <w:t>Đơn</w:t>
            </w:r>
            <w:r>
              <w:rPr>
                <w:spacing w:val="-1"/>
                <w:w w:val="115"/>
                <w:sz w:val="28"/>
                <w:szCs w:val="28"/>
              </w:rPr>
              <w:t xml:space="preserve"> </w:t>
            </w:r>
            <w:r>
              <w:rPr>
                <w:w w:val="115"/>
                <w:sz w:val="28"/>
                <w:szCs w:val="28"/>
              </w:rPr>
              <w:t>giá</w:t>
            </w:r>
            <w:r>
              <w:rPr>
                <w:spacing w:val="-1"/>
                <w:w w:val="115"/>
                <w:sz w:val="28"/>
                <w:szCs w:val="28"/>
              </w:rPr>
              <w:t xml:space="preserve"> </w:t>
            </w:r>
            <w:r>
              <w:rPr>
                <w:w w:val="115"/>
                <w:sz w:val="28"/>
                <w:szCs w:val="28"/>
              </w:rPr>
              <w:t>tại</w:t>
            </w:r>
            <w:r>
              <w:rPr>
                <w:spacing w:val="-1"/>
                <w:w w:val="115"/>
                <w:sz w:val="28"/>
                <w:szCs w:val="28"/>
              </w:rPr>
              <w:t xml:space="preserve"> </w:t>
            </w:r>
            <w:r>
              <w:rPr>
                <w:w w:val="115"/>
                <w:sz w:val="28"/>
                <w:szCs w:val="28"/>
              </w:rPr>
              <w:t>thời</w:t>
            </w:r>
            <w:r>
              <w:rPr>
                <w:spacing w:val="-1"/>
                <w:w w:val="115"/>
                <w:sz w:val="28"/>
                <w:szCs w:val="28"/>
              </w:rPr>
              <w:t xml:space="preserve"> </w:t>
            </w:r>
            <w:r>
              <w:rPr>
                <w:w w:val="115"/>
                <w:sz w:val="28"/>
                <w:szCs w:val="28"/>
              </w:rPr>
              <w:t>điểm</w:t>
            </w:r>
            <w:r>
              <w:rPr>
                <w:spacing w:val="-1"/>
                <w:w w:val="115"/>
                <w:sz w:val="28"/>
                <w:szCs w:val="28"/>
              </w:rPr>
              <w:t xml:space="preserve"> </w:t>
            </w:r>
            <w:r>
              <w:rPr>
                <w:w w:val="115"/>
                <w:sz w:val="28"/>
                <w:szCs w:val="28"/>
              </w:rPr>
              <w:t>sử</w:t>
            </w:r>
            <w:r>
              <w:rPr>
                <w:spacing w:val="-1"/>
                <w:w w:val="115"/>
                <w:sz w:val="28"/>
                <w:szCs w:val="28"/>
              </w:rPr>
              <w:t xml:space="preserve"> </w:t>
            </w:r>
            <w:r>
              <w:rPr>
                <w:w w:val="115"/>
                <w:sz w:val="28"/>
                <w:szCs w:val="28"/>
              </w:rPr>
              <w:t xml:space="preserve">dụng </w:t>
            </w:r>
            <w:r>
              <w:rPr>
                <w:spacing w:val="-2"/>
                <w:w w:val="115"/>
                <w:sz w:val="28"/>
                <w:szCs w:val="28"/>
              </w:rPr>
              <w:t>(snapshot)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6</w:t>
            </w:r>
          </w:p>
        </w:tc>
        <w:tc>
          <w:tcPr>
            <w:tcW w:w="1896" w:type="dxa"/>
          </w:tcPr>
          <w:p>
            <w:pPr>
              <w:pStyle w:val="54"/>
              <w:rPr>
                <w:sz w:val="28"/>
                <w:szCs w:val="28"/>
              </w:rPr>
            </w:pPr>
            <w:r>
              <w:rPr>
                <w:spacing w:val="-2"/>
                <w:w w:val="115"/>
                <w:sz w:val="28"/>
                <w:szCs w:val="28"/>
              </w:rPr>
              <w:t>NgayThem</w:t>
            </w:r>
          </w:p>
        </w:tc>
        <w:tc>
          <w:tcPr>
            <w:tcW w:w="2309" w:type="dxa"/>
          </w:tcPr>
          <w:p>
            <w:pPr>
              <w:pStyle w:val="54"/>
              <w:rPr>
                <w:sz w:val="28"/>
                <w:szCs w:val="28"/>
              </w:rPr>
            </w:pPr>
            <w:r>
              <w:rPr>
                <w:spacing w:val="-2"/>
                <w:w w:val="115"/>
                <w:sz w:val="28"/>
                <w:szCs w:val="28"/>
              </w:rPr>
              <w:t>DATETIME</w:t>
            </w:r>
          </w:p>
        </w:tc>
        <w:tc>
          <w:tcPr>
            <w:tcW w:w="3415" w:type="dxa"/>
          </w:tcPr>
          <w:p>
            <w:pPr>
              <w:pStyle w:val="54"/>
              <w:spacing w:line="247" w:lineRule="auto"/>
              <w:ind w:right="737"/>
              <w:jc w:val="left"/>
              <w:rPr>
                <w:sz w:val="28"/>
                <w:szCs w:val="28"/>
              </w:rPr>
            </w:pPr>
            <w:r>
              <w:rPr>
                <w:spacing w:val="-2"/>
                <w:w w:val="115"/>
                <w:sz w:val="28"/>
                <w:szCs w:val="28"/>
              </w:rPr>
              <w:t>NOT</w:t>
            </w:r>
            <w:r>
              <w:rPr>
                <w:spacing w:val="-10"/>
                <w:w w:val="115"/>
                <w:sz w:val="28"/>
                <w:szCs w:val="28"/>
              </w:rPr>
              <w:t xml:space="preserve"> </w:t>
            </w:r>
            <w:r>
              <w:rPr>
                <w:spacing w:val="-2"/>
                <w:w w:val="115"/>
                <w:sz w:val="28"/>
                <w:szCs w:val="28"/>
              </w:rPr>
              <w:t>NULL,</w:t>
            </w:r>
            <w:r>
              <w:rPr>
                <w:spacing w:val="-9"/>
                <w:w w:val="115"/>
                <w:sz w:val="28"/>
                <w:szCs w:val="28"/>
              </w:rPr>
              <w:t xml:space="preserve"> </w:t>
            </w:r>
            <w:r>
              <w:rPr>
                <w:spacing w:val="-2"/>
                <w:w w:val="115"/>
                <w:sz w:val="28"/>
                <w:szCs w:val="28"/>
              </w:rPr>
              <w:t>DEFAULT GETDATE()</w:t>
            </w:r>
          </w:p>
        </w:tc>
        <w:tc>
          <w:tcPr>
            <w:tcW w:w="2295" w:type="dxa"/>
          </w:tcPr>
          <w:p>
            <w:pPr>
              <w:pStyle w:val="54"/>
              <w:rPr>
                <w:sz w:val="28"/>
                <w:szCs w:val="28"/>
              </w:rPr>
            </w:pPr>
            <w:r>
              <w:rPr>
                <w:w w:val="115"/>
                <w:sz w:val="28"/>
                <w:szCs w:val="28"/>
              </w:rPr>
              <w:t>Ngày</w:t>
            </w:r>
            <w:r>
              <w:rPr>
                <w:spacing w:val="1"/>
                <w:w w:val="115"/>
                <w:sz w:val="28"/>
                <w:szCs w:val="28"/>
              </w:rPr>
              <w:t xml:space="preserve"> </w:t>
            </w:r>
            <w:r>
              <w:rPr>
                <w:w w:val="115"/>
                <w:sz w:val="28"/>
                <w:szCs w:val="28"/>
              </w:rPr>
              <w:t>thêm</w:t>
            </w:r>
            <w:r>
              <w:rPr>
                <w:spacing w:val="1"/>
                <w:w w:val="115"/>
                <w:sz w:val="28"/>
                <w:szCs w:val="28"/>
              </w:rPr>
              <w:t xml:space="preserve"> </w:t>
            </w:r>
            <w:r>
              <w:rPr>
                <w:w w:val="115"/>
                <w:sz w:val="28"/>
                <w:szCs w:val="28"/>
              </w:rPr>
              <w:t>dịch</w:t>
            </w:r>
            <w:r>
              <w:rPr>
                <w:spacing w:val="2"/>
                <w:w w:val="115"/>
                <w:sz w:val="28"/>
                <w:szCs w:val="28"/>
              </w:rPr>
              <w:t xml:space="preserve"> </w:t>
            </w:r>
            <w:r>
              <w:rPr>
                <w:spacing w:val="-5"/>
                <w:w w:val="11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sz w:val="28"/>
                <w:szCs w:val="28"/>
              </w:rPr>
            </w:pPr>
            <w:r>
              <w:rPr>
                <w:spacing w:val="-10"/>
                <w:w w:val="105"/>
                <w:sz w:val="28"/>
                <w:szCs w:val="28"/>
              </w:rPr>
              <w:t>7</w:t>
            </w:r>
          </w:p>
        </w:tc>
        <w:tc>
          <w:tcPr>
            <w:tcW w:w="1896" w:type="dxa"/>
          </w:tcPr>
          <w:p>
            <w:pPr>
              <w:pStyle w:val="54"/>
              <w:rPr>
                <w:sz w:val="28"/>
                <w:szCs w:val="28"/>
              </w:rPr>
            </w:pPr>
            <w:r>
              <w:rPr>
                <w:spacing w:val="-2"/>
                <w:w w:val="115"/>
                <w:sz w:val="28"/>
                <w:szCs w:val="28"/>
              </w:rPr>
              <w:t>GhiChu</w:t>
            </w:r>
          </w:p>
        </w:tc>
        <w:tc>
          <w:tcPr>
            <w:tcW w:w="2309" w:type="dxa"/>
          </w:tcPr>
          <w:p>
            <w:pPr>
              <w:pStyle w:val="54"/>
              <w:rPr>
                <w:sz w:val="28"/>
                <w:szCs w:val="28"/>
              </w:rPr>
            </w:pPr>
            <w:r>
              <w:rPr>
                <w:spacing w:val="-2"/>
                <w:w w:val="110"/>
                <w:sz w:val="28"/>
                <w:szCs w:val="28"/>
              </w:rPr>
              <w:t>NVARCHAR(255)</w:t>
            </w:r>
          </w:p>
        </w:tc>
        <w:tc>
          <w:tcPr>
            <w:tcW w:w="3415" w:type="dxa"/>
          </w:tcPr>
          <w:p>
            <w:pPr>
              <w:pStyle w:val="54"/>
              <w:jc w:val="left"/>
              <w:rPr>
                <w:sz w:val="28"/>
                <w:szCs w:val="28"/>
              </w:rPr>
            </w:pPr>
            <w:r>
              <w:rPr>
                <w:spacing w:val="-4"/>
                <w:w w:val="110"/>
                <w:sz w:val="28"/>
                <w:szCs w:val="28"/>
              </w:rPr>
              <w:t>NULL</w:t>
            </w:r>
          </w:p>
        </w:tc>
        <w:tc>
          <w:tcPr>
            <w:tcW w:w="2295" w:type="dxa"/>
          </w:tcPr>
          <w:p>
            <w:pPr>
              <w:pStyle w:val="54"/>
              <w:rPr>
                <w:sz w:val="28"/>
                <w:szCs w:val="28"/>
              </w:rPr>
            </w:pPr>
            <w:r>
              <w:rPr>
                <w:w w:val="115"/>
                <w:sz w:val="28"/>
                <w:szCs w:val="28"/>
              </w:rPr>
              <w:t>Ghi</w:t>
            </w:r>
            <w:r>
              <w:rPr>
                <w:spacing w:val="7"/>
                <w:w w:val="115"/>
                <w:sz w:val="28"/>
                <w:szCs w:val="28"/>
              </w:rPr>
              <w:t xml:space="preserve"> </w:t>
            </w:r>
            <w:r>
              <w:rPr>
                <w:spacing w:val="-5"/>
                <w:w w:val="115"/>
                <w:sz w:val="28"/>
                <w:szCs w:val="28"/>
              </w:rPr>
              <w:t>chú</w:t>
            </w:r>
          </w:p>
        </w:tc>
      </w:tr>
    </w:tbl>
    <w:p>
      <w:pPr>
        <w:spacing w:before="83" w:line="240" w:lineRule="auto"/>
        <w:ind w:firstLine="720"/>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13</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DichVuPhongs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đặt dịch vụ của phòng</w:t>
      </w:r>
      <w:r>
        <w:rPr>
          <w:rFonts w:ascii="Times New Roman" w:hAnsi="Times New Roman" w:cs="Times New Roman"/>
          <w:i/>
          <w:iCs/>
          <w:sz w:val="28"/>
          <w:szCs w:val="28"/>
        </w:rPr>
        <w:t>)</w:t>
      </w:r>
    </w:p>
    <w:p>
      <w:pPr>
        <w:pStyle w:val="54"/>
        <w:spacing w:after="0"/>
        <w:jc w:val="center"/>
        <w:rPr>
          <w:sz w:val="28"/>
          <w:szCs w:val="28"/>
        </w:rPr>
        <w:sectPr>
          <w:pgSz w:w="11910" w:h="16840"/>
          <w:pgMar w:top="1600" w:right="708" w:bottom="720" w:left="1138" w:header="0" w:footer="529" w:gutter="0"/>
          <w:cols w:space="720" w:num="1"/>
        </w:sectPr>
      </w:pPr>
    </w:p>
    <w:p>
      <w:pPr>
        <w:spacing w:before="3" w:after="0" w:line="240" w:lineRule="auto"/>
        <w:rPr>
          <w:bCs/>
          <w:sz w:val="28"/>
          <w:szCs w:val="28"/>
        </w:rPr>
      </w:pPr>
    </w:p>
    <w:tbl>
      <w:tblPr>
        <w:tblStyle w:val="16"/>
        <w:tblW w:w="10384" w:type="dxa"/>
        <w:tblInd w:w="-4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944"/>
        <w:gridCol w:w="2388"/>
        <w:gridCol w:w="2568"/>
        <w:gridCol w:w="28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944"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88"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56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282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944"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MaGG</w:t>
            </w:r>
          </w:p>
        </w:tc>
        <w:tc>
          <w:tcPr>
            <w:tcW w:w="238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68"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6"/>
                <w:w w:val="110"/>
                <w:sz w:val="28"/>
                <w:szCs w:val="28"/>
              </w:rPr>
              <w:t xml:space="preserve"> </w:t>
            </w:r>
            <w:r>
              <w:rPr>
                <w:rFonts w:ascii="Times New Roman" w:hAnsi="Times New Roman" w:cs="Times New Roman"/>
                <w:spacing w:val="-5"/>
                <w:w w:val="110"/>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TenMa</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56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Tên/mã</w:t>
            </w:r>
            <w:r>
              <w:rPr>
                <w:rFonts w:ascii="Times New Roman" w:hAnsi="Times New Roman" w:cs="Times New Roman"/>
                <w:spacing w:val="7"/>
                <w:w w:val="115"/>
                <w:sz w:val="28"/>
                <w:szCs w:val="28"/>
              </w:rPr>
              <w:t xml:space="preserve"> </w:t>
            </w:r>
            <w:r>
              <w:rPr>
                <w:rFonts w:ascii="Times New Roman" w:hAnsi="Times New Roman" w:cs="Times New Roman"/>
                <w:w w:val="115"/>
                <w:sz w:val="28"/>
                <w:szCs w:val="28"/>
              </w:rPr>
              <w:t>code</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giảm</w:t>
            </w:r>
            <w:r>
              <w:rPr>
                <w:rFonts w:ascii="Times New Roman" w:hAnsi="Times New Roman" w:cs="Times New Roman"/>
                <w:spacing w:val="8"/>
                <w:w w:val="115"/>
                <w:sz w:val="28"/>
                <w:szCs w:val="28"/>
              </w:rPr>
              <w:t xml:space="preserve"> </w:t>
            </w:r>
            <w:r>
              <w:rPr>
                <w:rFonts w:ascii="Times New Roman" w:hAnsi="Times New Roman" w:cs="Times New Roman"/>
                <w:spacing w:val="-5"/>
                <w:w w:val="115"/>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944"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MoTa</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NVARCHAR(255)</w:t>
            </w:r>
          </w:p>
        </w:tc>
        <w:tc>
          <w:tcPr>
            <w:tcW w:w="2568"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Mô</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tả</w:t>
            </w:r>
            <w:r>
              <w:rPr>
                <w:rFonts w:ascii="Times New Roman" w:hAnsi="Times New Roman" w:cs="Times New Roman"/>
                <w:spacing w:val="7"/>
                <w:w w:val="115"/>
                <w:sz w:val="28"/>
                <w:szCs w:val="28"/>
              </w:rPr>
              <w:t xml:space="preserve"> </w:t>
            </w:r>
            <w:r>
              <w:rPr>
                <w:rFonts w:ascii="Times New Roman" w:hAnsi="Times New Roman" w:cs="Times New Roman"/>
                <w:w w:val="115"/>
                <w:sz w:val="28"/>
                <w:szCs w:val="28"/>
              </w:rPr>
              <w:t>mã</w:t>
            </w:r>
            <w:r>
              <w:rPr>
                <w:rFonts w:ascii="Times New Roman" w:hAnsi="Times New Roman" w:cs="Times New Roman"/>
                <w:spacing w:val="7"/>
                <w:w w:val="115"/>
                <w:sz w:val="28"/>
                <w:szCs w:val="28"/>
              </w:rPr>
              <w:t xml:space="preserve"> </w:t>
            </w:r>
            <w:r>
              <w:rPr>
                <w:rFonts w:ascii="Times New Roman" w:hAnsi="Times New Roman" w:cs="Times New Roman"/>
                <w:w w:val="115"/>
                <w:sz w:val="28"/>
                <w:szCs w:val="28"/>
              </w:rPr>
              <w:t>giảm</w:t>
            </w:r>
            <w:r>
              <w:rPr>
                <w:rFonts w:ascii="Times New Roman" w:hAnsi="Times New Roman" w:cs="Times New Roman"/>
                <w:spacing w:val="6"/>
                <w:w w:val="115"/>
                <w:sz w:val="28"/>
                <w:szCs w:val="28"/>
              </w:rPr>
              <w:t xml:space="preserve"> </w:t>
            </w:r>
            <w:r>
              <w:rPr>
                <w:rFonts w:ascii="Times New Roman" w:hAnsi="Times New Roman" w:cs="Times New Roman"/>
                <w:spacing w:val="-5"/>
                <w:w w:val="115"/>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NgayBatDau</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6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Ngày</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bắt</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đầu</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hiệu</w:t>
            </w:r>
            <w:r>
              <w:rPr>
                <w:rFonts w:ascii="Times New Roman" w:hAnsi="Times New Roman" w:cs="Times New Roman"/>
                <w:spacing w:val="10"/>
                <w:w w:val="115"/>
                <w:sz w:val="28"/>
                <w:szCs w:val="28"/>
              </w:rPr>
              <w:t xml:space="preserve"> </w:t>
            </w:r>
            <w:r>
              <w:rPr>
                <w:rFonts w:ascii="Times New Roman" w:hAnsi="Times New Roman" w:cs="Times New Roman"/>
                <w:spacing w:val="-5"/>
                <w:w w:val="115"/>
                <w:sz w:val="28"/>
                <w:szCs w:val="28"/>
              </w:rPr>
              <w:t>lực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5</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NgayKetThuc</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6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28"/>
                <w:w w:val="110"/>
                <w:sz w:val="28"/>
                <w:szCs w:val="28"/>
              </w:rPr>
              <w:t xml:space="preserve"> </w:t>
            </w:r>
            <w:r>
              <w:rPr>
                <w:rFonts w:ascii="Times New Roman" w:hAnsi="Times New Roman" w:cs="Times New Roman"/>
                <w:spacing w:val="-4"/>
                <w:w w:val="110"/>
                <w:sz w:val="28"/>
                <w:szCs w:val="28"/>
              </w:rPr>
              <w:t>NULL</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kết</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thúc</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hiệu</w:t>
            </w:r>
            <w:r>
              <w:rPr>
                <w:rFonts w:ascii="Times New Roman" w:hAnsi="Times New Roman" w:cs="Times New Roman"/>
                <w:spacing w:val="21"/>
                <w:w w:val="110"/>
                <w:sz w:val="28"/>
                <w:szCs w:val="28"/>
              </w:rPr>
              <w:t xml:space="preserve"> </w:t>
            </w:r>
            <w:r>
              <w:rPr>
                <w:rFonts w:ascii="Times New Roman" w:hAnsi="Times New Roman" w:cs="Times New Roman"/>
                <w:spacing w:val="-5"/>
                <w:w w:val="110"/>
                <w:sz w:val="28"/>
                <w:szCs w:val="28"/>
              </w:rPr>
              <w:t>lực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6</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TrangThai</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w:t>
            </w:r>
          </w:p>
        </w:tc>
        <w:tc>
          <w:tcPr>
            <w:tcW w:w="256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NOT</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NULL,</w:t>
            </w:r>
            <w:r>
              <w:rPr>
                <w:rFonts w:ascii="Times New Roman" w:hAnsi="Times New Roman" w:cs="Times New Roman"/>
                <w:spacing w:val="13"/>
                <w:w w:val="110"/>
                <w:sz w:val="28"/>
                <w:szCs w:val="28"/>
              </w:rPr>
              <w:t xml:space="preserve"> </w:t>
            </w:r>
            <w:r>
              <w:rPr>
                <w:rFonts w:ascii="Times New Roman" w:hAnsi="Times New Roman" w:cs="Times New Roman"/>
                <w:w w:val="110"/>
                <w:sz w:val="28"/>
                <w:szCs w:val="28"/>
              </w:rPr>
              <w:t>DEFAULT</w:t>
            </w:r>
            <w:r>
              <w:rPr>
                <w:rFonts w:ascii="Times New Roman" w:hAnsi="Times New Roman" w:cs="Times New Roman"/>
                <w:spacing w:val="14"/>
                <w:w w:val="110"/>
                <w:sz w:val="28"/>
                <w:szCs w:val="28"/>
              </w:rPr>
              <w:t xml:space="preserve"> </w:t>
            </w:r>
            <w:r>
              <w:rPr>
                <w:rFonts w:ascii="Times New Roman" w:hAnsi="Times New Roman" w:cs="Times New Roman"/>
                <w:spacing w:val="-2"/>
                <w:w w:val="110"/>
                <w:sz w:val="28"/>
                <w:szCs w:val="28"/>
              </w:rPr>
              <w:t>’Active’</w:t>
            </w:r>
          </w:p>
        </w:tc>
        <w:tc>
          <w:tcPr>
            <w:tcW w:w="2824" w:type="dxa"/>
          </w:tcPr>
          <w:p>
            <w:pPr>
              <w:pStyle w:val="54"/>
              <w:spacing w:line="247" w:lineRule="auto"/>
              <w:jc w:val="left"/>
              <w:rPr>
                <w:rFonts w:ascii="Times New Roman" w:hAnsi="Times New Roman" w:cs="Times New Roman"/>
                <w:sz w:val="28"/>
                <w:szCs w:val="28"/>
              </w:rPr>
            </w:pPr>
            <w:r>
              <w:rPr>
                <w:rFonts w:ascii="Times New Roman" w:hAnsi="Times New Roman" w:cs="Times New Roman"/>
                <w:w w:val="120"/>
                <w:sz w:val="28"/>
                <w:szCs w:val="28"/>
              </w:rPr>
              <w:t>Trạng</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thái</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mã</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giảm</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giá</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(Active</w:t>
            </w:r>
            <w:r>
              <w:rPr>
                <w:rFonts w:ascii="Times New Roman" w:hAnsi="Times New Roman" w:cs="Times New Roman"/>
                <w:spacing w:val="-11"/>
                <w:w w:val="120"/>
                <w:sz w:val="28"/>
                <w:szCs w:val="28"/>
              </w:rPr>
              <w:t xml:space="preserve"> </w:t>
            </w:r>
            <w:r>
              <w:rPr>
                <w:rFonts w:ascii="Times New Roman" w:hAnsi="Times New Roman" w:cs="Times New Roman"/>
                <w:w w:val="120"/>
                <w:sz w:val="28"/>
                <w:szCs w:val="28"/>
              </w:rPr>
              <w:t xml:space="preserve">/ </w:t>
            </w:r>
            <w:r>
              <w:rPr>
                <w:rFonts w:ascii="Times New Roman" w:hAnsi="Times New Roman" w:cs="Times New Roman"/>
                <w:spacing w:val="-2"/>
                <w:w w:val="125"/>
                <w:sz w:val="28"/>
                <w:szCs w:val="28"/>
              </w:rPr>
              <w:t>Inactive)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7</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SoLuongToiDa</w:t>
            </w:r>
          </w:p>
        </w:tc>
        <w:tc>
          <w:tcPr>
            <w:tcW w:w="2388"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68" w:type="dxa"/>
          </w:tcPr>
          <w:p>
            <w:pPr>
              <w:pStyle w:val="54"/>
              <w:jc w:val="left"/>
              <w:rPr>
                <w:rFonts w:ascii="Times New Roman" w:hAnsi="Times New Roman" w:cs="Times New Roman"/>
                <w:sz w:val="28"/>
                <w:szCs w:val="28"/>
              </w:rPr>
            </w:pPr>
            <w:r>
              <w:rPr>
                <w:rFonts w:ascii="Times New Roman" w:hAnsi="Times New Roman" w:cs="Times New Roman"/>
                <w:spacing w:val="-4"/>
                <w:w w:val="110"/>
                <w:sz w:val="28"/>
                <w:szCs w:val="28"/>
              </w:rPr>
              <w:t>NULL</w:t>
            </w:r>
          </w:p>
        </w:tc>
        <w:tc>
          <w:tcPr>
            <w:tcW w:w="2824" w:type="dxa"/>
          </w:tcPr>
          <w:p>
            <w:pPr>
              <w:pStyle w:val="54"/>
              <w:spacing w:line="247" w:lineRule="auto"/>
              <w:ind w:right="74"/>
              <w:jc w:val="left"/>
              <w:rPr>
                <w:rFonts w:ascii="Times New Roman" w:hAnsi="Times New Roman" w:cs="Times New Roman"/>
                <w:sz w:val="28"/>
                <w:szCs w:val="28"/>
              </w:rPr>
            </w:pPr>
            <w:r>
              <w:rPr>
                <w:rFonts w:ascii="Times New Roman" w:hAnsi="Times New Roman" w:cs="Times New Roman"/>
                <w:w w:val="115"/>
                <w:sz w:val="28"/>
                <w:szCs w:val="28"/>
              </w:rPr>
              <w:t>Số lượt sử dụng tối đa (NULL = không giới hạn)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66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8</w:t>
            </w:r>
          </w:p>
        </w:tc>
        <w:tc>
          <w:tcPr>
            <w:tcW w:w="1944"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NgayTao</w:t>
            </w:r>
          </w:p>
        </w:tc>
        <w:tc>
          <w:tcPr>
            <w:tcW w:w="238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568" w:type="dxa"/>
          </w:tcPr>
          <w:p>
            <w:pPr>
              <w:pStyle w:val="54"/>
              <w:spacing w:line="247" w:lineRule="auto"/>
              <w:ind w:right="737"/>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9"/>
                <w:w w:val="115"/>
                <w:sz w:val="28"/>
                <w:szCs w:val="28"/>
              </w:rPr>
              <w:t xml:space="preserve"> </w:t>
            </w:r>
            <w:r>
              <w:rPr>
                <w:rFonts w:ascii="Times New Roman" w:hAnsi="Times New Roman" w:cs="Times New Roman"/>
                <w:spacing w:val="-2"/>
                <w:w w:val="115"/>
                <w:sz w:val="28"/>
                <w:szCs w:val="28"/>
              </w:rPr>
              <w:t>DEFAULT GETDATE()</w:t>
            </w:r>
          </w:p>
        </w:tc>
        <w:tc>
          <w:tcPr>
            <w:tcW w:w="2824"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tạo</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mã</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9"/>
                <w:w w:val="110"/>
                <w:sz w:val="28"/>
                <w:szCs w:val="28"/>
              </w:rPr>
              <w:t xml:space="preserve"> </w:t>
            </w:r>
            <w:r>
              <w:rPr>
                <w:rFonts w:ascii="Times New Roman" w:hAnsi="Times New Roman" w:cs="Times New Roman"/>
                <w:spacing w:val="-5"/>
                <w:w w:val="110"/>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660"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9</w:t>
            </w:r>
          </w:p>
        </w:tc>
        <w:tc>
          <w:tcPr>
            <w:tcW w:w="194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MaNVTao</w:t>
            </w:r>
          </w:p>
        </w:tc>
        <w:tc>
          <w:tcPr>
            <w:tcW w:w="2388"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568"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jc w:val="left"/>
              <w:rPr>
                <w:rFonts w:ascii="Times New Roman" w:hAnsi="Times New Roman" w:cs="Times New Roman"/>
                <w:sz w:val="28"/>
                <w:szCs w:val="28"/>
              </w:rPr>
            </w:pPr>
            <w:r>
              <w:rPr>
                <w:rFonts w:ascii="Times New Roman" w:hAnsi="Times New Roman" w:cs="Times New Roman"/>
                <w:w w:val="110"/>
                <w:sz w:val="28"/>
                <w:szCs w:val="28"/>
              </w:rPr>
              <w:t>NhanViens(MaNV),</w:t>
            </w:r>
            <w:r>
              <w:rPr>
                <w:rFonts w:ascii="Times New Roman" w:hAnsi="Times New Roman" w:cs="Times New Roman"/>
                <w:spacing w:val="23"/>
                <w:w w:val="110"/>
                <w:sz w:val="28"/>
                <w:szCs w:val="28"/>
              </w:rPr>
              <w:t xml:space="preserve"> </w:t>
            </w:r>
            <w:r>
              <w:rPr>
                <w:rFonts w:ascii="Times New Roman" w:hAnsi="Times New Roman" w:cs="Times New Roman"/>
                <w:spacing w:val="-4"/>
                <w:w w:val="110"/>
                <w:sz w:val="28"/>
                <w:szCs w:val="28"/>
              </w:rPr>
              <w:t>NULL</w:t>
            </w:r>
          </w:p>
        </w:tc>
        <w:tc>
          <w:tcPr>
            <w:tcW w:w="2824"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nhân</w:t>
            </w:r>
            <w:r>
              <w:rPr>
                <w:rFonts w:ascii="Times New Roman" w:hAnsi="Times New Roman" w:cs="Times New Roman"/>
                <w:spacing w:val="22"/>
                <w:w w:val="110"/>
                <w:sz w:val="28"/>
                <w:szCs w:val="28"/>
              </w:rPr>
              <w:t xml:space="preserve"> </w:t>
            </w:r>
            <w:r>
              <w:rPr>
                <w:rFonts w:ascii="Times New Roman" w:hAnsi="Times New Roman" w:cs="Times New Roman"/>
                <w:w w:val="110"/>
                <w:sz w:val="28"/>
                <w:szCs w:val="28"/>
              </w:rPr>
              <w:t>viên</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tạo</w:t>
            </w:r>
            <w:r>
              <w:rPr>
                <w:rFonts w:ascii="Times New Roman" w:hAnsi="Times New Roman" w:cs="Times New Roman"/>
                <w:spacing w:val="22"/>
                <w:w w:val="110"/>
                <w:sz w:val="28"/>
                <w:szCs w:val="28"/>
              </w:rPr>
              <w:t xml:space="preserve"> </w:t>
            </w:r>
            <w:r>
              <w:rPr>
                <w:rFonts w:ascii="Times New Roman" w:hAnsi="Times New Roman" w:cs="Times New Roman"/>
                <w:w w:val="110"/>
                <w:sz w:val="28"/>
                <w:szCs w:val="28"/>
              </w:rPr>
              <w:t>mã</w:t>
            </w:r>
            <w:r>
              <w:rPr>
                <w:rFonts w:ascii="Times New Roman" w:hAnsi="Times New Roman" w:cs="Times New Roman"/>
                <w:spacing w:val="21"/>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22"/>
                <w:w w:val="110"/>
                <w:sz w:val="28"/>
                <w:szCs w:val="28"/>
              </w:rPr>
              <w:t xml:space="preserve"> </w:t>
            </w:r>
            <w:r>
              <w:rPr>
                <w:rFonts w:ascii="Times New Roman" w:hAnsi="Times New Roman" w:cs="Times New Roman"/>
                <w:spacing w:val="-5"/>
                <w:w w:val="110"/>
                <w:sz w:val="28"/>
                <w:szCs w:val="28"/>
              </w:rPr>
              <w:t>giá</w:t>
            </w:r>
          </w:p>
        </w:tc>
      </w:tr>
    </w:tbl>
    <w:p>
      <w:pPr>
        <w:spacing w:before="83"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14</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MaGiamGias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mã giảm giá</w:t>
      </w:r>
      <w:r>
        <w:rPr>
          <w:rFonts w:ascii="Times New Roman" w:hAnsi="Times New Roman" w:cs="Times New Roman"/>
          <w:i/>
          <w:iCs/>
          <w:sz w:val="28"/>
          <w:szCs w:val="28"/>
        </w:rPr>
        <w:t>)</w:t>
      </w:r>
    </w:p>
    <w:p>
      <w:pPr>
        <w:spacing w:before="87" w:line="240" w:lineRule="auto"/>
        <w:rPr>
          <w:b/>
          <w:sz w:val="28"/>
          <w:szCs w:val="28"/>
        </w:rPr>
      </w:pPr>
    </w:p>
    <w:p>
      <w:pPr>
        <w:spacing w:before="9" w:after="0" w:line="240" w:lineRule="auto"/>
        <w:rPr>
          <w:b/>
          <w:sz w:val="28"/>
          <w:szCs w:val="28"/>
        </w:rPr>
      </w:pPr>
    </w:p>
    <w:tbl>
      <w:tblPr>
        <w:tblStyle w:val="16"/>
        <w:tblW w:w="10324" w:type="dxa"/>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1932"/>
        <w:gridCol w:w="2100"/>
        <w:gridCol w:w="2376"/>
        <w:gridCol w:w="31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44" w:type="dxa"/>
          </w:tcPr>
          <w:p>
            <w:pPr>
              <w:pStyle w:val="54"/>
              <w:ind w:left="7"/>
              <w:jc w:val="center"/>
              <w:rPr>
                <w:b/>
                <w:sz w:val="28"/>
                <w:szCs w:val="28"/>
              </w:rPr>
            </w:pPr>
            <w:r>
              <w:rPr>
                <w:b/>
                <w:spacing w:val="-5"/>
                <w:w w:val="120"/>
                <w:sz w:val="28"/>
                <w:szCs w:val="28"/>
              </w:rPr>
              <w:t>STT</w:t>
            </w:r>
          </w:p>
        </w:tc>
        <w:tc>
          <w:tcPr>
            <w:tcW w:w="1932" w:type="dxa"/>
          </w:tcPr>
          <w:p>
            <w:pPr>
              <w:pStyle w:val="54"/>
              <w:jc w:val="center"/>
              <w:rPr>
                <w:b/>
                <w:sz w:val="28"/>
                <w:szCs w:val="28"/>
              </w:rPr>
            </w:pPr>
            <w:r>
              <w:rPr>
                <w:b/>
                <w:w w:val="115"/>
                <w:sz w:val="28"/>
                <w:szCs w:val="28"/>
              </w:rPr>
              <w:t>Thuộc</w:t>
            </w:r>
            <w:r>
              <w:rPr>
                <w:b/>
                <w:spacing w:val="6"/>
                <w:w w:val="115"/>
                <w:sz w:val="28"/>
                <w:szCs w:val="28"/>
              </w:rPr>
              <w:t xml:space="preserve"> </w:t>
            </w:r>
            <w:r>
              <w:rPr>
                <w:b/>
                <w:spacing w:val="-4"/>
                <w:w w:val="115"/>
                <w:sz w:val="28"/>
                <w:szCs w:val="28"/>
              </w:rPr>
              <w:t>tính</w:t>
            </w:r>
          </w:p>
        </w:tc>
        <w:tc>
          <w:tcPr>
            <w:tcW w:w="2100" w:type="dxa"/>
          </w:tcPr>
          <w:p>
            <w:pPr>
              <w:pStyle w:val="54"/>
              <w:jc w:val="center"/>
              <w:rPr>
                <w:b/>
                <w:sz w:val="28"/>
                <w:szCs w:val="28"/>
              </w:rPr>
            </w:pPr>
            <w:r>
              <w:rPr>
                <w:b/>
                <w:w w:val="110"/>
                <w:sz w:val="28"/>
                <w:szCs w:val="28"/>
              </w:rPr>
              <w:t>Kiểu</w:t>
            </w:r>
            <w:r>
              <w:rPr>
                <w:b/>
                <w:spacing w:val="15"/>
                <w:w w:val="110"/>
                <w:sz w:val="28"/>
                <w:szCs w:val="28"/>
              </w:rPr>
              <w:t xml:space="preserve"> </w:t>
            </w:r>
            <w:r>
              <w:rPr>
                <w:b/>
                <w:w w:val="110"/>
                <w:sz w:val="28"/>
                <w:szCs w:val="28"/>
              </w:rPr>
              <w:t>dữ</w:t>
            </w:r>
            <w:r>
              <w:rPr>
                <w:b/>
                <w:spacing w:val="15"/>
                <w:w w:val="110"/>
                <w:sz w:val="28"/>
                <w:szCs w:val="28"/>
              </w:rPr>
              <w:t xml:space="preserve"> </w:t>
            </w:r>
            <w:r>
              <w:rPr>
                <w:b/>
                <w:spacing w:val="-4"/>
                <w:w w:val="110"/>
                <w:sz w:val="28"/>
                <w:szCs w:val="28"/>
              </w:rPr>
              <w:t>liệu</w:t>
            </w:r>
          </w:p>
        </w:tc>
        <w:tc>
          <w:tcPr>
            <w:tcW w:w="2376" w:type="dxa"/>
          </w:tcPr>
          <w:p>
            <w:pPr>
              <w:pStyle w:val="54"/>
              <w:jc w:val="center"/>
              <w:rPr>
                <w:b/>
                <w:sz w:val="28"/>
                <w:szCs w:val="28"/>
              </w:rPr>
            </w:pPr>
            <w:r>
              <w:rPr>
                <w:b/>
                <w:w w:val="115"/>
                <w:sz w:val="28"/>
                <w:szCs w:val="28"/>
              </w:rPr>
              <w:t>Ràng</w:t>
            </w:r>
            <w:r>
              <w:rPr>
                <w:b/>
                <w:spacing w:val="6"/>
                <w:w w:val="115"/>
                <w:sz w:val="28"/>
                <w:szCs w:val="28"/>
              </w:rPr>
              <w:t xml:space="preserve"> </w:t>
            </w:r>
            <w:r>
              <w:rPr>
                <w:b/>
                <w:spacing w:val="-4"/>
                <w:w w:val="115"/>
                <w:sz w:val="28"/>
                <w:szCs w:val="28"/>
              </w:rPr>
              <w:t>buộc</w:t>
            </w:r>
          </w:p>
        </w:tc>
        <w:tc>
          <w:tcPr>
            <w:tcW w:w="3172" w:type="dxa"/>
          </w:tcPr>
          <w:p>
            <w:pPr>
              <w:pStyle w:val="54"/>
              <w:jc w:val="center"/>
              <w:rPr>
                <w:b/>
                <w:sz w:val="28"/>
                <w:szCs w:val="28"/>
              </w:rPr>
            </w:pPr>
            <w:r>
              <w:rPr>
                <w:b/>
                <w:w w:val="110"/>
                <w:sz w:val="28"/>
                <w:szCs w:val="28"/>
              </w:rPr>
              <w:t>Diễn</w:t>
            </w:r>
            <w:r>
              <w:rPr>
                <w:b/>
                <w:spacing w:val="15"/>
                <w:w w:val="110"/>
                <w:sz w:val="28"/>
                <w:szCs w:val="28"/>
              </w:rPr>
              <w:t xml:space="preserve"> </w:t>
            </w:r>
            <w:r>
              <w:rPr>
                <w:b/>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1</w:t>
            </w:r>
          </w:p>
        </w:tc>
        <w:tc>
          <w:tcPr>
            <w:tcW w:w="1932" w:type="dxa"/>
          </w:tcPr>
          <w:p>
            <w:pPr>
              <w:pStyle w:val="54"/>
              <w:rPr>
                <w:sz w:val="28"/>
                <w:szCs w:val="28"/>
              </w:rPr>
            </w:pPr>
            <w:r>
              <w:rPr>
                <w:spacing w:val="-2"/>
                <w:w w:val="115"/>
                <w:sz w:val="28"/>
                <w:szCs w:val="28"/>
              </w:rPr>
              <w:t>MaChiTiet</w:t>
            </w:r>
          </w:p>
        </w:tc>
        <w:tc>
          <w:tcPr>
            <w:tcW w:w="2100" w:type="dxa"/>
          </w:tcPr>
          <w:p>
            <w:pPr>
              <w:pStyle w:val="54"/>
              <w:rPr>
                <w:sz w:val="28"/>
                <w:szCs w:val="28"/>
              </w:rPr>
            </w:pPr>
            <w:r>
              <w:rPr>
                <w:spacing w:val="-5"/>
                <w:w w:val="115"/>
                <w:sz w:val="28"/>
                <w:szCs w:val="28"/>
              </w:rPr>
              <w:t>INT</w:t>
            </w:r>
          </w:p>
        </w:tc>
        <w:tc>
          <w:tcPr>
            <w:tcW w:w="2376" w:type="dxa"/>
          </w:tcPr>
          <w:p>
            <w:pPr>
              <w:pStyle w:val="54"/>
              <w:spacing w:line="247" w:lineRule="auto"/>
              <w:ind w:right="246"/>
              <w:jc w:val="left"/>
              <w:rPr>
                <w:sz w:val="28"/>
                <w:szCs w:val="28"/>
              </w:rPr>
            </w:pPr>
            <w:r>
              <w:rPr>
                <w:w w:val="115"/>
                <w:sz w:val="28"/>
                <w:szCs w:val="28"/>
              </w:rPr>
              <w:t>PRIMARY</w:t>
            </w:r>
            <w:r>
              <w:rPr>
                <w:spacing w:val="-10"/>
                <w:w w:val="115"/>
                <w:sz w:val="28"/>
                <w:szCs w:val="28"/>
              </w:rPr>
              <w:t xml:space="preserve"> </w:t>
            </w:r>
            <w:r>
              <w:rPr>
                <w:w w:val="115"/>
                <w:sz w:val="28"/>
                <w:szCs w:val="28"/>
              </w:rPr>
              <w:t>KEY,</w:t>
            </w:r>
            <w:r>
              <w:rPr>
                <w:spacing w:val="-10"/>
                <w:w w:val="115"/>
                <w:sz w:val="28"/>
                <w:szCs w:val="28"/>
              </w:rPr>
              <w:t xml:space="preserve"> </w:t>
            </w:r>
            <w:r>
              <w:rPr>
                <w:w w:val="115"/>
                <w:sz w:val="28"/>
                <w:szCs w:val="28"/>
              </w:rPr>
              <w:t>NOT</w:t>
            </w:r>
            <w:r>
              <w:rPr>
                <w:spacing w:val="-9"/>
                <w:w w:val="115"/>
                <w:sz w:val="28"/>
                <w:szCs w:val="28"/>
              </w:rPr>
              <w:t xml:space="preserve"> </w:t>
            </w:r>
            <w:r>
              <w:rPr>
                <w:w w:val="115"/>
                <w:sz w:val="28"/>
                <w:szCs w:val="28"/>
              </w:rPr>
              <w:t xml:space="preserve">NULL, </w:t>
            </w:r>
            <w:r>
              <w:rPr>
                <w:spacing w:val="-2"/>
                <w:w w:val="115"/>
                <w:sz w:val="28"/>
                <w:szCs w:val="28"/>
              </w:rPr>
              <w:t>IDENTITY</w:t>
            </w:r>
          </w:p>
        </w:tc>
        <w:tc>
          <w:tcPr>
            <w:tcW w:w="3172" w:type="dxa"/>
          </w:tcPr>
          <w:p>
            <w:pPr>
              <w:pStyle w:val="54"/>
              <w:jc w:val="left"/>
              <w:rPr>
                <w:sz w:val="28"/>
                <w:szCs w:val="28"/>
              </w:rPr>
            </w:pPr>
            <w:r>
              <w:rPr>
                <w:w w:val="115"/>
                <w:sz w:val="28"/>
                <w:szCs w:val="28"/>
              </w:rPr>
              <w:t>Mã</w:t>
            </w:r>
            <w:r>
              <w:rPr>
                <w:spacing w:val="-1"/>
                <w:w w:val="115"/>
                <w:sz w:val="28"/>
                <w:szCs w:val="28"/>
              </w:rPr>
              <w:t xml:space="preserve"> </w:t>
            </w:r>
            <w:r>
              <w:rPr>
                <w:w w:val="115"/>
                <w:sz w:val="28"/>
                <w:szCs w:val="28"/>
              </w:rPr>
              <w:t xml:space="preserve">chi </w:t>
            </w:r>
            <w:r>
              <w:rPr>
                <w:spacing w:val="-4"/>
                <w:w w:val="115"/>
                <w:sz w:val="28"/>
                <w:szCs w:val="28"/>
              </w:rPr>
              <w:t>tiết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44" w:type="dxa"/>
          </w:tcPr>
          <w:p>
            <w:pPr>
              <w:pStyle w:val="54"/>
              <w:ind w:left="7"/>
              <w:jc w:val="center"/>
              <w:rPr>
                <w:sz w:val="28"/>
                <w:szCs w:val="28"/>
              </w:rPr>
            </w:pPr>
            <w:r>
              <w:rPr>
                <w:spacing w:val="-10"/>
                <w:w w:val="105"/>
                <w:sz w:val="28"/>
                <w:szCs w:val="28"/>
              </w:rPr>
              <w:t>2</w:t>
            </w:r>
          </w:p>
        </w:tc>
        <w:tc>
          <w:tcPr>
            <w:tcW w:w="1932" w:type="dxa"/>
          </w:tcPr>
          <w:p>
            <w:pPr>
              <w:pStyle w:val="54"/>
              <w:rPr>
                <w:sz w:val="28"/>
                <w:szCs w:val="28"/>
              </w:rPr>
            </w:pPr>
            <w:r>
              <w:rPr>
                <w:spacing w:val="-4"/>
                <w:w w:val="115"/>
                <w:sz w:val="28"/>
                <w:szCs w:val="28"/>
              </w:rPr>
              <w:t>MaGG</w:t>
            </w:r>
          </w:p>
        </w:tc>
        <w:tc>
          <w:tcPr>
            <w:tcW w:w="2100" w:type="dxa"/>
          </w:tcPr>
          <w:p>
            <w:pPr>
              <w:pStyle w:val="54"/>
              <w:rPr>
                <w:sz w:val="28"/>
                <w:szCs w:val="28"/>
              </w:rPr>
            </w:pPr>
            <w:r>
              <w:rPr>
                <w:spacing w:val="-5"/>
                <w:w w:val="115"/>
                <w:sz w:val="28"/>
                <w:szCs w:val="28"/>
              </w:rPr>
              <w:t>INT</w:t>
            </w:r>
          </w:p>
        </w:tc>
        <w:tc>
          <w:tcPr>
            <w:tcW w:w="2376" w:type="dxa"/>
          </w:tcPr>
          <w:p>
            <w:pPr>
              <w:pStyle w:val="54"/>
              <w:jc w:val="left"/>
              <w:rPr>
                <w:sz w:val="28"/>
                <w:szCs w:val="28"/>
              </w:rPr>
            </w:pPr>
            <w:r>
              <w:rPr>
                <w:w w:val="115"/>
                <w:sz w:val="28"/>
                <w:szCs w:val="28"/>
              </w:rPr>
              <w:t>FOREIGN</w:t>
            </w:r>
            <w:r>
              <w:rPr>
                <w:spacing w:val="1"/>
                <w:w w:val="115"/>
                <w:sz w:val="28"/>
                <w:szCs w:val="28"/>
              </w:rPr>
              <w:t xml:space="preserve"> </w:t>
            </w:r>
            <w:r>
              <w:rPr>
                <w:w w:val="115"/>
                <w:sz w:val="28"/>
                <w:szCs w:val="28"/>
              </w:rPr>
              <w:t>KEY</w:t>
            </w:r>
            <w:r>
              <w:rPr>
                <w:spacing w:val="2"/>
                <w:w w:val="115"/>
                <w:sz w:val="28"/>
                <w:szCs w:val="28"/>
              </w:rPr>
              <w:t xml:space="preserve"> </w:t>
            </w:r>
            <w:r>
              <w:rPr>
                <w:spacing w:val="-10"/>
                <w:w w:val="115"/>
                <w:sz w:val="28"/>
                <w:szCs w:val="28"/>
              </w:rPr>
              <w:t>→</w:t>
            </w:r>
          </w:p>
          <w:p>
            <w:pPr>
              <w:pStyle w:val="54"/>
              <w:spacing w:before="5" w:line="247" w:lineRule="auto"/>
              <w:ind w:right="447"/>
              <w:jc w:val="left"/>
              <w:rPr>
                <w:sz w:val="28"/>
                <w:szCs w:val="28"/>
              </w:rPr>
            </w:pPr>
            <w:r>
              <w:rPr>
                <w:w w:val="115"/>
                <w:sz w:val="28"/>
                <w:szCs w:val="28"/>
              </w:rPr>
              <w:t>MaGiamGias(MaGG),</w:t>
            </w:r>
            <w:r>
              <w:rPr>
                <w:spacing w:val="-10"/>
                <w:w w:val="115"/>
                <w:sz w:val="28"/>
                <w:szCs w:val="28"/>
              </w:rPr>
              <w:t xml:space="preserve"> </w:t>
            </w:r>
            <w:r>
              <w:rPr>
                <w:w w:val="115"/>
                <w:sz w:val="28"/>
                <w:szCs w:val="28"/>
              </w:rPr>
              <w:t xml:space="preserve">NOT </w:t>
            </w:r>
            <w:r>
              <w:rPr>
                <w:spacing w:val="-4"/>
                <w:w w:val="115"/>
                <w:sz w:val="28"/>
                <w:szCs w:val="28"/>
              </w:rPr>
              <w:t>NULL</w:t>
            </w:r>
          </w:p>
        </w:tc>
        <w:tc>
          <w:tcPr>
            <w:tcW w:w="3172" w:type="dxa"/>
          </w:tcPr>
          <w:p>
            <w:pPr>
              <w:pStyle w:val="54"/>
              <w:jc w:val="left"/>
              <w:rPr>
                <w:sz w:val="28"/>
                <w:szCs w:val="28"/>
              </w:rPr>
            </w:pPr>
            <w:r>
              <w:rPr>
                <w:w w:val="110"/>
                <w:sz w:val="28"/>
                <w:szCs w:val="28"/>
              </w:rPr>
              <w:t>Mã</w:t>
            </w:r>
            <w:r>
              <w:rPr>
                <w:spacing w:val="13"/>
                <w:w w:val="110"/>
                <w:sz w:val="28"/>
                <w:szCs w:val="28"/>
              </w:rPr>
              <w:t xml:space="preserve"> </w:t>
            </w:r>
            <w:r>
              <w:rPr>
                <w:w w:val="110"/>
                <w:sz w:val="28"/>
                <w:szCs w:val="28"/>
              </w:rPr>
              <w:t>giảm</w:t>
            </w:r>
            <w:r>
              <w:rPr>
                <w:spacing w:val="13"/>
                <w:w w:val="110"/>
                <w:sz w:val="28"/>
                <w:szCs w:val="28"/>
              </w:rPr>
              <w:t xml:space="preserve"> </w:t>
            </w:r>
            <w:r>
              <w:rPr>
                <w:w w:val="110"/>
                <w:sz w:val="28"/>
                <w:szCs w:val="28"/>
              </w:rPr>
              <w:t>giá</w:t>
            </w:r>
            <w:r>
              <w:rPr>
                <w:spacing w:val="13"/>
                <w:w w:val="110"/>
                <w:sz w:val="28"/>
                <w:szCs w:val="28"/>
              </w:rPr>
              <w:t xml:space="preserve"> </w:t>
            </w:r>
            <w:r>
              <w:rPr>
                <w:w w:val="110"/>
                <w:sz w:val="28"/>
                <w:szCs w:val="28"/>
              </w:rPr>
              <w:t>liên</w:t>
            </w:r>
            <w:r>
              <w:rPr>
                <w:spacing w:val="14"/>
                <w:w w:val="110"/>
                <w:sz w:val="28"/>
                <w:szCs w:val="28"/>
              </w:rPr>
              <w:t xml:space="preserve"> </w:t>
            </w:r>
            <w:r>
              <w:rPr>
                <w:spacing w:val="-5"/>
                <w:w w:val="110"/>
                <w:sz w:val="28"/>
                <w:szCs w:val="28"/>
              </w:rPr>
              <w:t>kết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3</w:t>
            </w:r>
          </w:p>
        </w:tc>
        <w:tc>
          <w:tcPr>
            <w:tcW w:w="1932" w:type="dxa"/>
          </w:tcPr>
          <w:p>
            <w:pPr>
              <w:pStyle w:val="54"/>
              <w:rPr>
                <w:sz w:val="28"/>
                <w:szCs w:val="28"/>
              </w:rPr>
            </w:pPr>
            <w:r>
              <w:rPr>
                <w:spacing w:val="-2"/>
                <w:w w:val="110"/>
                <w:sz w:val="28"/>
                <w:szCs w:val="28"/>
              </w:rPr>
              <w:t>LoaiApDung</w:t>
            </w:r>
          </w:p>
        </w:tc>
        <w:tc>
          <w:tcPr>
            <w:tcW w:w="2100" w:type="dxa"/>
          </w:tcPr>
          <w:p>
            <w:pPr>
              <w:pStyle w:val="54"/>
              <w:rPr>
                <w:sz w:val="28"/>
                <w:szCs w:val="28"/>
              </w:rPr>
            </w:pPr>
            <w:r>
              <w:rPr>
                <w:spacing w:val="-2"/>
                <w:w w:val="110"/>
                <w:sz w:val="28"/>
                <w:szCs w:val="28"/>
              </w:rPr>
              <w:t>NVARCHAR(50)</w:t>
            </w:r>
          </w:p>
        </w:tc>
        <w:tc>
          <w:tcPr>
            <w:tcW w:w="2376" w:type="dxa"/>
          </w:tcPr>
          <w:p>
            <w:pPr>
              <w:pStyle w:val="54"/>
              <w:jc w:val="left"/>
              <w:rPr>
                <w:sz w:val="28"/>
                <w:szCs w:val="28"/>
              </w:rPr>
            </w:pPr>
            <w:r>
              <w:rPr>
                <w:w w:val="115"/>
                <w:sz w:val="28"/>
                <w:szCs w:val="28"/>
              </w:rPr>
              <w:t>NOT</w:t>
            </w:r>
            <w:r>
              <w:rPr>
                <w:spacing w:val="-4"/>
                <w:w w:val="115"/>
                <w:sz w:val="28"/>
                <w:szCs w:val="28"/>
              </w:rPr>
              <w:t xml:space="preserve"> </w:t>
            </w:r>
            <w:r>
              <w:rPr>
                <w:w w:val="115"/>
                <w:sz w:val="28"/>
                <w:szCs w:val="28"/>
              </w:rPr>
              <w:t>NULL,</w:t>
            </w:r>
            <w:r>
              <w:rPr>
                <w:spacing w:val="-4"/>
                <w:w w:val="115"/>
                <w:sz w:val="28"/>
                <w:szCs w:val="28"/>
              </w:rPr>
              <w:t xml:space="preserve"> </w:t>
            </w:r>
            <w:r>
              <w:rPr>
                <w:spacing w:val="-2"/>
                <w:w w:val="115"/>
                <w:sz w:val="28"/>
                <w:szCs w:val="28"/>
              </w:rPr>
              <w:t>DEFAULT</w:t>
            </w:r>
          </w:p>
          <w:p>
            <w:pPr>
              <w:pStyle w:val="54"/>
              <w:spacing w:before="5"/>
              <w:jc w:val="left"/>
              <w:rPr>
                <w:sz w:val="28"/>
                <w:szCs w:val="28"/>
              </w:rPr>
            </w:pPr>
            <w:r>
              <w:rPr>
                <w:spacing w:val="-2"/>
                <w:w w:val="110"/>
                <w:sz w:val="28"/>
                <w:szCs w:val="28"/>
              </w:rPr>
              <w:t>’LoaiPhong’</w:t>
            </w:r>
          </w:p>
        </w:tc>
        <w:tc>
          <w:tcPr>
            <w:tcW w:w="3172" w:type="dxa"/>
          </w:tcPr>
          <w:p>
            <w:pPr>
              <w:pStyle w:val="54"/>
              <w:spacing w:line="247" w:lineRule="auto"/>
              <w:jc w:val="left"/>
              <w:rPr>
                <w:sz w:val="28"/>
                <w:szCs w:val="28"/>
              </w:rPr>
            </w:pPr>
            <w:r>
              <w:rPr>
                <w:spacing w:val="-2"/>
                <w:w w:val="120"/>
                <w:sz w:val="28"/>
                <w:szCs w:val="28"/>
              </w:rPr>
              <w:t>Đối</w:t>
            </w:r>
            <w:r>
              <w:rPr>
                <w:spacing w:val="-10"/>
                <w:w w:val="120"/>
                <w:sz w:val="28"/>
                <w:szCs w:val="28"/>
              </w:rPr>
              <w:t xml:space="preserve"> </w:t>
            </w:r>
            <w:r>
              <w:rPr>
                <w:spacing w:val="-2"/>
                <w:w w:val="120"/>
                <w:sz w:val="28"/>
                <w:szCs w:val="28"/>
              </w:rPr>
              <w:t>tượng</w:t>
            </w:r>
            <w:r>
              <w:rPr>
                <w:spacing w:val="-10"/>
                <w:w w:val="120"/>
                <w:sz w:val="28"/>
                <w:szCs w:val="28"/>
              </w:rPr>
              <w:t xml:space="preserve"> </w:t>
            </w:r>
            <w:r>
              <w:rPr>
                <w:spacing w:val="-2"/>
                <w:w w:val="120"/>
                <w:sz w:val="28"/>
                <w:szCs w:val="28"/>
              </w:rPr>
              <w:t>áp</w:t>
            </w:r>
            <w:r>
              <w:rPr>
                <w:spacing w:val="-10"/>
                <w:w w:val="120"/>
                <w:sz w:val="28"/>
                <w:szCs w:val="28"/>
              </w:rPr>
              <w:t xml:space="preserve"> </w:t>
            </w:r>
            <w:r>
              <w:rPr>
                <w:spacing w:val="-2"/>
                <w:w w:val="120"/>
                <w:sz w:val="28"/>
                <w:szCs w:val="28"/>
              </w:rPr>
              <w:t>dụng</w:t>
            </w:r>
            <w:r>
              <w:rPr>
                <w:spacing w:val="-10"/>
                <w:w w:val="120"/>
                <w:sz w:val="28"/>
                <w:szCs w:val="28"/>
              </w:rPr>
              <w:t xml:space="preserve"> </w:t>
            </w:r>
            <w:r>
              <w:rPr>
                <w:spacing w:val="-2"/>
                <w:w w:val="120"/>
                <w:sz w:val="28"/>
                <w:szCs w:val="28"/>
              </w:rPr>
              <w:t>(LoaiPhong</w:t>
            </w:r>
            <w:r>
              <w:rPr>
                <w:spacing w:val="-10"/>
                <w:w w:val="120"/>
                <w:sz w:val="28"/>
                <w:szCs w:val="28"/>
              </w:rPr>
              <w:t xml:space="preserve"> </w:t>
            </w:r>
            <w:r>
              <w:rPr>
                <w:spacing w:val="-2"/>
                <w:w w:val="160"/>
                <w:sz w:val="28"/>
                <w:szCs w:val="28"/>
              </w:rPr>
              <w:t xml:space="preserve">/ </w:t>
            </w:r>
            <w:r>
              <w:rPr>
                <w:spacing w:val="-2"/>
                <w:w w:val="120"/>
                <w:sz w:val="28"/>
                <w:szCs w:val="28"/>
              </w:rPr>
              <w:t>LoaiDichVu)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44" w:type="dxa"/>
          </w:tcPr>
          <w:p>
            <w:pPr>
              <w:pStyle w:val="54"/>
              <w:ind w:left="7"/>
              <w:jc w:val="center"/>
              <w:rPr>
                <w:sz w:val="28"/>
                <w:szCs w:val="28"/>
              </w:rPr>
            </w:pPr>
            <w:r>
              <w:rPr>
                <w:spacing w:val="-10"/>
                <w:w w:val="105"/>
                <w:sz w:val="28"/>
                <w:szCs w:val="28"/>
              </w:rPr>
              <w:t>4</w:t>
            </w:r>
          </w:p>
        </w:tc>
        <w:tc>
          <w:tcPr>
            <w:tcW w:w="1932" w:type="dxa"/>
          </w:tcPr>
          <w:p>
            <w:pPr>
              <w:pStyle w:val="54"/>
              <w:rPr>
                <w:sz w:val="28"/>
                <w:szCs w:val="28"/>
              </w:rPr>
            </w:pPr>
            <w:r>
              <w:rPr>
                <w:spacing w:val="-2"/>
                <w:w w:val="110"/>
                <w:sz w:val="28"/>
                <w:szCs w:val="28"/>
              </w:rPr>
              <w:t>MaLoai</w:t>
            </w:r>
          </w:p>
        </w:tc>
        <w:tc>
          <w:tcPr>
            <w:tcW w:w="2100" w:type="dxa"/>
          </w:tcPr>
          <w:p>
            <w:pPr>
              <w:pStyle w:val="54"/>
              <w:rPr>
                <w:sz w:val="28"/>
                <w:szCs w:val="28"/>
              </w:rPr>
            </w:pPr>
            <w:r>
              <w:rPr>
                <w:spacing w:val="-5"/>
                <w:w w:val="115"/>
                <w:sz w:val="28"/>
                <w:szCs w:val="28"/>
              </w:rPr>
              <w:t>INT</w:t>
            </w:r>
          </w:p>
        </w:tc>
        <w:tc>
          <w:tcPr>
            <w:tcW w:w="2376" w:type="dxa"/>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3172" w:type="dxa"/>
          </w:tcPr>
          <w:p>
            <w:pPr>
              <w:pStyle w:val="54"/>
              <w:spacing w:line="247" w:lineRule="auto"/>
              <w:jc w:val="left"/>
              <w:rPr>
                <w:sz w:val="28"/>
                <w:szCs w:val="28"/>
              </w:rPr>
            </w:pPr>
            <w:r>
              <w:rPr>
                <w:spacing w:val="-2"/>
                <w:w w:val="120"/>
                <w:sz w:val="28"/>
                <w:szCs w:val="28"/>
              </w:rPr>
              <w:t>Mã</w:t>
            </w:r>
            <w:r>
              <w:rPr>
                <w:spacing w:val="-10"/>
                <w:w w:val="120"/>
                <w:sz w:val="28"/>
                <w:szCs w:val="28"/>
              </w:rPr>
              <w:t xml:space="preserve"> </w:t>
            </w:r>
            <w:r>
              <w:rPr>
                <w:spacing w:val="-2"/>
                <w:w w:val="120"/>
                <w:sz w:val="28"/>
                <w:szCs w:val="28"/>
              </w:rPr>
              <w:t>loại</w:t>
            </w:r>
            <w:r>
              <w:rPr>
                <w:spacing w:val="-10"/>
                <w:w w:val="120"/>
                <w:sz w:val="28"/>
                <w:szCs w:val="28"/>
              </w:rPr>
              <w:t xml:space="preserve"> </w:t>
            </w:r>
            <w:r>
              <w:rPr>
                <w:spacing w:val="-2"/>
                <w:w w:val="120"/>
                <w:sz w:val="28"/>
                <w:szCs w:val="28"/>
              </w:rPr>
              <w:t>phòng</w:t>
            </w:r>
            <w:r>
              <w:rPr>
                <w:spacing w:val="-10"/>
                <w:w w:val="120"/>
                <w:sz w:val="28"/>
                <w:szCs w:val="28"/>
              </w:rPr>
              <w:t xml:space="preserve"> </w:t>
            </w:r>
            <w:r>
              <w:rPr>
                <w:spacing w:val="-2"/>
                <w:w w:val="160"/>
                <w:sz w:val="28"/>
                <w:szCs w:val="28"/>
              </w:rPr>
              <w:t>/</w:t>
            </w:r>
            <w:r>
              <w:rPr>
                <w:spacing w:val="-14"/>
                <w:w w:val="160"/>
                <w:sz w:val="28"/>
                <w:szCs w:val="28"/>
              </w:rPr>
              <w:t xml:space="preserve"> </w:t>
            </w:r>
            <w:r>
              <w:rPr>
                <w:spacing w:val="-2"/>
                <w:w w:val="120"/>
                <w:sz w:val="28"/>
                <w:szCs w:val="28"/>
              </w:rPr>
              <w:t>loại</w:t>
            </w:r>
            <w:r>
              <w:rPr>
                <w:spacing w:val="-10"/>
                <w:w w:val="120"/>
                <w:sz w:val="28"/>
                <w:szCs w:val="28"/>
              </w:rPr>
              <w:t xml:space="preserve"> </w:t>
            </w:r>
            <w:r>
              <w:rPr>
                <w:spacing w:val="-2"/>
                <w:w w:val="120"/>
                <w:sz w:val="28"/>
                <w:szCs w:val="28"/>
              </w:rPr>
              <w:t>dịch</w:t>
            </w:r>
            <w:r>
              <w:rPr>
                <w:spacing w:val="-10"/>
                <w:w w:val="120"/>
                <w:sz w:val="28"/>
                <w:szCs w:val="28"/>
              </w:rPr>
              <w:t xml:space="preserve"> </w:t>
            </w:r>
            <w:r>
              <w:rPr>
                <w:spacing w:val="-2"/>
                <w:w w:val="120"/>
                <w:sz w:val="28"/>
                <w:szCs w:val="28"/>
              </w:rPr>
              <w:t>vụ</w:t>
            </w:r>
            <w:r>
              <w:rPr>
                <w:spacing w:val="-8"/>
                <w:w w:val="120"/>
                <w:sz w:val="28"/>
                <w:szCs w:val="28"/>
              </w:rPr>
              <w:t xml:space="preserve"> </w:t>
            </w:r>
            <w:r>
              <w:rPr>
                <w:spacing w:val="-2"/>
                <w:w w:val="120"/>
                <w:sz w:val="28"/>
                <w:szCs w:val="28"/>
              </w:rPr>
              <w:t>được</w:t>
            </w:r>
            <w:r>
              <w:rPr>
                <w:spacing w:val="-8"/>
                <w:w w:val="120"/>
                <w:sz w:val="28"/>
                <w:szCs w:val="28"/>
              </w:rPr>
              <w:t xml:space="preserve"> </w:t>
            </w:r>
            <w:r>
              <w:rPr>
                <w:spacing w:val="-2"/>
                <w:w w:val="120"/>
                <w:sz w:val="28"/>
                <w:szCs w:val="28"/>
              </w:rPr>
              <w:t xml:space="preserve">áp </w:t>
            </w:r>
            <w:r>
              <w:rPr>
                <w:spacing w:val="-4"/>
                <w:w w:val="120"/>
                <w:sz w:val="28"/>
                <w:szCs w:val="28"/>
              </w:rPr>
              <w:t>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744" w:type="dxa"/>
            <w:tcBorders>
              <w:bottom w:val="single" w:color="000000" w:sz="8" w:space="0"/>
            </w:tcBorders>
          </w:tcPr>
          <w:p>
            <w:pPr>
              <w:pStyle w:val="54"/>
              <w:ind w:left="7"/>
              <w:jc w:val="center"/>
              <w:rPr>
                <w:sz w:val="28"/>
                <w:szCs w:val="28"/>
              </w:rPr>
            </w:pPr>
            <w:r>
              <w:rPr>
                <w:spacing w:val="-10"/>
                <w:w w:val="105"/>
                <w:sz w:val="28"/>
                <w:szCs w:val="28"/>
              </w:rPr>
              <w:t>5</w:t>
            </w:r>
          </w:p>
        </w:tc>
        <w:tc>
          <w:tcPr>
            <w:tcW w:w="1932" w:type="dxa"/>
            <w:tcBorders>
              <w:bottom w:val="single" w:color="000000" w:sz="8" w:space="0"/>
            </w:tcBorders>
          </w:tcPr>
          <w:p>
            <w:pPr>
              <w:pStyle w:val="54"/>
              <w:rPr>
                <w:sz w:val="28"/>
                <w:szCs w:val="28"/>
              </w:rPr>
            </w:pPr>
            <w:r>
              <w:rPr>
                <w:spacing w:val="-2"/>
                <w:w w:val="115"/>
                <w:sz w:val="28"/>
                <w:szCs w:val="28"/>
              </w:rPr>
              <w:t>TiLeGiam</w:t>
            </w:r>
          </w:p>
        </w:tc>
        <w:tc>
          <w:tcPr>
            <w:tcW w:w="2100" w:type="dxa"/>
            <w:tcBorders>
              <w:bottom w:val="single" w:color="000000" w:sz="8" w:space="0"/>
            </w:tcBorders>
          </w:tcPr>
          <w:p>
            <w:pPr>
              <w:pStyle w:val="54"/>
              <w:rPr>
                <w:sz w:val="28"/>
                <w:szCs w:val="28"/>
              </w:rPr>
            </w:pPr>
            <w:r>
              <w:rPr>
                <w:spacing w:val="-2"/>
                <w:w w:val="110"/>
                <w:sz w:val="28"/>
                <w:szCs w:val="28"/>
              </w:rPr>
              <w:t>DECIMAL(5,2)</w:t>
            </w:r>
          </w:p>
        </w:tc>
        <w:tc>
          <w:tcPr>
            <w:tcW w:w="2376" w:type="dxa"/>
            <w:tcBorders>
              <w:bottom w:val="single" w:color="000000" w:sz="8" w:space="0"/>
            </w:tcBorders>
          </w:tcPr>
          <w:p>
            <w:pPr>
              <w:pStyle w:val="54"/>
              <w:jc w:val="left"/>
              <w:rPr>
                <w:sz w:val="28"/>
                <w:szCs w:val="28"/>
              </w:rPr>
            </w:pPr>
            <w:r>
              <w:rPr>
                <w:w w:val="110"/>
                <w:sz w:val="28"/>
                <w:szCs w:val="28"/>
              </w:rPr>
              <w:t>NOT</w:t>
            </w:r>
            <w:r>
              <w:rPr>
                <w:spacing w:val="28"/>
                <w:w w:val="110"/>
                <w:sz w:val="28"/>
                <w:szCs w:val="28"/>
              </w:rPr>
              <w:t xml:space="preserve"> </w:t>
            </w:r>
            <w:r>
              <w:rPr>
                <w:spacing w:val="-4"/>
                <w:w w:val="110"/>
                <w:sz w:val="28"/>
                <w:szCs w:val="28"/>
              </w:rPr>
              <w:t>NULL</w:t>
            </w:r>
          </w:p>
        </w:tc>
        <w:tc>
          <w:tcPr>
            <w:tcW w:w="3172" w:type="dxa"/>
            <w:tcBorders>
              <w:bottom w:val="single" w:color="000000" w:sz="8" w:space="0"/>
            </w:tcBorders>
          </w:tcPr>
          <w:p>
            <w:pPr>
              <w:pStyle w:val="54"/>
              <w:jc w:val="left"/>
              <w:rPr>
                <w:sz w:val="28"/>
                <w:szCs w:val="28"/>
              </w:rPr>
            </w:pPr>
            <w:r>
              <w:rPr>
                <w:w w:val="110"/>
                <w:sz w:val="28"/>
                <w:szCs w:val="28"/>
              </w:rPr>
              <w:t>Tỉ</w:t>
            </w:r>
            <w:r>
              <w:rPr>
                <w:spacing w:val="14"/>
                <w:w w:val="110"/>
                <w:sz w:val="28"/>
                <w:szCs w:val="28"/>
              </w:rPr>
              <w:t xml:space="preserve"> </w:t>
            </w:r>
            <w:r>
              <w:rPr>
                <w:w w:val="110"/>
                <w:sz w:val="28"/>
                <w:szCs w:val="28"/>
              </w:rPr>
              <w:t>lệ</w:t>
            </w:r>
            <w:r>
              <w:rPr>
                <w:spacing w:val="15"/>
                <w:w w:val="110"/>
                <w:sz w:val="28"/>
                <w:szCs w:val="28"/>
              </w:rPr>
              <w:t xml:space="preserve"> </w:t>
            </w:r>
            <w:r>
              <w:rPr>
                <w:w w:val="110"/>
                <w:sz w:val="28"/>
                <w:szCs w:val="28"/>
              </w:rPr>
              <w:t>giảm</w:t>
            </w:r>
            <w:r>
              <w:rPr>
                <w:spacing w:val="14"/>
                <w:w w:val="110"/>
                <w:sz w:val="28"/>
                <w:szCs w:val="28"/>
              </w:rPr>
              <w:t xml:space="preserve"> </w:t>
            </w:r>
            <w:r>
              <w:rPr>
                <w:w w:val="110"/>
                <w:sz w:val="28"/>
                <w:szCs w:val="28"/>
              </w:rPr>
              <w:t>giá</w:t>
            </w:r>
            <w:r>
              <w:rPr>
                <w:spacing w:val="15"/>
                <w:w w:val="110"/>
                <w:sz w:val="28"/>
                <w:szCs w:val="28"/>
              </w:rPr>
              <w:t xml:space="preserve"> </w:t>
            </w:r>
            <w:r>
              <w:rPr>
                <w:spacing w:val="-5"/>
                <w:w w:val="110"/>
                <w:sz w:val="28"/>
                <w:szCs w:val="28"/>
              </w:rPr>
              <w:t>(%)</w:t>
            </w:r>
          </w:p>
        </w:tc>
      </w:tr>
    </w:tbl>
    <w:p>
      <w:pPr>
        <w:spacing w:before="83"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15</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ChiTietMaGiamGias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thông tin chi tiết áp dụng của từng mã giảm giá</w:t>
      </w:r>
      <w:r>
        <w:rPr>
          <w:rFonts w:ascii="Times New Roman" w:hAnsi="Times New Roman" w:cs="Times New Roman"/>
          <w:i/>
          <w:iCs/>
          <w:sz w:val="28"/>
          <w:szCs w:val="28"/>
        </w:rPr>
        <w:t>)</w:t>
      </w:r>
    </w:p>
    <w:p>
      <w:pPr>
        <w:spacing w:before="85" w:line="240" w:lineRule="auto"/>
        <w:rPr>
          <w:b/>
          <w:sz w:val="28"/>
          <w:szCs w:val="28"/>
        </w:rPr>
      </w:pPr>
    </w:p>
    <w:p>
      <w:pPr>
        <w:spacing w:before="9" w:after="1" w:line="240" w:lineRule="auto"/>
        <w:rPr>
          <w:b/>
          <w:sz w:val="28"/>
          <w:szCs w:val="28"/>
        </w:rPr>
      </w:pPr>
    </w:p>
    <w:tbl>
      <w:tblPr>
        <w:tblStyle w:val="16"/>
        <w:tblW w:w="1039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1728"/>
        <w:gridCol w:w="1860"/>
        <w:gridCol w:w="2388"/>
        <w:gridCol w:w="36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780" w:type="dxa"/>
          </w:tcPr>
          <w:p>
            <w:pPr>
              <w:pStyle w:val="54"/>
              <w:ind w:left="7"/>
              <w:jc w:val="center"/>
              <w:rPr>
                <w:rFonts w:ascii="Times New Roman" w:hAnsi="Times New Roman" w:cs="Times New Roman"/>
                <w:b/>
                <w:sz w:val="28"/>
                <w:szCs w:val="28"/>
              </w:rPr>
            </w:pPr>
            <w:r>
              <w:rPr>
                <w:rFonts w:ascii="Times New Roman" w:hAnsi="Times New Roman" w:cs="Times New Roman"/>
                <w:b/>
                <w:spacing w:val="-5"/>
                <w:w w:val="120"/>
                <w:sz w:val="28"/>
                <w:szCs w:val="28"/>
              </w:rPr>
              <w:t>STT</w:t>
            </w:r>
          </w:p>
        </w:tc>
        <w:tc>
          <w:tcPr>
            <w:tcW w:w="1728" w:type="dxa"/>
          </w:tcPr>
          <w:p>
            <w:pPr>
              <w:pStyle w:val="54"/>
              <w:jc w:val="center"/>
              <w:rPr>
                <w:rFonts w:ascii="Times New Roman" w:hAnsi="Times New Roman" w:cs="Times New Roman"/>
                <w:b/>
                <w:sz w:val="28"/>
                <w:szCs w:val="28"/>
              </w:rPr>
            </w:pPr>
            <w:r>
              <w:rPr>
                <w:rFonts w:ascii="Times New Roman" w:hAnsi="Times New Roman" w:cs="Times New Roman"/>
                <w:b/>
                <w:w w:val="115"/>
                <w:sz w:val="28"/>
                <w:szCs w:val="28"/>
              </w:rPr>
              <w:t>Thuộc</w:t>
            </w:r>
            <w:r>
              <w:rPr>
                <w:rFonts w:ascii="Times New Roman" w:hAnsi="Times New Roman" w:cs="Times New Roman"/>
                <w:b/>
                <w:spacing w:val="6"/>
                <w:w w:val="115"/>
                <w:sz w:val="28"/>
                <w:szCs w:val="28"/>
              </w:rPr>
              <w:t xml:space="preserve"> </w:t>
            </w:r>
            <w:r>
              <w:rPr>
                <w:rFonts w:ascii="Times New Roman" w:hAnsi="Times New Roman" w:cs="Times New Roman"/>
                <w:b/>
                <w:spacing w:val="-4"/>
                <w:w w:val="115"/>
                <w:sz w:val="28"/>
                <w:szCs w:val="28"/>
              </w:rPr>
              <w:t>tính</w:t>
            </w:r>
          </w:p>
        </w:tc>
        <w:tc>
          <w:tcPr>
            <w:tcW w:w="1860" w:type="dxa"/>
          </w:tcPr>
          <w:p>
            <w:pPr>
              <w:pStyle w:val="54"/>
              <w:jc w:val="center"/>
              <w:rPr>
                <w:rFonts w:ascii="Times New Roman" w:hAnsi="Times New Roman" w:cs="Times New Roman"/>
                <w:b/>
                <w:sz w:val="28"/>
                <w:szCs w:val="28"/>
              </w:rPr>
            </w:pPr>
            <w:r>
              <w:rPr>
                <w:rFonts w:ascii="Times New Roman" w:hAnsi="Times New Roman" w:cs="Times New Roman"/>
                <w:b/>
                <w:w w:val="110"/>
                <w:sz w:val="28"/>
                <w:szCs w:val="28"/>
              </w:rPr>
              <w:t>Kiểu</w:t>
            </w:r>
            <w:r>
              <w:rPr>
                <w:rFonts w:ascii="Times New Roman" w:hAnsi="Times New Roman" w:cs="Times New Roman"/>
                <w:b/>
                <w:spacing w:val="15"/>
                <w:w w:val="110"/>
                <w:sz w:val="28"/>
                <w:szCs w:val="28"/>
              </w:rPr>
              <w:t xml:space="preserve"> </w:t>
            </w:r>
            <w:r>
              <w:rPr>
                <w:rFonts w:ascii="Times New Roman" w:hAnsi="Times New Roman" w:cs="Times New Roman"/>
                <w:b/>
                <w:w w:val="110"/>
                <w:sz w:val="28"/>
                <w:szCs w:val="28"/>
              </w:rPr>
              <w:t>dữ</w:t>
            </w:r>
            <w:r>
              <w:rPr>
                <w:rFonts w:ascii="Times New Roman" w:hAnsi="Times New Roman" w:cs="Times New Roman"/>
                <w:b/>
                <w:spacing w:val="15"/>
                <w:w w:val="110"/>
                <w:sz w:val="28"/>
                <w:szCs w:val="28"/>
              </w:rPr>
              <w:t xml:space="preserve"> </w:t>
            </w:r>
            <w:r>
              <w:rPr>
                <w:rFonts w:ascii="Times New Roman" w:hAnsi="Times New Roman" w:cs="Times New Roman"/>
                <w:b/>
                <w:spacing w:val="-4"/>
                <w:w w:val="110"/>
                <w:sz w:val="28"/>
                <w:szCs w:val="28"/>
              </w:rPr>
              <w:t>liệu</w:t>
            </w:r>
          </w:p>
        </w:tc>
        <w:tc>
          <w:tcPr>
            <w:tcW w:w="2388" w:type="dxa"/>
          </w:tcPr>
          <w:p>
            <w:pPr>
              <w:pStyle w:val="54"/>
              <w:jc w:val="center"/>
              <w:rPr>
                <w:rFonts w:ascii="Times New Roman" w:hAnsi="Times New Roman" w:cs="Times New Roman"/>
                <w:b/>
                <w:sz w:val="28"/>
                <w:szCs w:val="28"/>
              </w:rPr>
            </w:pPr>
            <w:r>
              <w:rPr>
                <w:rFonts w:ascii="Times New Roman" w:hAnsi="Times New Roman" w:cs="Times New Roman"/>
                <w:b/>
                <w:w w:val="115"/>
                <w:sz w:val="28"/>
                <w:szCs w:val="28"/>
              </w:rPr>
              <w:t>Ràng</w:t>
            </w:r>
            <w:r>
              <w:rPr>
                <w:rFonts w:ascii="Times New Roman" w:hAnsi="Times New Roman" w:cs="Times New Roman"/>
                <w:b/>
                <w:spacing w:val="6"/>
                <w:w w:val="115"/>
                <w:sz w:val="28"/>
                <w:szCs w:val="28"/>
              </w:rPr>
              <w:t xml:space="preserve"> </w:t>
            </w:r>
            <w:r>
              <w:rPr>
                <w:rFonts w:ascii="Times New Roman" w:hAnsi="Times New Roman" w:cs="Times New Roman"/>
                <w:b/>
                <w:spacing w:val="-4"/>
                <w:w w:val="115"/>
                <w:sz w:val="28"/>
                <w:szCs w:val="28"/>
              </w:rPr>
              <w:t>buộc</w:t>
            </w:r>
          </w:p>
        </w:tc>
        <w:tc>
          <w:tcPr>
            <w:tcW w:w="3640" w:type="dxa"/>
          </w:tcPr>
          <w:p>
            <w:pPr>
              <w:pStyle w:val="54"/>
              <w:jc w:val="center"/>
              <w:rPr>
                <w:rFonts w:ascii="Times New Roman" w:hAnsi="Times New Roman" w:cs="Times New Roman"/>
                <w:b/>
                <w:sz w:val="28"/>
                <w:szCs w:val="28"/>
              </w:rPr>
            </w:pPr>
            <w:r>
              <w:rPr>
                <w:rFonts w:ascii="Times New Roman" w:hAnsi="Times New Roman" w:cs="Times New Roman"/>
                <w:b/>
                <w:w w:val="110"/>
                <w:sz w:val="28"/>
                <w:szCs w:val="28"/>
              </w:rPr>
              <w:t>Diễn</w:t>
            </w:r>
            <w:r>
              <w:rPr>
                <w:rFonts w:ascii="Times New Roman" w:hAnsi="Times New Roman" w:cs="Times New Roman"/>
                <w:b/>
                <w:spacing w:val="15"/>
                <w:w w:val="110"/>
                <w:sz w:val="28"/>
                <w:szCs w:val="28"/>
              </w:rPr>
              <w:t xml:space="preserve"> </w:t>
            </w:r>
            <w:r>
              <w:rPr>
                <w:rFonts w:ascii="Times New Roman" w:hAnsi="Times New Roman" w:cs="Times New Roman"/>
                <w:b/>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7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MaSuDung</w:t>
            </w:r>
          </w:p>
        </w:tc>
        <w:tc>
          <w:tcPr>
            <w:tcW w:w="1860"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388" w:type="dxa"/>
          </w:tcPr>
          <w:p>
            <w:pPr>
              <w:pStyle w:val="54"/>
              <w:spacing w:line="247" w:lineRule="auto"/>
              <w:ind w:right="246"/>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NOT</w:t>
            </w:r>
            <w:r>
              <w:rPr>
                <w:rFonts w:ascii="Times New Roman" w:hAnsi="Times New Roman" w:cs="Times New Roman"/>
                <w:spacing w:val="-9"/>
                <w:w w:val="115"/>
                <w:sz w:val="28"/>
                <w:szCs w:val="28"/>
              </w:rPr>
              <w:t xml:space="preserve"> </w:t>
            </w:r>
            <w:r>
              <w:rPr>
                <w:rFonts w:ascii="Times New Roman" w:hAnsi="Times New Roman" w:cs="Times New Roman"/>
                <w:w w:val="115"/>
                <w:sz w:val="28"/>
                <w:szCs w:val="28"/>
              </w:rPr>
              <w:t xml:space="preserve">NULL, </w:t>
            </w:r>
            <w:r>
              <w:rPr>
                <w:rFonts w:ascii="Times New Roman" w:hAnsi="Times New Roman" w:cs="Times New Roman"/>
                <w:spacing w:val="-2"/>
                <w:w w:val="115"/>
                <w:sz w:val="28"/>
                <w:szCs w:val="28"/>
              </w:rPr>
              <w:t>IDENTITY</w:t>
            </w:r>
          </w:p>
        </w:tc>
        <w:tc>
          <w:tcPr>
            <w:tcW w:w="3640"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8"/>
                <w:w w:val="110"/>
                <w:sz w:val="28"/>
                <w:szCs w:val="28"/>
              </w:rPr>
              <w:t xml:space="preserve"> </w:t>
            </w:r>
            <w:r>
              <w:rPr>
                <w:rFonts w:ascii="Times New Roman" w:hAnsi="Times New Roman" w:cs="Times New Roman"/>
                <w:w w:val="110"/>
                <w:sz w:val="28"/>
                <w:szCs w:val="28"/>
              </w:rPr>
              <w:t>lịch</w:t>
            </w:r>
            <w:r>
              <w:rPr>
                <w:rFonts w:ascii="Times New Roman" w:hAnsi="Times New Roman" w:cs="Times New Roman"/>
                <w:spacing w:val="9"/>
                <w:w w:val="110"/>
                <w:sz w:val="28"/>
                <w:szCs w:val="28"/>
              </w:rPr>
              <w:t xml:space="preserve"> </w:t>
            </w:r>
            <w:r>
              <w:rPr>
                <w:rFonts w:ascii="Times New Roman" w:hAnsi="Times New Roman" w:cs="Times New Roman"/>
                <w:w w:val="110"/>
                <w:sz w:val="28"/>
                <w:szCs w:val="28"/>
              </w:rPr>
              <w:t>sử</w:t>
            </w:r>
            <w:r>
              <w:rPr>
                <w:rFonts w:ascii="Times New Roman" w:hAnsi="Times New Roman" w:cs="Times New Roman"/>
                <w:spacing w:val="9"/>
                <w:w w:val="110"/>
                <w:sz w:val="28"/>
                <w:szCs w:val="28"/>
              </w:rPr>
              <w:t xml:space="preserve"> </w:t>
            </w:r>
            <w:r>
              <w:rPr>
                <w:rFonts w:ascii="Times New Roman" w:hAnsi="Times New Roman" w:cs="Times New Roman"/>
                <w:w w:val="110"/>
                <w:sz w:val="28"/>
                <w:szCs w:val="28"/>
              </w:rPr>
              <w:t>sử</w:t>
            </w:r>
            <w:r>
              <w:rPr>
                <w:rFonts w:ascii="Times New Roman" w:hAnsi="Times New Roman" w:cs="Times New Roman"/>
                <w:spacing w:val="9"/>
                <w:w w:val="110"/>
                <w:sz w:val="28"/>
                <w:szCs w:val="28"/>
              </w:rPr>
              <w:t xml:space="preserve"> </w:t>
            </w:r>
            <w:r>
              <w:rPr>
                <w:rFonts w:ascii="Times New Roman" w:hAnsi="Times New Roman" w:cs="Times New Roman"/>
                <w:spacing w:val="-4"/>
                <w:w w:val="110"/>
                <w:sz w:val="28"/>
                <w:szCs w:val="28"/>
              </w:rPr>
              <w:t>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78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728" w:type="dxa"/>
          </w:tcPr>
          <w:p>
            <w:pPr>
              <w:pStyle w:val="54"/>
              <w:rPr>
                <w:rFonts w:ascii="Times New Roman" w:hAnsi="Times New Roman" w:cs="Times New Roman"/>
                <w:sz w:val="28"/>
                <w:szCs w:val="28"/>
              </w:rPr>
            </w:pPr>
            <w:r>
              <w:rPr>
                <w:rFonts w:ascii="Times New Roman" w:hAnsi="Times New Roman" w:cs="Times New Roman"/>
                <w:spacing w:val="-4"/>
                <w:w w:val="115"/>
                <w:sz w:val="28"/>
                <w:szCs w:val="28"/>
              </w:rPr>
              <w:t>MaGG</w:t>
            </w:r>
          </w:p>
        </w:tc>
        <w:tc>
          <w:tcPr>
            <w:tcW w:w="1860"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388"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FOREIGN</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KEY</w:t>
            </w:r>
            <w:r>
              <w:rPr>
                <w:rFonts w:ascii="Times New Roman" w:hAnsi="Times New Roman" w:cs="Times New Roman"/>
                <w:spacing w:val="2"/>
                <w:w w:val="115"/>
                <w:sz w:val="28"/>
                <w:szCs w:val="28"/>
              </w:rPr>
              <w:t xml:space="preserve"> </w:t>
            </w:r>
            <w:r>
              <w:rPr>
                <w:rFonts w:ascii="Times New Roman" w:hAnsi="Times New Roman" w:cs="Times New Roman"/>
                <w:spacing w:val="-10"/>
                <w:w w:val="115"/>
                <w:sz w:val="28"/>
                <w:szCs w:val="28"/>
              </w:rPr>
              <w:t>→</w:t>
            </w:r>
          </w:p>
          <w:p>
            <w:pPr>
              <w:pStyle w:val="54"/>
              <w:spacing w:before="5" w:line="247" w:lineRule="auto"/>
              <w:ind w:right="447"/>
              <w:jc w:val="left"/>
              <w:rPr>
                <w:rFonts w:ascii="Times New Roman" w:hAnsi="Times New Roman" w:cs="Times New Roman"/>
                <w:sz w:val="28"/>
                <w:szCs w:val="28"/>
              </w:rPr>
            </w:pPr>
            <w:r>
              <w:rPr>
                <w:rFonts w:ascii="Times New Roman" w:hAnsi="Times New Roman" w:cs="Times New Roman"/>
                <w:w w:val="115"/>
                <w:sz w:val="28"/>
                <w:szCs w:val="28"/>
              </w:rPr>
              <w:t>MaGiamGias(MaGG),</w:t>
            </w:r>
            <w:r>
              <w:rPr>
                <w:rFonts w:ascii="Times New Roman" w:hAnsi="Times New Roman" w:cs="Times New Roman"/>
                <w:spacing w:val="-10"/>
                <w:w w:val="115"/>
                <w:sz w:val="28"/>
                <w:szCs w:val="28"/>
              </w:rPr>
              <w:t xml:space="preserve"> </w:t>
            </w:r>
            <w:r>
              <w:rPr>
                <w:rFonts w:ascii="Times New Roman" w:hAnsi="Times New Roman" w:cs="Times New Roman"/>
                <w:w w:val="115"/>
                <w:sz w:val="28"/>
                <w:szCs w:val="28"/>
              </w:rPr>
              <w:t xml:space="preserve">NOT </w:t>
            </w:r>
            <w:r>
              <w:rPr>
                <w:rFonts w:ascii="Times New Roman" w:hAnsi="Times New Roman" w:cs="Times New Roman"/>
                <w:spacing w:val="-4"/>
                <w:w w:val="115"/>
                <w:sz w:val="28"/>
                <w:szCs w:val="28"/>
              </w:rPr>
              <w:t>NULL</w:t>
            </w:r>
          </w:p>
        </w:tc>
        <w:tc>
          <w:tcPr>
            <w:tcW w:w="3640" w:type="dxa"/>
          </w:tcPr>
          <w:p>
            <w:pPr>
              <w:pStyle w:val="54"/>
              <w:rPr>
                <w:rFonts w:ascii="Times New Roman" w:hAnsi="Times New Roman" w:cs="Times New Roman"/>
                <w:sz w:val="28"/>
                <w:szCs w:val="28"/>
              </w:rPr>
            </w:pPr>
            <w:r>
              <w:rPr>
                <w:rFonts w:ascii="Times New Roman" w:hAnsi="Times New Roman" w:cs="Times New Roman"/>
                <w:w w:val="110"/>
                <w:sz w:val="28"/>
                <w:szCs w:val="28"/>
              </w:rPr>
              <w:t>Mã</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giá</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đã</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sử</w:t>
            </w:r>
            <w:r>
              <w:rPr>
                <w:rFonts w:ascii="Times New Roman" w:hAnsi="Times New Roman" w:cs="Times New Roman"/>
                <w:spacing w:val="15"/>
                <w:w w:val="110"/>
                <w:sz w:val="28"/>
                <w:szCs w:val="28"/>
              </w:rPr>
              <w:t xml:space="preserve"> </w:t>
            </w:r>
            <w:r>
              <w:rPr>
                <w:rFonts w:ascii="Times New Roman" w:hAnsi="Times New Roman" w:cs="Times New Roman"/>
                <w:spacing w:val="-4"/>
                <w:w w:val="110"/>
                <w:sz w:val="28"/>
                <w:szCs w:val="28"/>
              </w:rPr>
              <w:t>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780"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3</w:t>
            </w:r>
          </w:p>
        </w:tc>
        <w:tc>
          <w:tcPr>
            <w:tcW w:w="1728" w:type="dxa"/>
          </w:tcPr>
          <w:p>
            <w:pPr>
              <w:pStyle w:val="54"/>
              <w:rPr>
                <w:rFonts w:ascii="Times New Roman" w:hAnsi="Times New Roman" w:cs="Times New Roman"/>
                <w:sz w:val="28"/>
                <w:szCs w:val="28"/>
              </w:rPr>
            </w:pPr>
            <w:r>
              <w:rPr>
                <w:rFonts w:ascii="Times New Roman" w:hAnsi="Times New Roman" w:cs="Times New Roman"/>
                <w:spacing w:val="-4"/>
                <w:w w:val="110"/>
                <w:sz w:val="28"/>
                <w:szCs w:val="28"/>
              </w:rPr>
              <w:t>MaHD</w:t>
            </w:r>
          </w:p>
        </w:tc>
        <w:tc>
          <w:tcPr>
            <w:tcW w:w="1860" w:type="dxa"/>
          </w:tcPr>
          <w:p>
            <w:pPr>
              <w:pStyle w:val="54"/>
              <w:rPr>
                <w:rFonts w:ascii="Times New Roman" w:hAnsi="Times New Roman" w:cs="Times New Roman"/>
                <w:sz w:val="28"/>
                <w:szCs w:val="28"/>
              </w:rPr>
            </w:pPr>
            <w:r>
              <w:rPr>
                <w:rFonts w:ascii="Times New Roman" w:hAnsi="Times New Roman" w:cs="Times New Roman"/>
                <w:spacing w:val="-5"/>
                <w:w w:val="115"/>
                <w:sz w:val="28"/>
                <w:szCs w:val="28"/>
              </w:rPr>
              <w:t>INT</w:t>
            </w:r>
          </w:p>
        </w:tc>
        <w:tc>
          <w:tcPr>
            <w:tcW w:w="2388" w:type="dxa"/>
          </w:tcPr>
          <w:p>
            <w:pPr>
              <w:pStyle w:val="54"/>
              <w:spacing w:line="247" w:lineRule="auto"/>
              <w:jc w:val="left"/>
              <w:rPr>
                <w:rFonts w:ascii="Times New Roman" w:hAnsi="Times New Roman" w:cs="Times New Roman"/>
                <w:sz w:val="28"/>
                <w:szCs w:val="28"/>
              </w:rPr>
            </w:pPr>
            <w:r>
              <w:rPr>
                <w:rFonts w:ascii="Times New Roman" w:hAnsi="Times New Roman" w:cs="Times New Roman"/>
                <w:w w:val="110"/>
                <w:sz w:val="28"/>
                <w:szCs w:val="28"/>
              </w:rPr>
              <w:t>FOREIGN KEY → HoaDons(MaHD), NOT NULL</w:t>
            </w:r>
          </w:p>
        </w:tc>
        <w:tc>
          <w:tcPr>
            <w:tcW w:w="3640" w:type="dxa"/>
          </w:tcPr>
          <w:p>
            <w:pPr>
              <w:pStyle w:val="54"/>
              <w:rPr>
                <w:rFonts w:ascii="Times New Roman" w:hAnsi="Times New Roman" w:cs="Times New Roman"/>
                <w:sz w:val="28"/>
                <w:szCs w:val="28"/>
              </w:rPr>
            </w:pPr>
            <w:r>
              <w:rPr>
                <w:rFonts w:ascii="Times New Roman" w:hAnsi="Times New Roman" w:cs="Times New Roman"/>
                <w:w w:val="115"/>
                <w:sz w:val="28"/>
                <w:szCs w:val="28"/>
              </w:rPr>
              <w:t>Mã</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hóa</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đơn</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áp</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dụng</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mã</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giảm</w:t>
            </w:r>
            <w:r>
              <w:rPr>
                <w:rFonts w:ascii="Times New Roman" w:hAnsi="Times New Roman" w:cs="Times New Roman"/>
                <w:spacing w:val="5"/>
                <w:w w:val="115"/>
                <w:sz w:val="28"/>
                <w:szCs w:val="28"/>
              </w:rPr>
              <w:t xml:space="preserve"> </w:t>
            </w:r>
            <w:r>
              <w:rPr>
                <w:rFonts w:ascii="Times New Roman" w:hAnsi="Times New Roman" w:cs="Times New Roman"/>
                <w:spacing w:val="-5"/>
                <w:w w:val="115"/>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780"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4</w:t>
            </w:r>
          </w:p>
        </w:tc>
        <w:tc>
          <w:tcPr>
            <w:tcW w:w="1728"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NgaySuDung</w:t>
            </w:r>
          </w:p>
        </w:tc>
        <w:tc>
          <w:tcPr>
            <w:tcW w:w="1860"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5"/>
                <w:sz w:val="28"/>
                <w:szCs w:val="28"/>
              </w:rPr>
              <w:t>DATETIME</w:t>
            </w:r>
          </w:p>
        </w:tc>
        <w:tc>
          <w:tcPr>
            <w:tcW w:w="2388" w:type="dxa"/>
            <w:tcBorders>
              <w:bottom w:val="single" w:color="000000" w:sz="8" w:space="0"/>
            </w:tcBorders>
          </w:tcPr>
          <w:p>
            <w:pPr>
              <w:pStyle w:val="54"/>
              <w:spacing w:line="247" w:lineRule="auto"/>
              <w:ind w:right="737"/>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10"/>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9"/>
                <w:w w:val="115"/>
                <w:sz w:val="28"/>
                <w:szCs w:val="28"/>
              </w:rPr>
              <w:t xml:space="preserve"> </w:t>
            </w:r>
            <w:r>
              <w:rPr>
                <w:rFonts w:ascii="Times New Roman" w:hAnsi="Times New Roman" w:cs="Times New Roman"/>
                <w:spacing w:val="-2"/>
                <w:w w:val="115"/>
                <w:sz w:val="28"/>
                <w:szCs w:val="28"/>
              </w:rPr>
              <w:t>DEFAULT GETDATE()</w:t>
            </w:r>
          </w:p>
        </w:tc>
        <w:tc>
          <w:tcPr>
            <w:tcW w:w="3640"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0"/>
                <w:sz w:val="28"/>
                <w:szCs w:val="28"/>
              </w:rPr>
              <w:t>Ngày</w:t>
            </w:r>
            <w:r>
              <w:rPr>
                <w:rFonts w:ascii="Times New Roman" w:hAnsi="Times New Roman" w:cs="Times New Roman"/>
                <w:spacing w:val="15"/>
                <w:w w:val="110"/>
                <w:sz w:val="28"/>
                <w:szCs w:val="28"/>
              </w:rPr>
              <w:t xml:space="preserve"> </w:t>
            </w:r>
            <w:r>
              <w:rPr>
                <w:rFonts w:ascii="Times New Roman" w:hAnsi="Times New Roman" w:cs="Times New Roman"/>
                <w:w w:val="110"/>
                <w:sz w:val="28"/>
                <w:szCs w:val="28"/>
              </w:rPr>
              <w:t>sử</w:t>
            </w:r>
            <w:r>
              <w:rPr>
                <w:rFonts w:ascii="Times New Roman" w:hAnsi="Times New Roman" w:cs="Times New Roman"/>
                <w:spacing w:val="16"/>
                <w:w w:val="110"/>
                <w:sz w:val="28"/>
                <w:szCs w:val="28"/>
              </w:rPr>
              <w:t xml:space="preserve"> </w:t>
            </w:r>
            <w:r>
              <w:rPr>
                <w:rFonts w:ascii="Times New Roman" w:hAnsi="Times New Roman" w:cs="Times New Roman"/>
                <w:w w:val="110"/>
                <w:sz w:val="28"/>
                <w:szCs w:val="28"/>
              </w:rPr>
              <w:t>dụng</w:t>
            </w:r>
            <w:r>
              <w:rPr>
                <w:rFonts w:ascii="Times New Roman" w:hAnsi="Times New Roman" w:cs="Times New Roman"/>
                <w:spacing w:val="16"/>
                <w:w w:val="110"/>
                <w:sz w:val="28"/>
                <w:szCs w:val="28"/>
              </w:rPr>
              <w:t xml:space="preserve"> </w:t>
            </w:r>
            <w:r>
              <w:rPr>
                <w:rFonts w:ascii="Times New Roman" w:hAnsi="Times New Roman" w:cs="Times New Roman"/>
                <w:w w:val="110"/>
                <w:sz w:val="28"/>
                <w:szCs w:val="28"/>
              </w:rPr>
              <w:t>mã</w:t>
            </w:r>
            <w:r>
              <w:rPr>
                <w:rFonts w:ascii="Times New Roman" w:hAnsi="Times New Roman" w:cs="Times New Roman"/>
                <w:spacing w:val="16"/>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6"/>
                <w:w w:val="110"/>
                <w:sz w:val="28"/>
                <w:szCs w:val="28"/>
              </w:rPr>
              <w:t xml:space="preserve"> </w:t>
            </w:r>
            <w:r>
              <w:rPr>
                <w:rFonts w:ascii="Times New Roman" w:hAnsi="Times New Roman" w:cs="Times New Roman"/>
                <w:spacing w:val="-5"/>
                <w:w w:val="110"/>
                <w:sz w:val="28"/>
                <w:szCs w:val="28"/>
              </w:rPr>
              <w:t>giá</w:t>
            </w:r>
          </w:p>
        </w:tc>
      </w:tr>
    </w:tbl>
    <w:p>
      <w:pPr>
        <w:spacing w:before="83"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16</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LichSuDungMaGiams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Lưu trữ lịch sử dùng mã giảm giá</w:t>
      </w:r>
      <w:r>
        <w:rPr>
          <w:rFonts w:ascii="Times New Roman" w:hAnsi="Times New Roman" w:cs="Times New Roman"/>
          <w:i/>
          <w:iCs/>
          <w:sz w:val="28"/>
          <w:szCs w:val="28"/>
        </w:rPr>
        <w:t>)</w:t>
      </w:r>
    </w:p>
    <w:p>
      <w:pPr>
        <w:spacing w:before="85" w:line="240" w:lineRule="auto"/>
        <w:rPr>
          <w:b/>
          <w:sz w:val="28"/>
          <w:szCs w:val="28"/>
        </w:rPr>
      </w:pPr>
    </w:p>
    <w:p>
      <w:pPr>
        <w:spacing w:before="85" w:line="240" w:lineRule="auto"/>
        <w:rPr>
          <w:b/>
          <w:sz w:val="28"/>
          <w:szCs w:val="28"/>
        </w:rPr>
      </w:pPr>
    </w:p>
    <w:p>
      <w:pPr>
        <w:spacing w:before="9" w:after="0" w:line="240" w:lineRule="auto"/>
        <w:jc w:val="center"/>
        <w:rPr>
          <w:b/>
          <w:sz w:val="28"/>
          <w:szCs w:val="28"/>
        </w:rPr>
      </w:pPr>
    </w:p>
    <w:tbl>
      <w:tblPr>
        <w:tblStyle w:val="16"/>
        <w:tblW w:w="10408" w:type="dxa"/>
        <w:tblInd w:w="-4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04"/>
        <w:gridCol w:w="1716"/>
        <w:gridCol w:w="2364"/>
        <w:gridCol w:w="2328"/>
        <w:gridCol w:w="31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804" w:type="dxa"/>
          </w:tcPr>
          <w:p>
            <w:pPr>
              <w:pStyle w:val="54"/>
              <w:ind w:left="7"/>
              <w:jc w:val="center"/>
              <w:rPr>
                <w:rFonts w:ascii="Times New Roman" w:hAnsi="Times New Roman" w:cs="Times New Roman"/>
                <w:b/>
                <w:bCs/>
                <w:sz w:val="28"/>
                <w:szCs w:val="28"/>
              </w:rPr>
            </w:pPr>
            <w:r>
              <w:rPr>
                <w:rFonts w:ascii="Times New Roman" w:hAnsi="Times New Roman" w:cs="Times New Roman"/>
                <w:b/>
                <w:bCs/>
                <w:spacing w:val="-5"/>
                <w:w w:val="120"/>
                <w:sz w:val="28"/>
                <w:szCs w:val="28"/>
              </w:rPr>
              <w:t>STT</w:t>
            </w:r>
          </w:p>
        </w:tc>
        <w:tc>
          <w:tcPr>
            <w:tcW w:w="1716"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Thuộc</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tính</w:t>
            </w:r>
          </w:p>
        </w:tc>
        <w:tc>
          <w:tcPr>
            <w:tcW w:w="2364"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Kiểu</w:t>
            </w:r>
            <w:r>
              <w:rPr>
                <w:rFonts w:ascii="Times New Roman" w:hAnsi="Times New Roman" w:cs="Times New Roman"/>
                <w:b/>
                <w:bCs/>
                <w:spacing w:val="15"/>
                <w:w w:val="110"/>
                <w:sz w:val="28"/>
                <w:szCs w:val="28"/>
              </w:rPr>
              <w:t xml:space="preserve"> </w:t>
            </w:r>
            <w:r>
              <w:rPr>
                <w:rFonts w:ascii="Times New Roman" w:hAnsi="Times New Roman" w:cs="Times New Roman"/>
                <w:b/>
                <w:bCs/>
                <w:w w:val="110"/>
                <w:sz w:val="28"/>
                <w:szCs w:val="28"/>
              </w:rPr>
              <w:t>dữ</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liệu</w:t>
            </w:r>
          </w:p>
        </w:tc>
        <w:tc>
          <w:tcPr>
            <w:tcW w:w="2328" w:type="dxa"/>
          </w:tcPr>
          <w:p>
            <w:pPr>
              <w:pStyle w:val="54"/>
              <w:jc w:val="center"/>
              <w:rPr>
                <w:rFonts w:ascii="Times New Roman" w:hAnsi="Times New Roman" w:cs="Times New Roman"/>
                <w:b/>
                <w:bCs/>
                <w:sz w:val="28"/>
                <w:szCs w:val="28"/>
              </w:rPr>
            </w:pPr>
            <w:r>
              <w:rPr>
                <w:rFonts w:ascii="Times New Roman" w:hAnsi="Times New Roman" w:cs="Times New Roman"/>
                <w:b/>
                <w:bCs/>
                <w:w w:val="115"/>
                <w:sz w:val="28"/>
                <w:szCs w:val="28"/>
              </w:rPr>
              <w:t>Ràng</w:t>
            </w:r>
            <w:r>
              <w:rPr>
                <w:rFonts w:ascii="Times New Roman" w:hAnsi="Times New Roman" w:cs="Times New Roman"/>
                <w:b/>
                <w:bCs/>
                <w:spacing w:val="6"/>
                <w:w w:val="115"/>
                <w:sz w:val="28"/>
                <w:szCs w:val="28"/>
              </w:rPr>
              <w:t xml:space="preserve"> </w:t>
            </w:r>
            <w:r>
              <w:rPr>
                <w:rFonts w:ascii="Times New Roman" w:hAnsi="Times New Roman" w:cs="Times New Roman"/>
                <w:b/>
                <w:bCs/>
                <w:spacing w:val="-4"/>
                <w:w w:val="115"/>
                <w:sz w:val="28"/>
                <w:szCs w:val="28"/>
              </w:rPr>
              <w:t>buộc</w:t>
            </w:r>
          </w:p>
        </w:tc>
        <w:tc>
          <w:tcPr>
            <w:tcW w:w="3196" w:type="dxa"/>
          </w:tcPr>
          <w:p>
            <w:pPr>
              <w:pStyle w:val="54"/>
              <w:jc w:val="center"/>
              <w:rPr>
                <w:rFonts w:ascii="Times New Roman" w:hAnsi="Times New Roman" w:cs="Times New Roman"/>
                <w:b/>
                <w:bCs/>
                <w:sz w:val="28"/>
                <w:szCs w:val="28"/>
              </w:rPr>
            </w:pPr>
            <w:r>
              <w:rPr>
                <w:rFonts w:ascii="Times New Roman" w:hAnsi="Times New Roman" w:cs="Times New Roman"/>
                <w:b/>
                <w:bCs/>
                <w:w w:val="110"/>
                <w:sz w:val="28"/>
                <w:szCs w:val="28"/>
              </w:rPr>
              <w:t>Diễn</w:t>
            </w:r>
            <w:r>
              <w:rPr>
                <w:rFonts w:ascii="Times New Roman" w:hAnsi="Times New Roman" w:cs="Times New Roman"/>
                <w:b/>
                <w:bCs/>
                <w:spacing w:val="15"/>
                <w:w w:val="110"/>
                <w:sz w:val="28"/>
                <w:szCs w:val="28"/>
              </w:rPr>
              <w:t xml:space="preserve"> </w:t>
            </w:r>
            <w:r>
              <w:rPr>
                <w:rFonts w:ascii="Times New Roman" w:hAnsi="Times New Roman" w:cs="Times New Roman"/>
                <w:b/>
                <w:bCs/>
                <w:spacing w:val="-4"/>
                <w:w w:val="110"/>
                <w:sz w:val="28"/>
                <w:szCs w:val="28"/>
              </w:rPr>
              <w:t>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804" w:type="dxa"/>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1</w:t>
            </w:r>
          </w:p>
        </w:tc>
        <w:tc>
          <w:tcPr>
            <w:tcW w:w="171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ConfigKey</w:t>
            </w:r>
          </w:p>
        </w:tc>
        <w:tc>
          <w:tcPr>
            <w:tcW w:w="236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NVARCHAR(100)</w:t>
            </w:r>
          </w:p>
        </w:tc>
        <w:tc>
          <w:tcPr>
            <w:tcW w:w="2328" w:type="dxa"/>
          </w:tcPr>
          <w:p>
            <w:pPr>
              <w:pStyle w:val="54"/>
              <w:jc w:val="left"/>
              <w:rPr>
                <w:rFonts w:ascii="Times New Roman" w:hAnsi="Times New Roman" w:cs="Times New Roman"/>
                <w:sz w:val="28"/>
                <w:szCs w:val="28"/>
              </w:rPr>
            </w:pPr>
            <w:r>
              <w:rPr>
                <w:rFonts w:ascii="Times New Roman" w:hAnsi="Times New Roman" w:cs="Times New Roman"/>
                <w:w w:val="115"/>
                <w:sz w:val="28"/>
                <w:szCs w:val="28"/>
              </w:rPr>
              <w:t>PRIMARY</w:t>
            </w:r>
            <w:r>
              <w:rPr>
                <w:rFonts w:ascii="Times New Roman" w:hAnsi="Times New Roman" w:cs="Times New Roman"/>
                <w:spacing w:val="-1"/>
                <w:w w:val="115"/>
                <w:sz w:val="28"/>
                <w:szCs w:val="28"/>
              </w:rPr>
              <w:t xml:space="preserve"> </w:t>
            </w:r>
            <w:r>
              <w:rPr>
                <w:rFonts w:ascii="Times New Roman" w:hAnsi="Times New Roman" w:cs="Times New Roman"/>
                <w:w w:val="115"/>
                <w:sz w:val="28"/>
                <w:szCs w:val="28"/>
              </w:rPr>
              <w:t xml:space="preserve">KEY, NOT </w:t>
            </w:r>
            <w:r>
              <w:rPr>
                <w:rFonts w:ascii="Times New Roman" w:hAnsi="Times New Roman" w:cs="Times New Roman"/>
                <w:spacing w:val="-4"/>
                <w:w w:val="115"/>
                <w:sz w:val="28"/>
                <w:szCs w:val="28"/>
              </w:rPr>
              <w:t>NULL</w:t>
            </w:r>
          </w:p>
        </w:tc>
        <w:tc>
          <w:tcPr>
            <w:tcW w:w="3196" w:type="dxa"/>
          </w:tcPr>
          <w:p>
            <w:pPr>
              <w:pStyle w:val="54"/>
              <w:rPr>
                <w:rFonts w:ascii="Times New Roman" w:hAnsi="Times New Roman" w:cs="Times New Roman"/>
                <w:sz w:val="28"/>
                <w:szCs w:val="28"/>
              </w:rPr>
            </w:pPr>
            <w:r>
              <w:rPr>
                <w:rFonts w:ascii="Times New Roman" w:hAnsi="Times New Roman" w:cs="Times New Roman"/>
                <w:w w:val="115"/>
                <w:sz w:val="28"/>
                <w:szCs w:val="28"/>
              </w:rPr>
              <w:t>Tên</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khóa</w:t>
            </w:r>
            <w:r>
              <w:rPr>
                <w:rFonts w:ascii="Times New Roman" w:hAnsi="Times New Roman" w:cs="Times New Roman"/>
                <w:spacing w:val="5"/>
                <w:w w:val="115"/>
                <w:sz w:val="28"/>
                <w:szCs w:val="28"/>
              </w:rPr>
              <w:t xml:space="preserve"> </w:t>
            </w:r>
            <w:r>
              <w:rPr>
                <w:rFonts w:ascii="Times New Roman" w:hAnsi="Times New Roman" w:cs="Times New Roman"/>
                <w:w w:val="115"/>
                <w:sz w:val="28"/>
                <w:szCs w:val="28"/>
              </w:rPr>
              <w:t>cấu</w:t>
            </w:r>
            <w:r>
              <w:rPr>
                <w:rFonts w:ascii="Times New Roman" w:hAnsi="Times New Roman" w:cs="Times New Roman"/>
                <w:spacing w:val="6"/>
                <w:w w:val="115"/>
                <w:sz w:val="28"/>
                <w:szCs w:val="28"/>
              </w:rPr>
              <w:t xml:space="preserve"> </w:t>
            </w:r>
            <w:r>
              <w:rPr>
                <w:rFonts w:ascii="Times New Roman" w:hAnsi="Times New Roman" w:cs="Times New Roman"/>
                <w:w w:val="115"/>
                <w:sz w:val="28"/>
                <w:szCs w:val="28"/>
              </w:rPr>
              <w:t>hình</w:t>
            </w:r>
            <w:r>
              <w:rPr>
                <w:rFonts w:ascii="Times New Roman" w:hAnsi="Times New Roman" w:cs="Times New Roman"/>
                <w:spacing w:val="5"/>
                <w:w w:val="115"/>
                <w:sz w:val="28"/>
                <w:szCs w:val="28"/>
              </w:rPr>
              <w:t xml:space="preserve"> </w:t>
            </w:r>
            <w:r>
              <w:rPr>
                <w:rFonts w:ascii="Times New Roman" w:hAnsi="Times New Roman" w:cs="Times New Roman"/>
                <w:spacing w:val="-2"/>
                <w:w w:val="115"/>
                <w:sz w:val="28"/>
                <w:szCs w:val="28"/>
              </w:rPr>
              <w:t>(ASCII)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804" w:type="dxa"/>
            <w:tcBorders>
              <w:bottom w:val="single" w:color="000000" w:sz="8" w:space="0"/>
            </w:tcBorders>
          </w:tcPr>
          <w:p>
            <w:pPr>
              <w:pStyle w:val="54"/>
              <w:ind w:left="7"/>
              <w:jc w:val="center"/>
              <w:rPr>
                <w:rFonts w:ascii="Times New Roman" w:hAnsi="Times New Roman" w:cs="Times New Roman"/>
                <w:sz w:val="28"/>
                <w:szCs w:val="28"/>
              </w:rPr>
            </w:pPr>
            <w:r>
              <w:rPr>
                <w:rFonts w:ascii="Times New Roman" w:hAnsi="Times New Roman" w:cs="Times New Roman"/>
                <w:spacing w:val="-10"/>
                <w:w w:val="105"/>
                <w:sz w:val="28"/>
                <w:szCs w:val="28"/>
              </w:rPr>
              <w:t>2</w:t>
            </w:r>
          </w:p>
        </w:tc>
        <w:tc>
          <w:tcPr>
            <w:tcW w:w="171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ConfigValue</w:t>
            </w:r>
          </w:p>
        </w:tc>
        <w:tc>
          <w:tcPr>
            <w:tcW w:w="2364"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spacing w:val="-2"/>
                <w:w w:val="110"/>
                <w:sz w:val="28"/>
                <w:szCs w:val="28"/>
              </w:rPr>
              <w:t>NVARCHAR(500)</w:t>
            </w:r>
          </w:p>
        </w:tc>
        <w:tc>
          <w:tcPr>
            <w:tcW w:w="2328"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spacing w:val="-2"/>
                <w:w w:val="115"/>
                <w:sz w:val="28"/>
                <w:szCs w:val="28"/>
              </w:rPr>
              <w:t>NOT</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NULL,</w:t>
            </w:r>
            <w:r>
              <w:rPr>
                <w:rFonts w:ascii="Times New Roman" w:hAnsi="Times New Roman" w:cs="Times New Roman"/>
                <w:spacing w:val="-4"/>
                <w:w w:val="115"/>
                <w:sz w:val="28"/>
                <w:szCs w:val="28"/>
              </w:rPr>
              <w:t xml:space="preserve"> </w:t>
            </w:r>
            <w:r>
              <w:rPr>
                <w:rFonts w:ascii="Times New Roman" w:hAnsi="Times New Roman" w:cs="Times New Roman"/>
                <w:spacing w:val="-2"/>
                <w:w w:val="115"/>
                <w:sz w:val="28"/>
                <w:szCs w:val="28"/>
              </w:rPr>
              <w:t>DEFAULT</w:t>
            </w:r>
            <w:r>
              <w:rPr>
                <w:rFonts w:ascii="Times New Roman" w:hAnsi="Times New Roman" w:cs="Times New Roman"/>
                <w:spacing w:val="-4"/>
                <w:w w:val="115"/>
                <w:sz w:val="28"/>
                <w:szCs w:val="28"/>
              </w:rPr>
              <w:t xml:space="preserve"> </w:t>
            </w:r>
            <w:r>
              <w:rPr>
                <w:rFonts w:ascii="Times New Roman" w:hAnsi="Times New Roman" w:cs="Times New Roman"/>
                <w:spacing w:val="-10"/>
                <w:w w:val="115"/>
                <w:sz w:val="28"/>
                <w:szCs w:val="28"/>
              </w:rPr>
              <w:t>”</w:t>
            </w:r>
          </w:p>
        </w:tc>
        <w:tc>
          <w:tcPr>
            <w:tcW w:w="3196"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15"/>
                <w:sz w:val="28"/>
                <w:szCs w:val="28"/>
              </w:rPr>
              <w:t>Giá</w:t>
            </w:r>
            <w:r>
              <w:rPr>
                <w:rFonts w:ascii="Times New Roman" w:hAnsi="Times New Roman" w:cs="Times New Roman"/>
                <w:spacing w:val="13"/>
                <w:w w:val="115"/>
                <w:sz w:val="28"/>
                <w:szCs w:val="28"/>
              </w:rPr>
              <w:t xml:space="preserve"> </w:t>
            </w:r>
            <w:r>
              <w:rPr>
                <w:rFonts w:ascii="Times New Roman" w:hAnsi="Times New Roman" w:cs="Times New Roman"/>
                <w:w w:val="115"/>
                <w:sz w:val="28"/>
                <w:szCs w:val="28"/>
              </w:rPr>
              <w:t>trị</w:t>
            </w:r>
            <w:r>
              <w:rPr>
                <w:rFonts w:ascii="Times New Roman" w:hAnsi="Times New Roman" w:cs="Times New Roman"/>
                <w:spacing w:val="13"/>
                <w:w w:val="115"/>
                <w:sz w:val="28"/>
                <w:szCs w:val="28"/>
              </w:rPr>
              <w:t xml:space="preserve"> </w:t>
            </w:r>
            <w:r>
              <w:rPr>
                <w:rFonts w:ascii="Times New Roman" w:hAnsi="Times New Roman" w:cs="Times New Roman"/>
                <w:w w:val="115"/>
                <w:sz w:val="28"/>
                <w:szCs w:val="28"/>
              </w:rPr>
              <w:t>cấu</w:t>
            </w:r>
            <w:r>
              <w:rPr>
                <w:rFonts w:ascii="Times New Roman" w:hAnsi="Times New Roman" w:cs="Times New Roman"/>
                <w:spacing w:val="13"/>
                <w:w w:val="115"/>
                <w:sz w:val="28"/>
                <w:szCs w:val="28"/>
              </w:rPr>
              <w:t xml:space="preserve"> </w:t>
            </w:r>
            <w:r>
              <w:rPr>
                <w:rFonts w:ascii="Times New Roman" w:hAnsi="Times New Roman" w:cs="Times New Roman"/>
                <w:spacing w:val="-4"/>
                <w:w w:val="115"/>
                <w:sz w:val="28"/>
                <w:szCs w:val="28"/>
              </w:rPr>
              <w:t>hình</w:t>
            </w:r>
          </w:p>
        </w:tc>
      </w:tr>
    </w:tbl>
    <w:p>
      <w:pPr>
        <w:spacing w:before="83" w:line="240" w:lineRule="auto"/>
        <w:jc w:val="center"/>
        <w:rPr>
          <w:b/>
          <w:sz w:val="28"/>
          <w:szCs w:val="28"/>
        </w:rPr>
      </w:pPr>
      <w:r>
        <w:rPr>
          <w:rFonts w:ascii="Times New Roman" w:hAnsi="Times New Roman" w:cs="Times New Roman"/>
          <w:i/>
          <w:iCs/>
          <w:sz w:val="28"/>
          <w:szCs w:val="28"/>
        </w:rPr>
        <w:t>Bảng 4.</w:t>
      </w:r>
      <w:r>
        <w:rPr>
          <w:rFonts w:ascii="Times New Roman" w:hAnsi="Times New Roman" w:cs="Times New Roman"/>
          <w:i/>
          <w:iCs/>
          <w:sz w:val="28"/>
          <w:szCs w:val="28"/>
          <w:lang w:val="en-US"/>
        </w:rPr>
        <w:t>17</w:t>
      </w:r>
      <w:r>
        <w:rPr>
          <w:rFonts w:ascii="Times New Roman" w:hAnsi="Times New Roman" w:cs="Times New Roman"/>
          <w:i/>
          <w:iCs/>
          <w:sz w:val="28"/>
          <w:szCs w:val="28"/>
        </w:rPr>
        <w:t xml:space="preserve">. Bảng </w:t>
      </w:r>
      <w:r>
        <w:rPr>
          <w:rFonts w:ascii="Times New Roman" w:hAnsi="Times New Roman" w:cs="Times New Roman"/>
          <w:i/>
          <w:iCs/>
          <w:sz w:val="28"/>
          <w:szCs w:val="28"/>
          <w:lang w:val="en-US"/>
        </w:rPr>
        <w:t>CauHinhs</w:t>
      </w:r>
      <w:r>
        <w:rPr>
          <w:rFonts w:ascii="Times New Roman" w:hAnsi="Times New Roman" w:cs="Times New Roman"/>
          <w:i/>
          <w:iCs/>
          <w:sz w:val="28"/>
          <w:szCs w:val="28"/>
        </w:rPr>
        <w:t xml:space="preserve"> (</w:t>
      </w:r>
      <w:r>
        <w:rPr>
          <w:rFonts w:ascii="Times New Roman" w:hAnsi="Times New Roman" w:cs="Times New Roman"/>
          <w:i/>
          <w:iCs/>
          <w:sz w:val="28"/>
          <w:szCs w:val="28"/>
          <w:lang w:val="en-US"/>
        </w:rPr>
        <w:t xml:space="preserve">Lưu trữ các tham số cấu hình hệ thống </w:t>
      </w:r>
      <w:r>
        <w:rPr>
          <w:rFonts w:ascii="Times New Roman" w:hAnsi="Times New Roman" w:cs="Times New Roman"/>
          <w:i/>
          <w:iCs/>
          <w:sz w:val="28"/>
          <w:szCs w:val="28"/>
        </w:rPr>
        <w:t>)</w:t>
      </w: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spacing w:before="85" w:line="240" w:lineRule="auto"/>
        <w:rPr>
          <w:b/>
          <w:sz w:val="28"/>
          <w:szCs w:val="28"/>
        </w:rPr>
      </w:pPr>
    </w:p>
    <w:p>
      <w:pPr>
        <w:pStyle w:val="2"/>
        <w:keepNext w:val="0"/>
        <w:widowControl w:val="0"/>
        <w:ind w:left="0" w:firstLine="0"/>
        <w:jc w:val="center"/>
        <w:rPr>
          <w:rFonts w:ascii="Times New Roman" w:hAnsi="Times New Roman" w:cs="Times New Roman"/>
        </w:rPr>
      </w:pPr>
      <w:bookmarkStart w:id="289" w:name="_Toc14900"/>
      <w:bookmarkStart w:id="290" w:name="_Toc13492"/>
      <w:bookmarkStart w:id="291" w:name="_Toc170334089"/>
      <w:bookmarkStart w:id="292" w:name="_Toc1764"/>
      <w:bookmarkStart w:id="293" w:name="_Toc9163"/>
      <w:r>
        <w:rPr>
          <w:rFonts w:ascii="Times New Roman" w:hAnsi="Times New Roman" w:cs="Times New Roman"/>
          <w:lang w:val="en-US"/>
        </w:rPr>
        <w:t xml:space="preserve">Chương 5. </w:t>
      </w:r>
      <w:r>
        <w:rPr>
          <w:rFonts w:ascii="Times New Roman" w:hAnsi="Times New Roman" w:cs="Times New Roman"/>
        </w:rPr>
        <w:t>THIẾT KẾ GIAO DIỆN</w:t>
      </w:r>
      <w:bookmarkEnd w:id="289"/>
      <w:bookmarkEnd w:id="290"/>
      <w:bookmarkEnd w:id="291"/>
      <w:bookmarkEnd w:id="292"/>
      <w:bookmarkEnd w:id="293"/>
    </w:p>
    <w:p>
      <w:pPr>
        <w:pStyle w:val="52"/>
        <w:widowControl w:val="0"/>
        <w:outlineLvl w:val="0"/>
        <w:rPr>
          <w:rFonts w:ascii="Times New Roman" w:hAnsi="Times New Roman"/>
          <w:sz w:val="28"/>
          <w:szCs w:val="28"/>
        </w:rPr>
      </w:pPr>
      <w:bookmarkStart w:id="294" w:name="_Toc170334090"/>
      <w:bookmarkStart w:id="295" w:name="_Toc26208"/>
      <w:bookmarkStart w:id="296" w:name="_Toc29117"/>
      <w:bookmarkStart w:id="297" w:name="_Toc5147"/>
      <w:bookmarkStart w:id="298" w:name="_Toc15006"/>
      <w:r>
        <w:rPr>
          <w:rFonts w:ascii="Times New Roman" w:hAnsi="Times New Roman"/>
          <w:sz w:val="28"/>
          <w:szCs w:val="28"/>
        </w:rPr>
        <w:t>Sơ đồ liên kết màn hình</w:t>
      </w:r>
      <w:bookmarkEnd w:id="294"/>
      <w:bookmarkEnd w:id="295"/>
      <w:bookmarkEnd w:id="296"/>
      <w:bookmarkEnd w:id="297"/>
      <w:bookmarkEnd w:id="298"/>
    </w:p>
    <w:p>
      <w:pPr>
        <w:rPr>
          <w:rFonts w:ascii="Times New Roman" w:hAnsi="Times New Roman" w:cs="Times New Roman"/>
          <w:sz w:val="28"/>
          <w:szCs w:val="28"/>
          <w:lang w:val="en-US" w:eastAsia="vi-VN"/>
        </w:rPr>
      </w:pPr>
      <w:r>
        <w:rPr>
          <w:rFonts w:ascii="Times New Roman" w:hAnsi="Times New Roman" w:cs="Times New Roman"/>
          <w:sz w:val="28"/>
          <w:szCs w:val="28"/>
        </w:rPr>
        <w:drawing>
          <wp:inline distT="0" distB="0" distL="114300" distR="114300">
            <wp:extent cx="6416675" cy="4639945"/>
            <wp:effectExtent l="0" t="0" r="14605" b="825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6"/>
                    <a:stretch>
                      <a:fillRect/>
                    </a:stretch>
                  </pic:blipFill>
                  <pic:spPr>
                    <a:xfrm>
                      <a:off x="0" y="0"/>
                      <a:ext cx="6416675" cy="4639945"/>
                    </a:xfrm>
                    <a:prstGeom prst="rect">
                      <a:avLst/>
                    </a:prstGeom>
                    <a:noFill/>
                    <a:ln>
                      <a:noFill/>
                    </a:ln>
                  </pic:spPr>
                </pic:pic>
              </a:graphicData>
            </a:graphic>
          </wp:inline>
        </w:drawing>
      </w:r>
    </w:p>
    <w:p>
      <w:pPr>
        <w:pStyle w:val="9"/>
        <w:spacing w:line="360" w:lineRule="auto"/>
        <w:rPr>
          <w:rFonts w:ascii="Times New Roman" w:hAnsi="Times New Roman" w:cs="Times New Roman"/>
          <w:sz w:val="28"/>
          <w:szCs w:val="28"/>
          <w:lang w:val="en-US" w:eastAsia="vi-VN"/>
        </w:rPr>
      </w:pPr>
      <w:bookmarkStart w:id="299" w:name="_Toc170334195"/>
      <w:r>
        <w:rPr>
          <w:rFonts w:ascii="Times New Roman" w:hAnsi="Times New Roman" w:cs="Times New Roman"/>
          <w:i/>
          <w:iCs/>
          <w:sz w:val="28"/>
          <w:szCs w:val="28"/>
        </w:rPr>
        <w:t xml:space="preserve">SĐ </w:t>
      </w: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 STYLEREF 1 \s </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5</w:t>
      </w:r>
      <w:r>
        <w:rPr>
          <w:rFonts w:ascii="Times New Roman" w:hAnsi="Times New Roman" w:cs="Times New Roman"/>
          <w:i/>
          <w:iCs/>
          <w:sz w:val="28"/>
          <w:szCs w:val="28"/>
        </w:rPr>
        <w:fldChar w:fldCharType="end"/>
      </w:r>
      <w:r>
        <w:rPr>
          <w:rFonts w:ascii="Times New Roman" w:hAnsi="Times New Roman" w:cs="Times New Roman"/>
          <w:i/>
          <w:iCs/>
          <w:sz w:val="28"/>
          <w:szCs w:val="28"/>
        </w:rPr>
        <w:t>.</w:t>
      </w: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 SEQ SĐ \* ARABIC \s 1 </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1</w:t>
      </w:r>
      <w:r>
        <w:rPr>
          <w:rFonts w:ascii="Times New Roman" w:hAnsi="Times New Roman" w:cs="Times New Roman"/>
          <w:i/>
          <w:iCs/>
          <w:sz w:val="28"/>
          <w:szCs w:val="28"/>
        </w:rPr>
        <w:fldChar w:fldCharType="end"/>
      </w:r>
      <w:r>
        <w:rPr>
          <w:rFonts w:ascii="Times New Roman" w:hAnsi="Times New Roman" w:cs="Times New Roman"/>
          <w:i/>
          <w:iCs/>
          <w:sz w:val="28"/>
          <w:szCs w:val="28"/>
          <w:lang w:val="en-US"/>
        </w:rPr>
        <w:t>. Sơ đồ liên kết màn hình của phần mềm</w:t>
      </w:r>
      <w:bookmarkEnd w:id="299"/>
    </w:p>
    <w:p>
      <w:pPr>
        <w:pStyle w:val="52"/>
        <w:widowControl w:val="0"/>
        <w:outlineLvl w:val="0"/>
        <w:rPr>
          <w:rFonts w:ascii="Times New Roman" w:hAnsi="Times New Roman"/>
          <w:sz w:val="28"/>
          <w:szCs w:val="28"/>
        </w:rPr>
      </w:pPr>
      <w:bookmarkStart w:id="300" w:name="_Toc32623"/>
      <w:bookmarkStart w:id="301" w:name="_Toc170334091"/>
      <w:bookmarkStart w:id="302" w:name="_Toc11272"/>
      <w:bookmarkStart w:id="303" w:name="_Toc28139"/>
      <w:bookmarkStart w:id="304" w:name="_Toc23932"/>
      <w:r>
        <w:rPr>
          <w:rFonts w:ascii="Times New Roman" w:hAnsi="Times New Roman"/>
          <w:sz w:val="28"/>
          <w:szCs w:val="28"/>
        </w:rPr>
        <w:t>Danh sách các màn hình</w:t>
      </w:r>
      <w:bookmarkEnd w:id="300"/>
      <w:bookmarkEnd w:id="301"/>
      <w:bookmarkEnd w:id="302"/>
      <w:bookmarkEnd w:id="303"/>
      <w:bookmarkEnd w:id="304"/>
    </w:p>
    <w:p>
      <w:pPr>
        <w:spacing w:before="105" w:after="1" w:line="240" w:lineRule="auto"/>
        <w:rPr>
          <w:rFonts w:ascii="Times New Roman" w:hAnsi="Times New Roman" w:cs="Times New Roman"/>
          <w:b/>
          <w:sz w:val="28"/>
          <w:szCs w:val="28"/>
        </w:rPr>
      </w:pPr>
    </w:p>
    <w:tbl>
      <w:tblPr>
        <w:tblStyle w:val="16"/>
        <w:tblW w:w="10025" w:type="dxa"/>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5"/>
        <w:gridCol w:w="2030"/>
        <w:gridCol w:w="1770"/>
        <w:gridCol w:w="55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b/>
                <w:bCs/>
                <w:spacing w:val="-5"/>
                <w:w w:val="120"/>
                <w:sz w:val="28"/>
                <w:szCs w:val="28"/>
              </w:rPr>
              <w:t>STT</w:t>
            </w:r>
          </w:p>
        </w:tc>
        <w:tc>
          <w:tcPr>
            <w:tcW w:w="203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Màn</w:t>
            </w:r>
            <w:r>
              <w:rPr>
                <w:rFonts w:ascii="Times New Roman" w:hAnsi="Times New Roman" w:cs="Times New Roman"/>
                <w:b/>
                <w:bCs/>
                <w:spacing w:val="40"/>
                <w:sz w:val="28"/>
                <w:szCs w:val="28"/>
              </w:rPr>
              <w:t xml:space="preserve"> </w:t>
            </w:r>
            <w:r>
              <w:rPr>
                <w:rFonts w:ascii="Times New Roman" w:hAnsi="Times New Roman" w:cs="Times New Roman"/>
                <w:b/>
                <w:bCs/>
                <w:spacing w:val="-4"/>
                <w:sz w:val="28"/>
                <w:szCs w:val="28"/>
              </w:rPr>
              <w:t>hình</w:t>
            </w:r>
          </w:p>
        </w:tc>
        <w:tc>
          <w:tcPr>
            <w:tcW w:w="177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Loại</w:t>
            </w:r>
            <w:r>
              <w:rPr>
                <w:rFonts w:ascii="Times New Roman" w:hAnsi="Times New Roman" w:cs="Times New Roman"/>
                <w:b/>
                <w:bCs/>
                <w:spacing w:val="26"/>
                <w:sz w:val="28"/>
                <w:szCs w:val="28"/>
              </w:rPr>
              <w:t xml:space="preserve"> </w:t>
            </w:r>
            <w:r>
              <w:rPr>
                <w:rFonts w:ascii="Times New Roman" w:hAnsi="Times New Roman" w:cs="Times New Roman"/>
                <w:b/>
                <w:bCs/>
                <w:sz w:val="28"/>
                <w:szCs w:val="28"/>
              </w:rPr>
              <w:t>màn</w:t>
            </w:r>
            <w:r>
              <w:rPr>
                <w:rFonts w:ascii="Times New Roman" w:hAnsi="Times New Roman" w:cs="Times New Roman"/>
                <w:b/>
                <w:bCs/>
                <w:spacing w:val="26"/>
                <w:sz w:val="28"/>
                <w:szCs w:val="28"/>
              </w:rPr>
              <w:t xml:space="preserve"> </w:t>
            </w:r>
            <w:r>
              <w:rPr>
                <w:rFonts w:ascii="Times New Roman" w:hAnsi="Times New Roman" w:cs="Times New Roman"/>
                <w:b/>
                <w:bCs/>
                <w:spacing w:val="-4"/>
                <w:sz w:val="28"/>
                <w:szCs w:val="28"/>
              </w:rPr>
              <w:t>hình</w:t>
            </w:r>
          </w:p>
        </w:tc>
        <w:tc>
          <w:tcPr>
            <w:tcW w:w="5580" w:type="dxa"/>
          </w:tcPr>
          <w:p>
            <w:pPr>
              <w:pStyle w:val="54"/>
              <w:ind w:left="12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Đăng</w:t>
            </w:r>
            <w:r>
              <w:rPr>
                <w:rFonts w:ascii="Times New Roman" w:hAnsi="Times New Roman" w:cs="Times New Roman"/>
                <w:spacing w:val="23"/>
                <w:w w:val="105"/>
                <w:sz w:val="28"/>
                <w:szCs w:val="28"/>
              </w:rPr>
              <w:t xml:space="preserve"> </w:t>
            </w:r>
            <w:r>
              <w:rPr>
                <w:rFonts w:ascii="Times New Roman" w:hAnsi="Times New Roman" w:cs="Times New Roman"/>
                <w:spacing w:val="-4"/>
                <w:w w:val="105"/>
                <w:sz w:val="28"/>
                <w:szCs w:val="28"/>
              </w:rPr>
              <w:t>Nhập</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17"/>
                <w:sz w:val="28"/>
                <w:szCs w:val="28"/>
              </w:rPr>
              <w:t xml:space="preserve"> </w:t>
            </w:r>
            <w:r>
              <w:rPr>
                <w:rFonts w:ascii="Times New Roman" w:hAnsi="Times New Roman" w:cs="Times New Roman"/>
                <w:sz w:val="28"/>
                <w:szCs w:val="28"/>
              </w:rPr>
              <w:t>phép</w:t>
            </w:r>
            <w:r>
              <w:rPr>
                <w:rFonts w:ascii="Times New Roman" w:hAnsi="Times New Roman" w:cs="Times New Roman"/>
                <w:spacing w:val="18"/>
                <w:sz w:val="28"/>
                <w:szCs w:val="28"/>
              </w:rPr>
              <w:t xml:space="preserve"> </w:t>
            </w:r>
            <w:r>
              <w:rPr>
                <w:rFonts w:ascii="Times New Roman" w:hAnsi="Times New Roman" w:cs="Times New Roman"/>
                <w:sz w:val="28"/>
                <w:szCs w:val="28"/>
              </w:rPr>
              <w:t>người</w:t>
            </w:r>
            <w:r>
              <w:rPr>
                <w:rFonts w:ascii="Times New Roman" w:hAnsi="Times New Roman" w:cs="Times New Roman"/>
                <w:spacing w:val="18"/>
                <w:sz w:val="28"/>
                <w:szCs w:val="28"/>
              </w:rPr>
              <w:t xml:space="preserve"> </w:t>
            </w:r>
            <w:r>
              <w:rPr>
                <w:rFonts w:ascii="Times New Roman" w:hAnsi="Times New Roman" w:cs="Times New Roman"/>
                <w:sz w:val="28"/>
                <w:szCs w:val="28"/>
              </w:rPr>
              <w:t>dùng</w:t>
            </w:r>
            <w:r>
              <w:rPr>
                <w:rFonts w:ascii="Times New Roman" w:hAnsi="Times New Roman" w:cs="Times New Roman"/>
                <w:spacing w:val="18"/>
                <w:sz w:val="28"/>
                <w:szCs w:val="28"/>
              </w:rPr>
              <w:t xml:space="preserve"> </w:t>
            </w:r>
            <w:r>
              <w:rPr>
                <w:rFonts w:ascii="Times New Roman" w:hAnsi="Times New Roman" w:cs="Times New Roman"/>
                <w:sz w:val="28"/>
                <w:szCs w:val="28"/>
              </w:rPr>
              <w:t>đăng</w:t>
            </w:r>
            <w:r>
              <w:rPr>
                <w:rFonts w:ascii="Times New Roman" w:hAnsi="Times New Roman" w:cs="Times New Roman"/>
                <w:spacing w:val="18"/>
                <w:sz w:val="28"/>
                <w:szCs w:val="28"/>
              </w:rPr>
              <w:t xml:space="preserve"> </w:t>
            </w: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vào</w:t>
            </w:r>
            <w:r>
              <w:rPr>
                <w:rFonts w:ascii="Times New Roman" w:hAnsi="Times New Roman" w:cs="Times New Roman"/>
                <w:spacing w:val="17"/>
                <w:sz w:val="28"/>
                <w:szCs w:val="28"/>
              </w:rPr>
              <w:t xml:space="preserve"> </w:t>
            </w:r>
            <w:r>
              <w:rPr>
                <w:rFonts w:ascii="Times New Roman" w:hAnsi="Times New Roman" w:cs="Times New Roman"/>
                <w:sz w:val="28"/>
                <w:szCs w:val="28"/>
              </w:rPr>
              <w:t>hệ</w:t>
            </w:r>
            <w:r>
              <w:rPr>
                <w:rFonts w:ascii="Times New Roman" w:hAnsi="Times New Roman" w:cs="Times New Roman"/>
                <w:spacing w:val="18"/>
                <w:sz w:val="28"/>
                <w:szCs w:val="28"/>
              </w:rPr>
              <w:t xml:space="preserve"> </w:t>
            </w:r>
            <w:r>
              <w:rPr>
                <w:rFonts w:ascii="Times New Roman" w:hAnsi="Times New Roman" w:cs="Times New Roman"/>
                <w:sz w:val="28"/>
                <w:szCs w:val="28"/>
              </w:rPr>
              <w:t>thống</w:t>
            </w:r>
            <w:r>
              <w:rPr>
                <w:rFonts w:ascii="Times New Roman" w:hAnsi="Times New Roman" w:cs="Times New Roman"/>
                <w:spacing w:val="18"/>
                <w:sz w:val="28"/>
                <w:szCs w:val="28"/>
              </w:rPr>
              <w:t xml:space="preserve"> </w:t>
            </w:r>
            <w:r>
              <w:rPr>
                <w:rFonts w:ascii="Times New Roman" w:hAnsi="Times New Roman" w:cs="Times New Roman"/>
                <w:sz w:val="28"/>
                <w:szCs w:val="28"/>
              </w:rPr>
              <w:t>bằng</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tài</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khoản</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mật</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khẩu.</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Kiểm</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tra</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thông</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tin</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xác</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thực</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phân quyền (Admin, Quản Lý, Lễ Tân) trước khi chuyển vào Trang chủ.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Trang</w:t>
            </w:r>
            <w:r>
              <w:rPr>
                <w:rFonts w:ascii="Times New Roman" w:hAnsi="Times New Roman" w:cs="Times New Roman"/>
                <w:spacing w:val="15"/>
                <w:w w:val="105"/>
                <w:sz w:val="28"/>
                <w:szCs w:val="28"/>
              </w:rPr>
              <w:t xml:space="preserve"> </w:t>
            </w:r>
            <w:r>
              <w:rPr>
                <w:rFonts w:ascii="Times New Roman" w:hAnsi="Times New Roman" w:cs="Times New Roman"/>
                <w:spacing w:val="-5"/>
                <w:w w:val="105"/>
                <w:sz w:val="28"/>
                <w:szCs w:val="28"/>
              </w:rPr>
              <w:t>Chủ</w:t>
            </w:r>
          </w:p>
        </w:tc>
        <w:tc>
          <w:tcPr>
            <w:tcW w:w="1770" w:type="dxa"/>
          </w:tcPr>
          <w:p>
            <w:pPr>
              <w:pStyle w:val="54"/>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33"/>
                <w:w w:val="105"/>
                <w:sz w:val="28"/>
                <w:szCs w:val="28"/>
              </w:rPr>
              <w:t xml:space="preserve"> </w:t>
            </w:r>
            <w:r>
              <w:rPr>
                <w:rFonts w:ascii="Times New Roman" w:hAnsi="Times New Roman" w:cs="Times New Roman"/>
                <w:spacing w:val="-2"/>
                <w:w w:val="105"/>
                <w:sz w:val="28"/>
                <w:szCs w:val="28"/>
              </w:rPr>
              <w:t>chính</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4"/>
                <w:sz w:val="28"/>
                <w:szCs w:val="28"/>
              </w:rPr>
              <w:t xml:space="preserve"> </w:t>
            </w:r>
            <w:r>
              <w:rPr>
                <w:rFonts w:ascii="Times New Roman" w:hAnsi="Times New Roman" w:cs="Times New Roman"/>
                <w:sz w:val="28"/>
                <w:szCs w:val="28"/>
              </w:rPr>
              <w:t>thị</w:t>
            </w:r>
            <w:r>
              <w:rPr>
                <w:rFonts w:ascii="Times New Roman" w:hAnsi="Times New Roman" w:cs="Times New Roman"/>
                <w:spacing w:val="34"/>
                <w:sz w:val="28"/>
                <w:szCs w:val="28"/>
              </w:rPr>
              <w:t xml:space="preserve"> </w:t>
            </w:r>
            <w:r>
              <w:rPr>
                <w:rFonts w:ascii="Times New Roman" w:hAnsi="Times New Roman" w:cs="Times New Roman"/>
                <w:sz w:val="28"/>
                <w:szCs w:val="28"/>
              </w:rPr>
              <w:t>tổng</w:t>
            </w:r>
            <w:r>
              <w:rPr>
                <w:rFonts w:ascii="Times New Roman" w:hAnsi="Times New Roman" w:cs="Times New Roman"/>
                <w:spacing w:val="34"/>
                <w:sz w:val="28"/>
                <w:szCs w:val="28"/>
              </w:rPr>
              <w:t xml:space="preserve"> </w:t>
            </w:r>
            <w:r>
              <w:rPr>
                <w:rFonts w:ascii="Times New Roman" w:hAnsi="Times New Roman" w:cs="Times New Roman"/>
                <w:sz w:val="28"/>
                <w:szCs w:val="28"/>
              </w:rPr>
              <w:t>quan</w:t>
            </w:r>
            <w:r>
              <w:rPr>
                <w:rFonts w:ascii="Times New Roman" w:hAnsi="Times New Roman" w:cs="Times New Roman"/>
                <w:spacing w:val="34"/>
                <w:sz w:val="28"/>
                <w:szCs w:val="28"/>
              </w:rPr>
              <w:t xml:space="preserve"> </w:t>
            </w:r>
            <w:r>
              <w:rPr>
                <w:rFonts w:ascii="Times New Roman" w:hAnsi="Times New Roman" w:cs="Times New Roman"/>
                <w:sz w:val="28"/>
                <w:szCs w:val="28"/>
              </w:rPr>
              <w:t>hệ</w:t>
            </w:r>
            <w:r>
              <w:rPr>
                <w:rFonts w:ascii="Times New Roman" w:hAnsi="Times New Roman" w:cs="Times New Roman"/>
                <w:spacing w:val="34"/>
                <w:sz w:val="28"/>
                <w:szCs w:val="28"/>
              </w:rPr>
              <w:t xml:space="preserve"> </w:t>
            </w:r>
            <w:r>
              <w:rPr>
                <w:rFonts w:ascii="Times New Roman" w:hAnsi="Times New Roman" w:cs="Times New Roman"/>
                <w:sz w:val="28"/>
                <w:szCs w:val="28"/>
              </w:rPr>
              <w:t>thống</w:t>
            </w:r>
            <w:r>
              <w:rPr>
                <w:rFonts w:ascii="Times New Roman" w:hAnsi="Times New Roman" w:cs="Times New Roman"/>
                <w:spacing w:val="34"/>
                <w:sz w:val="28"/>
                <w:szCs w:val="28"/>
              </w:rPr>
              <w:t xml:space="preserve"> </w:t>
            </w:r>
            <w:r>
              <w:rPr>
                <w:rFonts w:ascii="Times New Roman" w:hAnsi="Times New Roman" w:cs="Times New Roman"/>
                <w:sz w:val="28"/>
                <w:szCs w:val="28"/>
              </w:rPr>
              <w:t>theo</w:t>
            </w:r>
            <w:r>
              <w:rPr>
                <w:rFonts w:ascii="Times New Roman" w:hAnsi="Times New Roman" w:cs="Times New Roman"/>
                <w:spacing w:val="34"/>
                <w:sz w:val="28"/>
                <w:szCs w:val="28"/>
              </w:rPr>
              <w:t xml:space="preserve"> </w:t>
            </w:r>
            <w:r>
              <w:rPr>
                <w:rFonts w:ascii="Times New Roman" w:hAnsi="Times New Roman" w:cs="Times New Roman"/>
                <w:sz w:val="28"/>
                <w:szCs w:val="28"/>
              </w:rPr>
              <w:t>tháng</w:t>
            </w:r>
            <w:r>
              <w:rPr>
                <w:rFonts w:ascii="Times New Roman" w:hAnsi="Times New Roman" w:cs="Times New Roman"/>
                <w:spacing w:val="34"/>
                <w:sz w:val="28"/>
                <w:szCs w:val="28"/>
              </w:rPr>
              <w:t xml:space="preserve"> </w:t>
            </w:r>
            <w:r>
              <w:rPr>
                <w:rFonts w:ascii="Times New Roman" w:hAnsi="Times New Roman" w:cs="Times New Roman"/>
                <w:sz w:val="28"/>
                <w:szCs w:val="28"/>
              </w:rPr>
              <w:t>hiện</w:t>
            </w:r>
            <w:r>
              <w:rPr>
                <w:rFonts w:ascii="Times New Roman" w:hAnsi="Times New Roman" w:cs="Times New Roman"/>
                <w:spacing w:val="34"/>
                <w:sz w:val="28"/>
                <w:szCs w:val="28"/>
              </w:rPr>
              <w:t xml:space="preserve"> </w:t>
            </w:r>
            <w:r>
              <w:rPr>
                <w:rFonts w:ascii="Times New Roman" w:hAnsi="Times New Roman" w:cs="Times New Roman"/>
                <w:sz w:val="28"/>
                <w:szCs w:val="28"/>
              </w:rPr>
              <w:t>tại:</w:t>
            </w:r>
            <w:r>
              <w:rPr>
                <w:rFonts w:ascii="Times New Roman" w:hAnsi="Times New Roman" w:cs="Times New Roman"/>
                <w:spacing w:val="34"/>
                <w:sz w:val="28"/>
                <w:szCs w:val="28"/>
              </w:rPr>
              <w:t xml:space="preserve"> </w:t>
            </w:r>
            <w:r>
              <w:rPr>
                <w:rFonts w:ascii="Times New Roman" w:hAnsi="Times New Roman" w:cs="Times New Roman"/>
                <w:spacing w:val="-4"/>
                <w:sz w:val="28"/>
                <w:szCs w:val="28"/>
              </w:rPr>
              <w:t>tổng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 xml:space="preserve">số phòng, phòng trống, phòng đang sử dụng, đặt phòng hôm nay, trả phòng hôm nay, tổng khách hàng và doanh thu tháng. Là trung tâm điều hướng tới tất cả các chức </w:t>
            </w:r>
            <w:r>
              <w:rPr>
                <w:rFonts w:ascii="Times New Roman" w:hAnsi="Times New Roman" w:cs="Times New Roman"/>
                <w:spacing w:val="-2"/>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030" w:type="dxa"/>
          </w:tcPr>
          <w:p>
            <w:pPr>
              <w:pStyle w:val="54"/>
              <w:tabs>
                <w:tab w:val="left" w:pos="786"/>
                <w:tab w:val="left" w:pos="1594"/>
              </w:tabs>
              <w:jc w:val="left"/>
              <w:rPr>
                <w:rFonts w:ascii="Times New Roman" w:hAnsi="Times New Roman" w:cs="Times New Roman"/>
                <w:sz w:val="28"/>
                <w:szCs w:val="28"/>
              </w:rPr>
            </w:pPr>
            <w:r>
              <w:rPr>
                <w:rFonts w:ascii="Times New Roman" w:hAnsi="Times New Roman" w:cs="Times New Roman"/>
                <w:spacing w:val="-5"/>
                <w:w w:val="110"/>
                <w:sz w:val="28"/>
                <w:szCs w:val="28"/>
              </w:rPr>
              <w:t>MH</w:t>
            </w:r>
            <w:r>
              <w:rPr>
                <w:rFonts w:ascii="Times New Roman" w:hAnsi="Times New Roman" w:cs="Times New Roman"/>
                <w:sz w:val="28"/>
                <w:szCs w:val="28"/>
              </w:rPr>
              <w:tab/>
            </w:r>
            <w:r>
              <w:rPr>
                <w:rFonts w:ascii="Times New Roman" w:hAnsi="Times New Roman" w:cs="Times New Roman"/>
                <w:spacing w:val="-4"/>
                <w:w w:val="110"/>
                <w:sz w:val="28"/>
                <w:szCs w:val="28"/>
              </w:rPr>
              <w:t>Quản</w:t>
            </w:r>
            <w:r>
              <w:rPr>
                <w:rFonts w:ascii="Times New Roman" w:hAnsi="Times New Roman" w:cs="Times New Roman"/>
                <w:sz w:val="28"/>
                <w:szCs w:val="28"/>
              </w:rPr>
              <w:tab/>
            </w:r>
            <w:r>
              <w:rPr>
                <w:rFonts w:ascii="Times New Roman" w:hAnsi="Times New Roman" w:cs="Times New Roman"/>
                <w:spacing w:val="-5"/>
                <w:w w:val="110"/>
                <w:sz w:val="28"/>
                <w:szCs w:val="28"/>
              </w:rPr>
              <w:t>Lý</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2"/>
                <w:sz w:val="28"/>
                <w:szCs w:val="28"/>
              </w:rPr>
              <w:t xml:space="preserve"> </w:t>
            </w:r>
            <w:r>
              <w:rPr>
                <w:rFonts w:ascii="Times New Roman" w:hAnsi="Times New Roman" w:cs="Times New Roman"/>
                <w:sz w:val="28"/>
                <w:szCs w:val="28"/>
              </w:rPr>
              <w:t>thị</w:t>
            </w:r>
            <w:r>
              <w:rPr>
                <w:rFonts w:ascii="Times New Roman" w:hAnsi="Times New Roman" w:cs="Times New Roman"/>
                <w:spacing w:val="33"/>
                <w:sz w:val="28"/>
                <w:szCs w:val="28"/>
              </w:rPr>
              <w:t xml:space="preserve"> </w:t>
            </w:r>
            <w:r>
              <w:rPr>
                <w:rFonts w:ascii="Times New Roman" w:hAnsi="Times New Roman" w:cs="Times New Roman"/>
                <w:sz w:val="28"/>
                <w:szCs w:val="28"/>
              </w:rPr>
              <w:t>danh</w:t>
            </w:r>
            <w:r>
              <w:rPr>
                <w:rFonts w:ascii="Times New Roman" w:hAnsi="Times New Roman" w:cs="Times New Roman"/>
                <w:spacing w:val="32"/>
                <w:sz w:val="28"/>
                <w:szCs w:val="28"/>
              </w:rPr>
              <w:t xml:space="preserve"> </w:t>
            </w:r>
            <w:r>
              <w:rPr>
                <w:rFonts w:ascii="Times New Roman" w:hAnsi="Times New Roman" w:cs="Times New Roman"/>
                <w:sz w:val="28"/>
                <w:szCs w:val="28"/>
              </w:rPr>
              <w:t>sách</w:t>
            </w:r>
            <w:r>
              <w:rPr>
                <w:rFonts w:ascii="Times New Roman" w:hAnsi="Times New Roman" w:cs="Times New Roman"/>
                <w:spacing w:val="33"/>
                <w:sz w:val="28"/>
                <w:szCs w:val="28"/>
              </w:rPr>
              <w:t xml:space="preserve"> </w:t>
            </w:r>
            <w:r>
              <w:rPr>
                <w:rFonts w:ascii="Times New Roman" w:hAnsi="Times New Roman" w:cs="Times New Roman"/>
                <w:sz w:val="28"/>
                <w:szCs w:val="28"/>
              </w:rPr>
              <w:t>toàn</w:t>
            </w:r>
            <w:r>
              <w:rPr>
                <w:rFonts w:ascii="Times New Roman" w:hAnsi="Times New Roman" w:cs="Times New Roman"/>
                <w:spacing w:val="32"/>
                <w:sz w:val="28"/>
                <w:szCs w:val="28"/>
              </w:rPr>
              <w:t xml:space="preserve"> </w:t>
            </w:r>
            <w:r>
              <w:rPr>
                <w:rFonts w:ascii="Times New Roman" w:hAnsi="Times New Roman" w:cs="Times New Roman"/>
                <w:sz w:val="28"/>
                <w:szCs w:val="28"/>
              </w:rPr>
              <w:t>bộ</w:t>
            </w:r>
            <w:r>
              <w:rPr>
                <w:rFonts w:ascii="Times New Roman" w:hAnsi="Times New Roman" w:cs="Times New Roman"/>
                <w:spacing w:val="33"/>
                <w:sz w:val="28"/>
                <w:szCs w:val="28"/>
              </w:rPr>
              <w:t xml:space="preserve"> </w:t>
            </w:r>
            <w:r>
              <w:rPr>
                <w:rFonts w:ascii="Times New Roman" w:hAnsi="Times New Roman" w:cs="Times New Roman"/>
                <w:sz w:val="28"/>
                <w:szCs w:val="28"/>
              </w:rPr>
              <w:t>phòng</w:t>
            </w:r>
            <w:r>
              <w:rPr>
                <w:rFonts w:ascii="Times New Roman" w:hAnsi="Times New Roman" w:cs="Times New Roman"/>
                <w:spacing w:val="32"/>
                <w:sz w:val="28"/>
                <w:szCs w:val="28"/>
              </w:rPr>
              <w:t xml:space="preserve"> </w:t>
            </w:r>
            <w:r>
              <w:rPr>
                <w:rFonts w:ascii="Times New Roman" w:hAnsi="Times New Roman" w:cs="Times New Roman"/>
                <w:sz w:val="28"/>
                <w:szCs w:val="28"/>
              </w:rPr>
              <w:t>khách</w:t>
            </w:r>
            <w:r>
              <w:rPr>
                <w:rFonts w:ascii="Times New Roman" w:hAnsi="Times New Roman" w:cs="Times New Roman"/>
                <w:spacing w:val="33"/>
                <w:sz w:val="28"/>
                <w:szCs w:val="28"/>
              </w:rPr>
              <w:t xml:space="preserve"> </w:t>
            </w:r>
            <w:r>
              <w:rPr>
                <w:rFonts w:ascii="Times New Roman" w:hAnsi="Times New Roman" w:cs="Times New Roman"/>
                <w:sz w:val="28"/>
                <w:szCs w:val="28"/>
              </w:rPr>
              <w:t>sạn</w:t>
            </w:r>
            <w:r>
              <w:rPr>
                <w:rFonts w:ascii="Times New Roman" w:hAnsi="Times New Roman" w:cs="Times New Roman"/>
                <w:spacing w:val="33"/>
                <w:sz w:val="28"/>
                <w:szCs w:val="28"/>
              </w:rPr>
              <w:t xml:space="preserve"> </w:t>
            </w:r>
            <w:r>
              <w:rPr>
                <w:rFonts w:ascii="Times New Roman" w:hAnsi="Times New Roman" w:cs="Times New Roman"/>
                <w:sz w:val="28"/>
                <w:szCs w:val="28"/>
              </w:rPr>
              <w:t>kèm</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 tầng, sức chứa, giá/đêm và trạng thái. Hỗ trợ tìm kiếm theo tên và lọc theo trạng 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spacing w:val="-2"/>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3"/>
                <w:sz w:val="28"/>
                <w:szCs w:val="28"/>
              </w:rPr>
              <w:t xml:space="preserve"> </w:t>
            </w:r>
            <w:r>
              <w:rPr>
                <w:rFonts w:ascii="Times New Roman" w:hAnsi="Times New Roman" w:cs="Times New Roman"/>
                <w:sz w:val="28"/>
                <w:szCs w:val="28"/>
              </w:rPr>
              <w:t>hoặc</w:t>
            </w:r>
            <w:r>
              <w:rPr>
                <w:rFonts w:ascii="Times New Roman" w:hAnsi="Times New Roman" w:cs="Times New Roman"/>
                <w:spacing w:val="43"/>
                <w:sz w:val="28"/>
                <w:szCs w:val="28"/>
              </w:rPr>
              <w:t xml:space="preserve"> </w:t>
            </w:r>
            <w:r>
              <w:rPr>
                <w:rFonts w:ascii="Times New Roman" w:hAnsi="Times New Roman" w:cs="Times New Roman"/>
                <w:sz w:val="28"/>
                <w:szCs w:val="28"/>
              </w:rPr>
              <w:t>chỉnh</w:t>
            </w:r>
            <w:r>
              <w:rPr>
                <w:rFonts w:ascii="Times New Roman" w:hAnsi="Times New Roman" w:cs="Times New Roman"/>
                <w:spacing w:val="43"/>
                <w:sz w:val="28"/>
                <w:szCs w:val="28"/>
              </w:rPr>
              <w:t xml:space="preserve"> </w:t>
            </w:r>
            <w:r>
              <w:rPr>
                <w:rFonts w:ascii="Times New Roman" w:hAnsi="Times New Roman" w:cs="Times New Roman"/>
                <w:sz w:val="28"/>
                <w:szCs w:val="28"/>
              </w:rPr>
              <w:t>sửa</w:t>
            </w:r>
            <w:r>
              <w:rPr>
                <w:rFonts w:ascii="Times New Roman" w:hAnsi="Times New Roman" w:cs="Times New Roman"/>
                <w:spacing w:val="44"/>
                <w:sz w:val="28"/>
                <w:szCs w:val="28"/>
              </w:rPr>
              <w:t xml:space="preserve"> </w:t>
            </w:r>
            <w:r>
              <w:rPr>
                <w:rFonts w:ascii="Times New Roman" w:hAnsi="Times New Roman" w:cs="Times New Roman"/>
                <w:sz w:val="28"/>
                <w:szCs w:val="28"/>
              </w:rPr>
              <w:t>thông</w:t>
            </w:r>
            <w:r>
              <w:rPr>
                <w:rFonts w:ascii="Times New Roman" w:hAnsi="Times New Roman" w:cs="Times New Roman"/>
                <w:spacing w:val="43"/>
                <w:sz w:val="28"/>
                <w:szCs w:val="28"/>
              </w:rPr>
              <w:t xml:space="preserve"> </w:t>
            </w:r>
            <w:r>
              <w:rPr>
                <w:rFonts w:ascii="Times New Roman" w:hAnsi="Times New Roman" w:cs="Times New Roman"/>
                <w:sz w:val="28"/>
                <w:szCs w:val="28"/>
              </w:rPr>
              <w:t>tin</w:t>
            </w:r>
            <w:r>
              <w:rPr>
                <w:rFonts w:ascii="Times New Roman" w:hAnsi="Times New Roman" w:cs="Times New Roman"/>
                <w:spacing w:val="43"/>
                <w:sz w:val="28"/>
                <w:szCs w:val="28"/>
              </w:rPr>
              <w:t xml:space="preserve"> </w:t>
            </w:r>
            <w:r>
              <w:rPr>
                <w:rFonts w:ascii="Times New Roman" w:hAnsi="Times New Roman" w:cs="Times New Roman"/>
                <w:sz w:val="28"/>
                <w:szCs w:val="28"/>
              </w:rPr>
              <w:t>phòng:</w:t>
            </w:r>
            <w:r>
              <w:rPr>
                <w:rFonts w:ascii="Times New Roman" w:hAnsi="Times New Roman" w:cs="Times New Roman"/>
                <w:spacing w:val="44"/>
                <w:sz w:val="28"/>
                <w:szCs w:val="28"/>
              </w:rPr>
              <w:t xml:space="preserve"> </w:t>
            </w:r>
            <w:r>
              <w:rPr>
                <w:rFonts w:ascii="Times New Roman" w:hAnsi="Times New Roman" w:cs="Times New Roman"/>
                <w:sz w:val="28"/>
                <w:szCs w:val="28"/>
              </w:rPr>
              <w:t>số</w:t>
            </w:r>
            <w:r>
              <w:rPr>
                <w:rFonts w:ascii="Times New Roman" w:hAnsi="Times New Roman" w:cs="Times New Roman"/>
                <w:spacing w:val="43"/>
                <w:sz w:val="28"/>
                <w:szCs w:val="28"/>
              </w:rPr>
              <w:t xml:space="preserve"> </w:t>
            </w:r>
            <w:r>
              <w:rPr>
                <w:rFonts w:ascii="Times New Roman" w:hAnsi="Times New Roman" w:cs="Times New Roman"/>
                <w:sz w:val="28"/>
                <w:szCs w:val="28"/>
              </w:rPr>
              <w:t>phòng,</w:t>
            </w:r>
            <w:r>
              <w:rPr>
                <w:rFonts w:ascii="Times New Roman" w:hAnsi="Times New Roman" w:cs="Times New Roman"/>
                <w:spacing w:val="43"/>
                <w:sz w:val="28"/>
                <w:szCs w:val="28"/>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 tầng, ghi chú. Kiểm tra số phòng không bị trùng lặp trước khi 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4"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1"/>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22"/>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
                <w:sz w:val="28"/>
                <w:szCs w:val="28"/>
              </w:rPr>
              <w:t xml:space="preserve"> </w:t>
            </w:r>
            <w:r>
              <w:rPr>
                <w:rFonts w:ascii="Times New Roman" w:hAnsi="Times New Roman" w:cs="Times New Roman"/>
                <w:sz w:val="28"/>
                <w:szCs w:val="28"/>
              </w:rPr>
              <w:t>thị</w:t>
            </w:r>
            <w:r>
              <w:rPr>
                <w:rFonts w:ascii="Times New Roman" w:hAnsi="Times New Roman" w:cs="Times New Roman"/>
                <w:spacing w:val="7"/>
                <w:sz w:val="28"/>
                <w:szCs w:val="28"/>
              </w:rPr>
              <w:t xml:space="preserve"> </w:t>
            </w:r>
            <w:r>
              <w:rPr>
                <w:rFonts w:ascii="Times New Roman" w:hAnsi="Times New Roman" w:cs="Times New Roman"/>
                <w:sz w:val="28"/>
                <w:szCs w:val="28"/>
              </w:rPr>
              <w:t>danh</w:t>
            </w:r>
            <w:r>
              <w:rPr>
                <w:rFonts w:ascii="Times New Roman" w:hAnsi="Times New Roman" w:cs="Times New Roman"/>
                <w:spacing w:val="7"/>
                <w:sz w:val="28"/>
                <w:szCs w:val="28"/>
              </w:rPr>
              <w:t xml:space="preserve"> </w:t>
            </w:r>
            <w:r>
              <w:rPr>
                <w:rFonts w:ascii="Times New Roman" w:hAnsi="Times New Roman" w:cs="Times New Roman"/>
                <w:sz w:val="28"/>
                <w:szCs w:val="28"/>
              </w:rPr>
              <w:t>sách</w:t>
            </w:r>
            <w:r>
              <w:rPr>
                <w:rFonts w:ascii="Times New Roman" w:hAnsi="Times New Roman" w:cs="Times New Roman"/>
                <w:spacing w:val="7"/>
                <w:sz w:val="28"/>
                <w:szCs w:val="28"/>
              </w:rPr>
              <w:t xml:space="preserve"> </w:t>
            </w:r>
            <w:r>
              <w:rPr>
                <w:rFonts w:ascii="Times New Roman" w:hAnsi="Times New Roman" w:cs="Times New Roman"/>
                <w:sz w:val="28"/>
                <w:szCs w:val="28"/>
              </w:rPr>
              <w:t>các</w:t>
            </w:r>
            <w:r>
              <w:rPr>
                <w:rFonts w:ascii="Times New Roman" w:hAnsi="Times New Roman" w:cs="Times New Roman"/>
                <w:spacing w:val="7"/>
                <w:sz w:val="28"/>
                <w:szCs w:val="28"/>
              </w:rPr>
              <w:t xml:space="preserve"> </w:t>
            </w:r>
            <w:r>
              <w:rPr>
                <w:rFonts w:ascii="Times New Roman" w:hAnsi="Times New Roman" w:cs="Times New Roman"/>
                <w:sz w:val="28"/>
                <w:szCs w:val="28"/>
              </w:rPr>
              <w:t>loại</w:t>
            </w:r>
            <w:r>
              <w:rPr>
                <w:rFonts w:ascii="Times New Roman" w:hAnsi="Times New Roman" w:cs="Times New Roman"/>
                <w:spacing w:val="6"/>
                <w:sz w:val="28"/>
                <w:szCs w:val="28"/>
              </w:rPr>
              <w:t xml:space="preserve"> </w:t>
            </w:r>
            <w:r>
              <w:rPr>
                <w:rFonts w:ascii="Times New Roman" w:hAnsi="Times New Roman" w:cs="Times New Roman"/>
                <w:sz w:val="28"/>
                <w:szCs w:val="28"/>
              </w:rPr>
              <w:t>phòng</w:t>
            </w:r>
            <w:r>
              <w:rPr>
                <w:rFonts w:ascii="Times New Roman" w:hAnsi="Times New Roman" w:cs="Times New Roman"/>
                <w:spacing w:val="7"/>
                <w:sz w:val="28"/>
                <w:szCs w:val="28"/>
              </w:rPr>
              <w:t xml:space="preserve"> </w:t>
            </w:r>
            <w:r>
              <w:rPr>
                <w:rFonts w:ascii="Times New Roman" w:hAnsi="Times New Roman" w:cs="Times New Roman"/>
                <w:sz w:val="28"/>
                <w:szCs w:val="28"/>
              </w:rPr>
              <w:t>kèm</w:t>
            </w:r>
            <w:r>
              <w:rPr>
                <w:rFonts w:ascii="Times New Roman" w:hAnsi="Times New Roman" w:cs="Times New Roman"/>
                <w:spacing w:val="7"/>
                <w:sz w:val="28"/>
                <w:szCs w:val="28"/>
              </w:rPr>
              <w:t xml:space="preserve"> </w:t>
            </w:r>
            <w:r>
              <w:rPr>
                <w:rFonts w:ascii="Times New Roman" w:hAnsi="Times New Roman" w:cs="Times New Roman"/>
                <w:sz w:val="28"/>
                <w:szCs w:val="28"/>
              </w:rPr>
              <w:t>tên,</w:t>
            </w:r>
            <w:r>
              <w:rPr>
                <w:rFonts w:ascii="Times New Roman" w:hAnsi="Times New Roman" w:cs="Times New Roman"/>
                <w:spacing w:val="7"/>
                <w:sz w:val="28"/>
                <w:szCs w:val="28"/>
              </w:rPr>
              <w:t xml:space="preserve"> </w:t>
            </w:r>
            <w:r>
              <w:rPr>
                <w:rFonts w:ascii="Times New Roman" w:hAnsi="Times New Roman" w:cs="Times New Roman"/>
                <w:sz w:val="28"/>
                <w:szCs w:val="28"/>
              </w:rPr>
              <w:t>sức</w:t>
            </w:r>
            <w:r>
              <w:rPr>
                <w:rFonts w:ascii="Times New Roman" w:hAnsi="Times New Roman" w:cs="Times New Roman"/>
                <w:spacing w:val="7"/>
                <w:sz w:val="28"/>
                <w:szCs w:val="28"/>
              </w:rPr>
              <w:t xml:space="preserve"> </w:t>
            </w:r>
            <w:r>
              <w:rPr>
                <w:rFonts w:ascii="Times New Roman" w:hAnsi="Times New Roman" w:cs="Times New Roman"/>
                <w:sz w:val="28"/>
                <w:szCs w:val="28"/>
              </w:rPr>
              <w:t>chứa,</w:t>
            </w:r>
            <w:r>
              <w:rPr>
                <w:rFonts w:ascii="Times New Roman" w:hAnsi="Times New Roman" w:cs="Times New Roman"/>
                <w:spacing w:val="7"/>
                <w:sz w:val="28"/>
                <w:szCs w:val="28"/>
              </w:rPr>
              <w:t xml:space="preserve"> </w:t>
            </w:r>
            <w:r>
              <w:rPr>
                <w:rFonts w:ascii="Times New Roman" w:hAnsi="Times New Roman" w:cs="Times New Roman"/>
                <w:spacing w:val="-5"/>
                <w:sz w:val="28"/>
                <w:szCs w:val="28"/>
              </w:rPr>
              <w:t>giá</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20"/>
                <w:sz w:val="28"/>
                <w:szCs w:val="28"/>
              </w:rPr>
              <w:t xml:space="preserve"> </w:t>
            </w:r>
            <w:r>
              <w:rPr>
                <w:rFonts w:ascii="Times New Roman" w:hAnsi="Times New Roman" w:cs="Times New Roman"/>
                <w:sz w:val="28"/>
                <w:szCs w:val="28"/>
              </w:rPr>
              <w:t>bản</w:t>
            </w:r>
            <w:r>
              <w:rPr>
                <w:rFonts w:ascii="Times New Roman" w:hAnsi="Times New Roman" w:cs="Times New Roman"/>
                <w:spacing w:val="21"/>
                <w:sz w:val="28"/>
                <w:szCs w:val="28"/>
              </w:rPr>
              <w:t xml:space="preserve"> </w:t>
            </w:r>
            <w:r>
              <w:rPr>
                <w:rFonts w:ascii="Times New Roman" w:hAnsi="Times New Roman" w:cs="Times New Roman"/>
                <w:sz w:val="28"/>
                <w:szCs w:val="28"/>
              </w:rPr>
              <w:t>và</w:t>
            </w:r>
            <w:r>
              <w:rPr>
                <w:rFonts w:ascii="Times New Roman" w:hAnsi="Times New Roman" w:cs="Times New Roman"/>
                <w:spacing w:val="21"/>
                <w:sz w:val="28"/>
                <w:szCs w:val="28"/>
              </w:rPr>
              <w:t xml:space="preserve"> </w:t>
            </w:r>
            <w:r>
              <w:rPr>
                <w:rFonts w:ascii="Times New Roman" w:hAnsi="Times New Roman" w:cs="Times New Roman"/>
                <w:sz w:val="28"/>
                <w:szCs w:val="28"/>
              </w:rPr>
              <w:t>mô</w:t>
            </w:r>
            <w:r>
              <w:rPr>
                <w:rFonts w:ascii="Times New Roman" w:hAnsi="Times New Roman" w:cs="Times New Roman"/>
                <w:spacing w:val="20"/>
                <w:sz w:val="28"/>
                <w:szCs w:val="28"/>
              </w:rPr>
              <w:t xml:space="preserve"> </w:t>
            </w:r>
            <w:r>
              <w:rPr>
                <w:rFonts w:ascii="Times New Roman" w:hAnsi="Times New Roman" w:cs="Times New Roman"/>
                <w:sz w:val="28"/>
                <w:szCs w:val="28"/>
              </w:rPr>
              <w:t>tả.</w:t>
            </w:r>
            <w:r>
              <w:rPr>
                <w:rFonts w:ascii="Times New Roman" w:hAnsi="Times New Roman" w:cs="Times New Roman"/>
                <w:spacing w:val="21"/>
                <w:sz w:val="28"/>
                <w:szCs w:val="28"/>
              </w:rPr>
              <w:t xml:space="preserve"> </w:t>
            </w:r>
            <w:r>
              <w:rPr>
                <w:rFonts w:ascii="Times New Roman" w:hAnsi="Times New Roman" w:cs="Times New Roman"/>
                <w:sz w:val="28"/>
                <w:szCs w:val="28"/>
              </w:rPr>
              <w:t>Cho</w:t>
            </w:r>
            <w:r>
              <w:rPr>
                <w:rFonts w:ascii="Times New Roman" w:hAnsi="Times New Roman" w:cs="Times New Roman"/>
                <w:spacing w:val="21"/>
                <w:sz w:val="28"/>
                <w:szCs w:val="28"/>
              </w:rPr>
              <w:t xml:space="preserve"> </w:t>
            </w:r>
            <w:r>
              <w:rPr>
                <w:rFonts w:ascii="Times New Roman" w:hAnsi="Times New Roman" w:cs="Times New Roman"/>
                <w:sz w:val="28"/>
                <w:szCs w:val="28"/>
              </w:rPr>
              <w:t>phép</w:t>
            </w:r>
            <w:r>
              <w:rPr>
                <w:rFonts w:ascii="Times New Roman" w:hAnsi="Times New Roman" w:cs="Times New Roman"/>
                <w:spacing w:val="21"/>
                <w:sz w:val="28"/>
                <w:szCs w:val="28"/>
              </w:rPr>
              <w:t xml:space="preserve"> </w:t>
            </w:r>
            <w:r>
              <w:rPr>
                <w:rFonts w:ascii="Times New Roman" w:hAnsi="Times New Roman" w:cs="Times New Roman"/>
                <w:sz w:val="28"/>
                <w:szCs w:val="28"/>
              </w:rPr>
              <w:t>thêm,</w:t>
            </w:r>
            <w:r>
              <w:rPr>
                <w:rFonts w:ascii="Times New Roman" w:hAnsi="Times New Roman" w:cs="Times New Roman"/>
                <w:spacing w:val="20"/>
                <w:sz w:val="28"/>
                <w:szCs w:val="28"/>
              </w:rPr>
              <w:t xml:space="preserve"> </w:t>
            </w:r>
            <w:r>
              <w:rPr>
                <w:rFonts w:ascii="Times New Roman" w:hAnsi="Times New Roman" w:cs="Times New Roman"/>
                <w:sz w:val="28"/>
                <w:szCs w:val="28"/>
              </w:rPr>
              <w:t>sửa,</w:t>
            </w:r>
            <w:r>
              <w:rPr>
                <w:rFonts w:ascii="Times New Roman" w:hAnsi="Times New Roman" w:cs="Times New Roman"/>
                <w:spacing w:val="21"/>
                <w:sz w:val="28"/>
                <w:szCs w:val="28"/>
              </w:rPr>
              <w:t xml:space="preserve"> </w:t>
            </w:r>
            <w:r>
              <w:rPr>
                <w:rFonts w:ascii="Times New Roman" w:hAnsi="Times New Roman" w:cs="Times New Roman"/>
                <w:sz w:val="28"/>
                <w:szCs w:val="28"/>
              </w:rPr>
              <w:t>xóa</w:t>
            </w:r>
            <w:r>
              <w:rPr>
                <w:rFonts w:ascii="Times New Roman" w:hAnsi="Times New Roman" w:cs="Times New Roman"/>
                <w:spacing w:val="21"/>
                <w:sz w:val="28"/>
                <w:szCs w:val="28"/>
              </w:rPr>
              <w:t xml:space="preserve"> </w:t>
            </w:r>
            <w:r>
              <w:rPr>
                <w:rFonts w:ascii="Times New Roman" w:hAnsi="Times New Roman" w:cs="Times New Roman"/>
                <w:sz w:val="28"/>
                <w:szCs w:val="28"/>
              </w:rPr>
              <w:t>loại</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Loại</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hoặc</w:t>
            </w:r>
            <w:r>
              <w:rPr>
                <w:rFonts w:ascii="Times New Roman" w:hAnsi="Times New Roman" w:cs="Times New Roman"/>
                <w:spacing w:val="21"/>
                <w:sz w:val="28"/>
                <w:szCs w:val="28"/>
              </w:rPr>
              <w:t xml:space="preserve"> </w:t>
            </w:r>
            <w:r>
              <w:rPr>
                <w:rFonts w:ascii="Times New Roman" w:hAnsi="Times New Roman" w:cs="Times New Roman"/>
                <w:sz w:val="28"/>
                <w:szCs w:val="28"/>
              </w:rPr>
              <w:t>chỉnh</w:t>
            </w:r>
            <w:r>
              <w:rPr>
                <w:rFonts w:ascii="Times New Roman" w:hAnsi="Times New Roman" w:cs="Times New Roman"/>
                <w:spacing w:val="20"/>
                <w:sz w:val="28"/>
                <w:szCs w:val="28"/>
              </w:rPr>
              <w:t xml:space="preserve"> </w:t>
            </w:r>
            <w:r>
              <w:rPr>
                <w:rFonts w:ascii="Times New Roman" w:hAnsi="Times New Roman" w:cs="Times New Roman"/>
                <w:sz w:val="28"/>
                <w:szCs w:val="28"/>
              </w:rPr>
              <w:t>sửa</w:t>
            </w:r>
            <w:r>
              <w:rPr>
                <w:rFonts w:ascii="Times New Roman" w:hAnsi="Times New Roman" w:cs="Times New Roman"/>
                <w:spacing w:val="21"/>
                <w:sz w:val="28"/>
                <w:szCs w:val="28"/>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1"/>
                <w:sz w:val="28"/>
                <w:szCs w:val="28"/>
              </w:rPr>
              <w:t xml:space="preserve"> </w:t>
            </w:r>
            <w:r>
              <w:rPr>
                <w:rFonts w:ascii="Times New Roman" w:hAnsi="Times New Roman" w:cs="Times New Roman"/>
                <w:sz w:val="28"/>
                <w:szCs w:val="28"/>
              </w:rPr>
              <w:t>loại</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tên</w:t>
            </w:r>
            <w:r>
              <w:rPr>
                <w:rFonts w:ascii="Times New Roman" w:hAnsi="Times New Roman" w:cs="Times New Roman"/>
                <w:spacing w:val="21"/>
                <w:sz w:val="28"/>
                <w:szCs w:val="28"/>
              </w:rPr>
              <w:t xml:space="preserve"> </w:t>
            </w:r>
            <w:r>
              <w:rPr>
                <w:rFonts w:ascii="Times New Roman" w:hAnsi="Times New Roman" w:cs="Times New Roman"/>
                <w:sz w:val="28"/>
                <w:szCs w:val="28"/>
              </w:rPr>
              <w:t>loại,</w:t>
            </w:r>
            <w:r>
              <w:rPr>
                <w:rFonts w:ascii="Times New Roman" w:hAnsi="Times New Roman" w:cs="Times New Roman"/>
                <w:spacing w:val="20"/>
                <w:sz w:val="28"/>
                <w:szCs w:val="28"/>
              </w:rPr>
              <w:t xml:space="preserve"> </w:t>
            </w:r>
            <w:r>
              <w:rPr>
                <w:rFonts w:ascii="Times New Roman" w:hAnsi="Times New Roman" w:cs="Times New Roman"/>
                <w:spacing w:val="-5"/>
                <w:sz w:val="28"/>
                <w:szCs w:val="28"/>
              </w:rPr>
              <w:t>sức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chứa</w:t>
            </w:r>
            <w:r>
              <w:rPr>
                <w:rFonts w:ascii="Times New Roman" w:hAnsi="Times New Roman" w:cs="Times New Roman"/>
                <w:spacing w:val="35"/>
                <w:sz w:val="28"/>
                <w:szCs w:val="28"/>
              </w:rPr>
              <w:t xml:space="preserve"> </w:t>
            </w:r>
            <w:r>
              <w:rPr>
                <w:rFonts w:ascii="Times New Roman" w:hAnsi="Times New Roman" w:cs="Times New Roman"/>
                <w:sz w:val="28"/>
                <w:szCs w:val="28"/>
              </w:rPr>
              <w:t>tối</w:t>
            </w:r>
            <w:r>
              <w:rPr>
                <w:rFonts w:ascii="Times New Roman" w:hAnsi="Times New Roman" w:cs="Times New Roman"/>
                <w:spacing w:val="34"/>
                <w:sz w:val="28"/>
                <w:szCs w:val="28"/>
              </w:rPr>
              <w:t xml:space="preserve"> </w:t>
            </w:r>
            <w:r>
              <w:rPr>
                <w:rFonts w:ascii="Times New Roman" w:hAnsi="Times New Roman" w:cs="Times New Roman"/>
                <w:sz w:val="28"/>
                <w:szCs w:val="28"/>
              </w:rPr>
              <w:t>đa,</w:t>
            </w:r>
            <w:r>
              <w:rPr>
                <w:rFonts w:ascii="Times New Roman" w:hAnsi="Times New Roman" w:cs="Times New Roman"/>
                <w:spacing w:val="34"/>
                <w:sz w:val="28"/>
                <w:szCs w:val="28"/>
              </w:rPr>
              <w:t xml:space="preserve"> </w:t>
            </w:r>
            <w:r>
              <w:rPr>
                <w:rFonts w:ascii="Times New Roman" w:hAnsi="Times New Roman" w:cs="Times New Roman"/>
                <w:sz w:val="28"/>
                <w:szCs w:val="28"/>
              </w:rPr>
              <w:t>giá</w:t>
            </w:r>
            <w:r>
              <w:rPr>
                <w:rFonts w:ascii="Times New Roman" w:hAnsi="Times New Roman" w:cs="Times New Roman"/>
                <w:spacing w:val="35"/>
                <w:sz w:val="28"/>
                <w:szCs w:val="28"/>
              </w:rPr>
              <w:t xml:space="preserve"> </w:t>
            </w:r>
            <w:r>
              <w:rPr>
                <w:rFonts w:ascii="Times New Roman" w:hAnsi="Times New Roman" w:cs="Times New Roman"/>
                <w:sz w:val="28"/>
                <w:szCs w:val="28"/>
              </w:rPr>
              <w:t>cơ</w:t>
            </w:r>
            <w:r>
              <w:rPr>
                <w:rFonts w:ascii="Times New Roman" w:hAnsi="Times New Roman" w:cs="Times New Roman"/>
                <w:spacing w:val="34"/>
                <w:sz w:val="28"/>
                <w:szCs w:val="28"/>
              </w:rPr>
              <w:t xml:space="preserve"> </w:t>
            </w:r>
            <w:r>
              <w:rPr>
                <w:rFonts w:ascii="Times New Roman" w:hAnsi="Times New Roman" w:cs="Times New Roman"/>
                <w:sz w:val="28"/>
                <w:szCs w:val="28"/>
              </w:rPr>
              <w:t>bản</w:t>
            </w:r>
            <w:r>
              <w:rPr>
                <w:rFonts w:ascii="Times New Roman" w:hAnsi="Times New Roman" w:cs="Times New Roman"/>
                <w:spacing w:val="35"/>
                <w:sz w:val="28"/>
                <w:szCs w:val="28"/>
              </w:rPr>
              <w:t xml:space="preserve"> </w:t>
            </w:r>
            <w:r>
              <w:rPr>
                <w:rFonts w:ascii="Times New Roman" w:hAnsi="Times New Roman" w:cs="Times New Roman"/>
                <w:sz w:val="28"/>
                <w:szCs w:val="28"/>
              </w:rPr>
              <w:t>theo</w:t>
            </w:r>
            <w:r>
              <w:rPr>
                <w:rFonts w:ascii="Times New Roman" w:hAnsi="Times New Roman" w:cs="Times New Roman"/>
                <w:spacing w:val="35"/>
                <w:sz w:val="28"/>
                <w:szCs w:val="28"/>
              </w:rPr>
              <w:t xml:space="preserve"> </w:t>
            </w:r>
            <w:r>
              <w:rPr>
                <w:rFonts w:ascii="Times New Roman" w:hAnsi="Times New Roman" w:cs="Times New Roman"/>
                <w:sz w:val="28"/>
                <w:szCs w:val="28"/>
              </w:rPr>
              <w:t>đêm,</w:t>
            </w:r>
            <w:r>
              <w:rPr>
                <w:rFonts w:ascii="Times New Roman" w:hAnsi="Times New Roman" w:cs="Times New Roman"/>
                <w:spacing w:val="34"/>
                <w:sz w:val="28"/>
                <w:szCs w:val="28"/>
              </w:rPr>
              <w:t xml:space="preserve"> </w:t>
            </w:r>
            <w:r>
              <w:rPr>
                <w:rFonts w:ascii="Times New Roman" w:hAnsi="Times New Roman" w:cs="Times New Roman"/>
                <w:sz w:val="28"/>
                <w:szCs w:val="28"/>
              </w:rPr>
              <w:t>mô</w:t>
            </w:r>
            <w:r>
              <w:rPr>
                <w:rFonts w:ascii="Times New Roman" w:hAnsi="Times New Roman" w:cs="Times New Roman"/>
                <w:spacing w:val="34"/>
                <w:sz w:val="28"/>
                <w:szCs w:val="28"/>
              </w:rPr>
              <w:t xml:space="preserve"> </w:t>
            </w:r>
            <w:r>
              <w:rPr>
                <w:rFonts w:ascii="Times New Roman" w:hAnsi="Times New Roman" w:cs="Times New Roman"/>
                <w:sz w:val="28"/>
                <w:szCs w:val="28"/>
              </w:rPr>
              <w:t>tả.</w:t>
            </w:r>
            <w:r>
              <w:rPr>
                <w:rFonts w:ascii="Times New Roman" w:hAnsi="Times New Roman" w:cs="Times New Roman"/>
                <w:spacing w:val="35"/>
                <w:sz w:val="28"/>
                <w:szCs w:val="28"/>
              </w:rPr>
              <w:t xml:space="preserve"> </w:t>
            </w:r>
            <w:r>
              <w:rPr>
                <w:rFonts w:ascii="Times New Roman" w:hAnsi="Times New Roman" w:cs="Times New Roman"/>
                <w:sz w:val="28"/>
                <w:szCs w:val="28"/>
              </w:rPr>
              <w:t>Kiểm</w:t>
            </w:r>
            <w:r>
              <w:rPr>
                <w:rFonts w:ascii="Times New Roman" w:hAnsi="Times New Roman" w:cs="Times New Roman"/>
                <w:spacing w:val="35"/>
                <w:sz w:val="28"/>
                <w:szCs w:val="28"/>
              </w:rPr>
              <w:t xml:space="preserve"> </w:t>
            </w:r>
            <w:r>
              <w:rPr>
                <w:rFonts w:ascii="Times New Roman" w:hAnsi="Times New Roman" w:cs="Times New Roman"/>
                <w:sz w:val="28"/>
                <w:szCs w:val="28"/>
              </w:rPr>
              <w:t>tra</w:t>
            </w:r>
            <w:r>
              <w:rPr>
                <w:rFonts w:ascii="Times New Roman" w:hAnsi="Times New Roman" w:cs="Times New Roman"/>
                <w:spacing w:val="35"/>
                <w:sz w:val="28"/>
                <w:szCs w:val="28"/>
              </w:rPr>
              <w:t xml:space="preserve"> </w:t>
            </w:r>
            <w:r>
              <w:rPr>
                <w:rFonts w:ascii="Times New Roman" w:hAnsi="Times New Roman" w:cs="Times New Roman"/>
                <w:sz w:val="28"/>
                <w:szCs w:val="28"/>
              </w:rPr>
              <w:t>dữ liệu hợp lệ trước khi 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Đổi</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Trạng</w:t>
            </w:r>
            <w:r>
              <w:rPr>
                <w:rFonts w:ascii="Times New Roman" w:hAnsi="Times New Roman" w:cs="Times New Roman"/>
                <w:spacing w:val="-7"/>
                <w:w w:val="105"/>
                <w:sz w:val="28"/>
                <w:szCs w:val="28"/>
              </w:rPr>
              <w:t xml:space="preserve"> </w:t>
            </w:r>
            <w:r>
              <w:rPr>
                <w:rFonts w:ascii="Times New Roman" w:hAnsi="Times New Roman" w:cs="Times New Roman"/>
                <w:spacing w:val="-4"/>
                <w:w w:val="105"/>
                <w:sz w:val="28"/>
                <w:szCs w:val="28"/>
              </w:rPr>
              <w:t>Thái</w:t>
            </w:r>
            <w:r>
              <w:rPr>
                <w:rFonts w:ascii="Times New Roman" w:hAnsi="Times New Roman" w:cs="Times New Roman"/>
                <w:spacing w:val="-4"/>
                <w:w w:val="105"/>
                <w:sz w:val="28"/>
                <w:szCs w:val="28"/>
                <w:lang w:val="en-US"/>
              </w:rPr>
              <w:t xml:space="preserve"> </w:t>
            </w:r>
            <w:r>
              <w:rPr>
                <w:rFonts w:ascii="Times New Roman" w:hAnsi="Times New Roman" w:cs="Times New Roman"/>
                <w:spacing w:val="-2"/>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lang w:val="en-US"/>
              </w:rPr>
            </w:pPr>
            <w:r>
              <w:rPr>
                <w:rFonts w:ascii="Times New Roman" w:hAnsi="Times New Roman" w:cs="Times New Roman"/>
                <w:sz w:val="28"/>
                <w:szCs w:val="28"/>
              </w:rPr>
              <w:t>Cho</w:t>
            </w:r>
            <w:r>
              <w:rPr>
                <w:rFonts w:ascii="Times New Roman" w:hAnsi="Times New Roman" w:cs="Times New Roman"/>
                <w:spacing w:val="28"/>
                <w:sz w:val="28"/>
                <w:szCs w:val="28"/>
              </w:rPr>
              <w:t xml:space="preserve"> </w:t>
            </w:r>
            <w:r>
              <w:rPr>
                <w:rFonts w:ascii="Times New Roman" w:hAnsi="Times New Roman" w:cs="Times New Roman"/>
                <w:sz w:val="28"/>
                <w:szCs w:val="28"/>
              </w:rPr>
              <w:t>phép</w:t>
            </w:r>
            <w:r>
              <w:rPr>
                <w:rFonts w:ascii="Times New Roman" w:hAnsi="Times New Roman" w:cs="Times New Roman"/>
                <w:spacing w:val="29"/>
                <w:sz w:val="28"/>
                <w:szCs w:val="28"/>
              </w:rPr>
              <w:t xml:space="preserve"> </w:t>
            </w:r>
            <w:r>
              <w:rPr>
                <w:rFonts w:ascii="Times New Roman" w:hAnsi="Times New Roman" w:cs="Times New Roman"/>
                <w:sz w:val="28"/>
                <w:szCs w:val="28"/>
              </w:rPr>
              <w:t>nhân</w:t>
            </w:r>
            <w:r>
              <w:rPr>
                <w:rFonts w:ascii="Times New Roman" w:hAnsi="Times New Roman" w:cs="Times New Roman"/>
                <w:spacing w:val="29"/>
                <w:sz w:val="28"/>
                <w:szCs w:val="28"/>
              </w:rPr>
              <w:t xml:space="preserve"> </w:t>
            </w:r>
            <w:r>
              <w:rPr>
                <w:rFonts w:ascii="Times New Roman" w:hAnsi="Times New Roman" w:cs="Times New Roman"/>
                <w:sz w:val="28"/>
                <w:szCs w:val="28"/>
              </w:rPr>
              <w:t>viên</w:t>
            </w:r>
            <w:r>
              <w:rPr>
                <w:rFonts w:ascii="Times New Roman" w:hAnsi="Times New Roman" w:cs="Times New Roman"/>
                <w:spacing w:val="29"/>
                <w:sz w:val="28"/>
                <w:szCs w:val="28"/>
              </w:rPr>
              <w:t xml:space="preserve"> </w:t>
            </w:r>
            <w:r>
              <w:rPr>
                <w:rFonts w:ascii="Times New Roman" w:hAnsi="Times New Roman" w:cs="Times New Roman"/>
                <w:sz w:val="28"/>
                <w:szCs w:val="28"/>
              </w:rPr>
              <w:t>thay</w:t>
            </w:r>
            <w:r>
              <w:rPr>
                <w:rFonts w:ascii="Times New Roman" w:hAnsi="Times New Roman" w:cs="Times New Roman"/>
                <w:spacing w:val="29"/>
                <w:sz w:val="28"/>
                <w:szCs w:val="28"/>
              </w:rPr>
              <w:t xml:space="preserve"> </w:t>
            </w:r>
            <w:r>
              <w:rPr>
                <w:rFonts w:ascii="Times New Roman" w:hAnsi="Times New Roman" w:cs="Times New Roman"/>
                <w:sz w:val="28"/>
                <w:szCs w:val="28"/>
              </w:rPr>
              <w:t>đổi</w:t>
            </w:r>
            <w:r>
              <w:rPr>
                <w:rFonts w:ascii="Times New Roman" w:hAnsi="Times New Roman" w:cs="Times New Roman"/>
                <w:spacing w:val="29"/>
                <w:sz w:val="28"/>
                <w:szCs w:val="28"/>
              </w:rPr>
              <w:t xml:space="preserve"> </w:t>
            </w:r>
            <w:r>
              <w:rPr>
                <w:rFonts w:ascii="Times New Roman" w:hAnsi="Times New Roman" w:cs="Times New Roman"/>
                <w:sz w:val="28"/>
                <w:szCs w:val="28"/>
              </w:rPr>
              <w:t>trạng</w:t>
            </w:r>
            <w:r>
              <w:rPr>
                <w:rFonts w:ascii="Times New Roman" w:hAnsi="Times New Roman" w:cs="Times New Roman"/>
                <w:spacing w:val="29"/>
                <w:sz w:val="28"/>
                <w:szCs w:val="28"/>
              </w:rPr>
              <w:t xml:space="preserve"> </w:t>
            </w:r>
            <w:r>
              <w:rPr>
                <w:rFonts w:ascii="Times New Roman" w:hAnsi="Times New Roman" w:cs="Times New Roman"/>
                <w:sz w:val="28"/>
                <w:szCs w:val="28"/>
              </w:rPr>
              <w:t>thái</w:t>
            </w:r>
            <w:r>
              <w:rPr>
                <w:rFonts w:ascii="Times New Roman" w:hAnsi="Times New Roman" w:cs="Times New Roman"/>
                <w:spacing w:val="29"/>
                <w:sz w:val="28"/>
                <w:szCs w:val="28"/>
              </w:rPr>
              <w:t xml:space="preserve"> </w:t>
            </w:r>
            <w:r>
              <w:rPr>
                <w:rFonts w:ascii="Times New Roman" w:hAnsi="Times New Roman" w:cs="Times New Roman"/>
                <w:sz w:val="28"/>
                <w:szCs w:val="28"/>
              </w:rPr>
              <w:t>phòng</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(Trống,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Đang sử dụng, Đang dọn dẹp, Bảo trì...) kèm ghi chú lý</w:t>
            </w:r>
            <w:r>
              <w:rPr>
                <w:rFonts w:ascii="Times New Roman" w:hAnsi="Times New Roman" w:cs="Times New Roman"/>
                <w:sz w:val="28"/>
                <w:szCs w:val="28"/>
                <w:lang w:val="en-US"/>
              </w:rPr>
              <w:t xml:space="preserve"> do thay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Khách</w:t>
            </w:r>
            <w:r>
              <w:rPr>
                <w:rFonts w:ascii="Times New Roman" w:hAnsi="Times New Roman" w:cs="Times New Roman"/>
                <w:spacing w:val="25"/>
                <w:w w:val="105"/>
                <w:sz w:val="28"/>
                <w:szCs w:val="28"/>
              </w:rPr>
              <w:t xml:space="preserve"> </w:t>
            </w:r>
            <w:r>
              <w:rPr>
                <w:rFonts w:ascii="Times New Roman" w:hAnsi="Times New Roman" w:cs="Times New Roman"/>
                <w:spacing w:val="-4"/>
                <w:w w:val="105"/>
                <w:sz w:val="28"/>
                <w:szCs w:val="28"/>
              </w:rPr>
              <w:t>Hàng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4"/>
                <w:sz w:val="28"/>
                <w:szCs w:val="28"/>
              </w:rPr>
              <w:t xml:space="preserve"> </w:t>
            </w:r>
            <w:r>
              <w:rPr>
                <w:rFonts w:ascii="Times New Roman" w:hAnsi="Times New Roman" w:cs="Times New Roman"/>
                <w:sz w:val="28"/>
                <w:szCs w:val="28"/>
              </w:rPr>
              <w:t>thị</w:t>
            </w:r>
            <w:r>
              <w:rPr>
                <w:rFonts w:ascii="Times New Roman" w:hAnsi="Times New Roman" w:cs="Times New Roman"/>
                <w:spacing w:val="24"/>
                <w:sz w:val="28"/>
                <w:szCs w:val="28"/>
              </w:rPr>
              <w:t xml:space="preserve"> </w:t>
            </w:r>
            <w:r>
              <w:rPr>
                <w:rFonts w:ascii="Times New Roman" w:hAnsi="Times New Roman" w:cs="Times New Roman"/>
                <w:sz w:val="28"/>
                <w:szCs w:val="28"/>
              </w:rPr>
              <w:t>danh</w:t>
            </w:r>
            <w:r>
              <w:rPr>
                <w:rFonts w:ascii="Times New Roman" w:hAnsi="Times New Roman" w:cs="Times New Roman"/>
                <w:spacing w:val="25"/>
                <w:sz w:val="28"/>
                <w:szCs w:val="28"/>
              </w:rPr>
              <w:t xml:space="preserve"> </w:t>
            </w:r>
            <w:r>
              <w:rPr>
                <w:rFonts w:ascii="Times New Roman" w:hAnsi="Times New Roman" w:cs="Times New Roman"/>
                <w:sz w:val="28"/>
                <w:szCs w:val="28"/>
              </w:rPr>
              <w:t>sách</w:t>
            </w:r>
            <w:r>
              <w:rPr>
                <w:rFonts w:ascii="Times New Roman" w:hAnsi="Times New Roman" w:cs="Times New Roman"/>
                <w:spacing w:val="24"/>
                <w:sz w:val="28"/>
                <w:szCs w:val="28"/>
              </w:rPr>
              <w:t xml:space="preserve"> </w:t>
            </w:r>
            <w:r>
              <w:rPr>
                <w:rFonts w:ascii="Times New Roman" w:hAnsi="Times New Roman" w:cs="Times New Roman"/>
                <w:sz w:val="28"/>
                <w:szCs w:val="28"/>
              </w:rPr>
              <w:t>khách</w:t>
            </w:r>
            <w:r>
              <w:rPr>
                <w:rFonts w:ascii="Times New Roman" w:hAnsi="Times New Roman" w:cs="Times New Roman"/>
                <w:spacing w:val="25"/>
                <w:sz w:val="28"/>
                <w:szCs w:val="28"/>
              </w:rPr>
              <w:t xml:space="preserve"> </w:t>
            </w:r>
            <w:r>
              <w:rPr>
                <w:rFonts w:ascii="Times New Roman" w:hAnsi="Times New Roman" w:cs="Times New Roman"/>
                <w:sz w:val="28"/>
                <w:szCs w:val="28"/>
              </w:rPr>
              <w:t>hàng</w:t>
            </w:r>
            <w:r>
              <w:rPr>
                <w:rFonts w:ascii="Times New Roman" w:hAnsi="Times New Roman" w:cs="Times New Roman"/>
                <w:spacing w:val="24"/>
                <w:sz w:val="28"/>
                <w:szCs w:val="28"/>
              </w:rPr>
              <w:t xml:space="preserve"> </w:t>
            </w:r>
            <w:r>
              <w:rPr>
                <w:rFonts w:ascii="Times New Roman" w:hAnsi="Times New Roman" w:cs="Times New Roman"/>
                <w:sz w:val="28"/>
                <w:szCs w:val="28"/>
              </w:rPr>
              <w:t>kèm</w:t>
            </w:r>
            <w:r>
              <w:rPr>
                <w:rFonts w:ascii="Times New Roman" w:hAnsi="Times New Roman" w:cs="Times New Roman"/>
                <w:spacing w:val="25"/>
                <w:sz w:val="28"/>
                <w:szCs w:val="28"/>
              </w:rPr>
              <w:t xml:space="preserve"> </w:t>
            </w:r>
            <w:r>
              <w:rPr>
                <w:rFonts w:ascii="Times New Roman" w:hAnsi="Times New Roman" w:cs="Times New Roman"/>
                <w:sz w:val="28"/>
                <w:szCs w:val="28"/>
              </w:rPr>
              <w:t>họ</w:t>
            </w:r>
            <w:r>
              <w:rPr>
                <w:rFonts w:ascii="Times New Roman" w:hAnsi="Times New Roman" w:cs="Times New Roman"/>
                <w:spacing w:val="24"/>
                <w:sz w:val="28"/>
                <w:szCs w:val="28"/>
              </w:rPr>
              <w:t xml:space="preserve"> </w:t>
            </w:r>
            <w:r>
              <w:rPr>
                <w:rFonts w:ascii="Times New Roman" w:hAnsi="Times New Roman" w:cs="Times New Roman"/>
                <w:sz w:val="28"/>
                <w:szCs w:val="28"/>
              </w:rPr>
              <w:t>tên,</w:t>
            </w:r>
            <w:r>
              <w:rPr>
                <w:rFonts w:ascii="Times New Roman" w:hAnsi="Times New Roman" w:cs="Times New Roman"/>
                <w:spacing w:val="24"/>
                <w:sz w:val="28"/>
                <w:szCs w:val="28"/>
              </w:rPr>
              <w:t xml:space="preserve"> </w:t>
            </w:r>
            <w:r>
              <w:rPr>
                <w:rFonts w:ascii="Times New Roman" w:hAnsi="Times New Roman" w:cs="Times New Roman"/>
                <w:sz w:val="28"/>
                <w:szCs w:val="28"/>
              </w:rPr>
              <w:t>loại</w:t>
            </w:r>
            <w:r>
              <w:rPr>
                <w:rFonts w:ascii="Times New Roman" w:hAnsi="Times New Roman" w:cs="Times New Roman"/>
                <w:spacing w:val="25"/>
                <w:sz w:val="28"/>
                <w:szCs w:val="28"/>
              </w:rPr>
              <w:t xml:space="preserve"> </w:t>
            </w:r>
            <w:r>
              <w:rPr>
                <w:rFonts w:ascii="Times New Roman" w:hAnsi="Times New Roman" w:cs="Times New Roman"/>
                <w:spacing w:val="-2"/>
                <w:sz w:val="28"/>
                <w:szCs w:val="28"/>
              </w:rPr>
              <w:t>khách,</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số điện thoại, CCCD và địa chỉ. Hỗ trợ tìm kiếm và lọc theo loại khách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Khách</w:t>
            </w:r>
            <w:r>
              <w:rPr>
                <w:rFonts w:ascii="Times New Roman" w:hAnsi="Times New Roman" w:cs="Times New Roman"/>
                <w:spacing w:val="16"/>
                <w:w w:val="105"/>
                <w:sz w:val="28"/>
                <w:szCs w:val="28"/>
              </w:rPr>
              <w:t xml:space="preserve"> </w:t>
            </w:r>
            <w:r>
              <w:rPr>
                <w:rFonts w:ascii="Times New Roman" w:hAnsi="Times New Roman" w:cs="Times New Roman"/>
                <w:spacing w:val="-4"/>
                <w:w w:val="105"/>
                <w:sz w:val="28"/>
                <w:szCs w:val="28"/>
              </w:rPr>
              <w:t>Hàng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59"/>
                <w:sz w:val="28"/>
                <w:szCs w:val="28"/>
              </w:rPr>
              <w:t xml:space="preserve"> </w:t>
            </w:r>
            <w:r>
              <w:rPr>
                <w:rFonts w:ascii="Times New Roman" w:hAnsi="Times New Roman" w:cs="Times New Roman"/>
                <w:sz w:val="28"/>
                <w:szCs w:val="28"/>
              </w:rPr>
              <w:t>hoặc</w:t>
            </w:r>
            <w:r>
              <w:rPr>
                <w:rFonts w:ascii="Times New Roman" w:hAnsi="Times New Roman" w:cs="Times New Roman"/>
                <w:spacing w:val="59"/>
                <w:sz w:val="28"/>
                <w:szCs w:val="28"/>
              </w:rPr>
              <w:t xml:space="preserve"> </w:t>
            </w:r>
            <w:r>
              <w:rPr>
                <w:rFonts w:ascii="Times New Roman" w:hAnsi="Times New Roman" w:cs="Times New Roman"/>
                <w:sz w:val="28"/>
                <w:szCs w:val="28"/>
              </w:rPr>
              <w:t>chỉnh</w:t>
            </w:r>
            <w:r>
              <w:rPr>
                <w:rFonts w:ascii="Times New Roman" w:hAnsi="Times New Roman" w:cs="Times New Roman"/>
                <w:spacing w:val="59"/>
                <w:sz w:val="28"/>
                <w:szCs w:val="28"/>
              </w:rPr>
              <w:t xml:space="preserve"> </w:t>
            </w:r>
            <w:r>
              <w:rPr>
                <w:rFonts w:ascii="Times New Roman" w:hAnsi="Times New Roman" w:cs="Times New Roman"/>
                <w:sz w:val="28"/>
                <w:szCs w:val="28"/>
              </w:rPr>
              <w:t>sửa</w:t>
            </w:r>
            <w:r>
              <w:rPr>
                <w:rFonts w:ascii="Times New Roman" w:hAnsi="Times New Roman" w:cs="Times New Roman"/>
                <w:spacing w:val="60"/>
                <w:sz w:val="28"/>
                <w:szCs w:val="28"/>
              </w:rPr>
              <w:t xml:space="preserve"> </w:t>
            </w:r>
            <w:r>
              <w:rPr>
                <w:rFonts w:ascii="Times New Roman" w:hAnsi="Times New Roman" w:cs="Times New Roman"/>
                <w:sz w:val="28"/>
                <w:szCs w:val="28"/>
              </w:rPr>
              <w:t>thông</w:t>
            </w:r>
            <w:r>
              <w:rPr>
                <w:rFonts w:ascii="Times New Roman" w:hAnsi="Times New Roman" w:cs="Times New Roman"/>
                <w:spacing w:val="59"/>
                <w:sz w:val="28"/>
                <w:szCs w:val="28"/>
              </w:rPr>
              <w:t xml:space="preserve"> </w:t>
            </w:r>
            <w:r>
              <w:rPr>
                <w:rFonts w:ascii="Times New Roman" w:hAnsi="Times New Roman" w:cs="Times New Roman"/>
                <w:sz w:val="28"/>
                <w:szCs w:val="28"/>
              </w:rPr>
              <w:t>tin</w:t>
            </w:r>
            <w:r>
              <w:rPr>
                <w:rFonts w:ascii="Times New Roman" w:hAnsi="Times New Roman" w:cs="Times New Roman"/>
                <w:spacing w:val="59"/>
                <w:sz w:val="28"/>
                <w:szCs w:val="28"/>
              </w:rPr>
              <w:t xml:space="preserve"> </w:t>
            </w:r>
            <w:r>
              <w:rPr>
                <w:rFonts w:ascii="Times New Roman" w:hAnsi="Times New Roman" w:cs="Times New Roman"/>
                <w:sz w:val="28"/>
                <w:szCs w:val="28"/>
              </w:rPr>
              <w:t>khách</w:t>
            </w:r>
            <w:r>
              <w:rPr>
                <w:rFonts w:ascii="Times New Roman" w:hAnsi="Times New Roman" w:cs="Times New Roman"/>
                <w:spacing w:val="60"/>
                <w:sz w:val="28"/>
                <w:szCs w:val="28"/>
              </w:rPr>
              <w:t xml:space="preserve"> </w:t>
            </w:r>
            <w:r>
              <w:rPr>
                <w:rFonts w:ascii="Times New Roman" w:hAnsi="Times New Roman" w:cs="Times New Roman"/>
                <w:sz w:val="28"/>
                <w:szCs w:val="28"/>
              </w:rPr>
              <w:t>hàng:</w:t>
            </w:r>
            <w:r>
              <w:rPr>
                <w:rFonts w:ascii="Times New Roman" w:hAnsi="Times New Roman" w:cs="Times New Roman"/>
                <w:spacing w:val="59"/>
                <w:sz w:val="28"/>
                <w:szCs w:val="28"/>
              </w:rPr>
              <w:t xml:space="preserve"> </w:t>
            </w:r>
            <w:r>
              <w:rPr>
                <w:rFonts w:ascii="Times New Roman" w:hAnsi="Times New Roman" w:cs="Times New Roman"/>
                <w:sz w:val="28"/>
                <w:szCs w:val="28"/>
              </w:rPr>
              <w:t>họ</w:t>
            </w:r>
            <w:r>
              <w:rPr>
                <w:rFonts w:ascii="Times New Roman" w:hAnsi="Times New Roman" w:cs="Times New Roman"/>
                <w:spacing w:val="59"/>
                <w:sz w:val="28"/>
                <w:szCs w:val="28"/>
              </w:rPr>
              <w:t xml:space="preserve"> </w:t>
            </w:r>
            <w:r>
              <w:rPr>
                <w:rFonts w:ascii="Times New Roman" w:hAnsi="Times New Roman" w:cs="Times New Roman"/>
                <w:spacing w:val="-4"/>
                <w:sz w:val="28"/>
                <w:szCs w:val="28"/>
              </w:rPr>
              <w:t>tên,</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CCCD,</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điện</w:t>
            </w:r>
            <w:r>
              <w:rPr>
                <w:rFonts w:ascii="Times New Roman" w:hAnsi="Times New Roman" w:cs="Times New Roman"/>
                <w:spacing w:val="35"/>
                <w:w w:val="105"/>
                <w:sz w:val="28"/>
                <w:szCs w:val="28"/>
              </w:rPr>
              <w:t xml:space="preserve"> </w:t>
            </w:r>
            <w:r>
              <w:rPr>
                <w:rFonts w:ascii="Times New Roman" w:hAnsi="Times New Roman" w:cs="Times New Roman"/>
                <w:w w:val="105"/>
                <w:sz w:val="28"/>
                <w:szCs w:val="28"/>
              </w:rPr>
              <w:t>thoại,</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email,</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địa</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35"/>
                <w:w w:val="105"/>
                <w:sz w:val="28"/>
                <w:szCs w:val="28"/>
              </w:rPr>
              <w:t xml:space="preserve"> </w:t>
            </w:r>
            <w:r>
              <w:rPr>
                <w:rFonts w:ascii="Times New Roman" w:hAnsi="Times New Roman" w:cs="Times New Roman"/>
                <w:w w:val="105"/>
                <w:sz w:val="28"/>
                <w:szCs w:val="28"/>
              </w:rPr>
              <w:t>hàng. Kiểm tra CCCD không trùng lặp trước khi 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030" w:type="dxa"/>
          </w:tcPr>
          <w:p>
            <w:pPr>
              <w:pStyle w:val="54"/>
              <w:tabs>
                <w:tab w:val="left" w:pos="670"/>
                <w:tab w:val="left" w:pos="1264"/>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4"/>
                <w:w w:val="105"/>
                <w:sz w:val="28"/>
                <w:szCs w:val="28"/>
              </w:rPr>
              <w:t>Loại</w:t>
            </w:r>
            <w:r>
              <w:rPr>
                <w:rFonts w:ascii="Times New Roman" w:hAnsi="Times New Roman" w:cs="Times New Roman"/>
                <w:sz w:val="28"/>
                <w:szCs w:val="28"/>
              </w:rPr>
              <w:tab/>
            </w:r>
            <w:r>
              <w:rPr>
                <w:rFonts w:ascii="Times New Roman" w:hAnsi="Times New Roman" w:cs="Times New Roman"/>
                <w:spacing w:val="-4"/>
                <w:w w:val="105"/>
                <w:sz w:val="28"/>
                <w:szCs w:val="28"/>
              </w:rPr>
              <w:t>Khách</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4"/>
                <w:w w:val="105"/>
                <w:sz w:val="28"/>
                <w:szCs w:val="28"/>
              </w:rPr>
              <w:t>Hàng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7"/>
                <w:sz w:val="28"/>
                <w:szCs w:val="28"/>
              </w:rPr>
              <w:t xml:space="preserve"> </w:t>
            </w:r>
            <w:r>
              <w:rPr>
                <w:rFonts w:ascii="Times New Roman" w:hAnsi="Times New Roman" w:cs="Times New Roman"/>
                <w:sz w:val="28"/>
                <w:szCs w:val="28"/>
              </w:rPr>
              <w:t>thị</w:t>
            </w:r>
            <w:r>
              <w:rPr>
                <w:rFonts w:ascii="Times New Roman" w:hAnsi="Times New Roman" w:cs="Times New Roman"/>
                <w:spacing w:val="17"/>
                <w:sz w:val="28"/>
                <w:szCs w:val="28"/>
              </w:rPr>
              <w:t xml:space="preserve"> </w:t>
            </w:r>
            <w:r>
              <w:rPr>
                <w:rFonts w:ascii="Times New Roman" w:hAnsi="Times New Roman" w:cs="Times New Roman"/>
                <w:sz w:val="28"/>
                <w:szCs w:val="28"/>
              </w:rPr>
              <w:t>danh</w:t>
            </w:r>
            <w:r>
              <w:rPr>
                <w:rFonts w:ascii="Times New Roman" w:hAnsi="Times New Roman" w:cs="Times New Roman"/>
                <w:spacing w:val="18"/>
                <w:sz w:val="28"/>
                <w:szCs w:val="28"/>
              </w:rPr>
              <w:t xml:space="preserve"> </w:t>
            </w:r>
            <w:r>
              <w:rPr>
                <w:rFonts w:ascii="Times New Roman" w:hAnsi="Times New Roman" w:cs="Times New Roman"/>
                <w:sz w:val="28"/>
                <w:szCs w:val="28"/>
              </w:rPr>
              <w:t>sách</w:t>
            </w:r>
            <w:r>
              <w:rPr>
                <w:rFonts w:ascii="Times New Roman" w:hAnsi="Times New Roman" w:cs="Times New Roman"/>
                <w:spacing w:val="17"/>
                <w:sz w:val="28"/>
                <w:szCs w:val="28"/>
              </w:rPr>
              <w:t xml:space="preserve"> </w:t>
            </w:r>
            <w:r>
              <w:rPr>
                <w:rFonts w:ascii="Times New Roman" w:hAnsi="Times New Roman" w:cs="Times New Roman"/>
                <w:sz w:val="28"/>
                <w:szCs w:val="28"/>
              </w:rPr>
              <w:t>các</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6"/>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hàng</w:t>
            </w:r>
            <w:r>
              <w:rPr>
                <w:rFonts w:ascii="Times New Roman" w:hAnsi="Times New Roman" w:cs="Times New Roman"/>
                <w:spacing w:val="17"/>
                <w:sz w:val="28"/>
                <w:szCs w:val="28"/>
              </w:rPr>
              <w:t xml:space="preserve"> </w:t>
            </w:r>
            <w:r>
              <w:rPr>
                <w:rFonts w:ascii="Times New Roman" w:hAnsi="Times New Roman" w:cs="Times New Roman"/>
                <w:sz w:val="28"/>
                <w:szCs w:val="28"/>
              </w:rPr>
              <w:t>kèm</w:t>
            </w:r>
            <w:r>
              <w:rPr>
                <w:rFonts w:ascii="Times New Roman" w:hAnsi="Times New Roman" w:cs="Times New Roman"/>
                <w:spacing w:val="17"/>
                <w:sz w:val="28"/>
                <w:szCs w:val="28"/>
              </w:rPr>
              <w:t xml:space="preserve"> </w:t>
            </w:r>
            <w:r>
              <w:rPr>
                <w:rFonts w:ascii="Times New Roman" w:hAnsi="Times New Roman" w:cs="Times New Roman"/>
                <w:sz w:val="28"/>
                <w:szCs w:val="28"/>
              </w:rPr>
              <w:t>tên</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hệ</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số</w:t>
            </w:r>
            <w:r>
              <w:rPr>
                <w:rFonts w:ascii="Times New Roman" w:hAnsi="Times New Roman" w:cs="Times New Roman"/>
                <w:spacing w:val="28"/>
                <w:sz w:val="28"/>
                <w:szCs w:val="28"/>
              </w:rPr>
              <w:t xml:space="preserve"> </w:t>
            </w:r>
            <w:r>
              <w:rPr>
                <w:rFonts w:ascii="Times New Roman" w:hAnsi="Times New Roman" w:cs="Times New Roman"/>
                <w:sz w:val="28"/>
                <w:szCs w:val="28"/>
              </w:rPr>
              <w:t>giá</w:t>
            </w:r>
            <w:r>
              <w:rPr>
                <w:rFonts w:ascii="Times New Roman" w:hAnsi="Times New Roman" w:cs="Times New Roman"/>
                <w:spacing w:val="28"/>
                <w:sz w:val="28"/>
                <w:szCs w:val="28"/>
              </w:rPr>
              <w:t xml:space="preserve"> </w:t>
            </w:r>
            <w:r>
              <w:rPr>
                <w:rFonts w:ascii="Times New Roman" w:hAnsi="Times New Roman" w:cs="Times New Roman"/>
                <w:sz w:val="28"/>
                <w:szCs w:val="28"/>
              </w:rPr>
              <w:t>áp</w:t>
            </w:r>
            <w:r>
              <w:rPr>
                <w:rFonts w:ascii="Times New Roman" w:hAnsi="Times New Roman" w:cs="Times New Roman"/>
                <w:spacing w:val="28"/>
                <w:sz w:val="28"/>
                <w:szCs w:val="28"/>
              </w:rPr>
              <w:t xml:space="preserve"> </w:t>
            </w:r>
            <w:r>
              <w:rPr>
                <w:rFonts w:ascii="Times New Roman" w:hAnsi="Times New Roman" w:cs="Times New Roman"/>
                <w:sz w:val="28"/>
                <w:szCs w:val="28"/>
              </w:rPr>
              <w:t>dụng</w:t>
            </w:r>
            <w:r>
              <w:rPr>
                <w:rFonts w:ascii="Times New Roman" w:hAnsi="Times New Roman" w:cs="Times New Roman"/>
                <w:spacing w:val="28"/>
                <w:sz w:val="28"/>
                <w:szCs w:val="28"/>
              </w:rPr>
              <w:t xml:space="preserve"> </w:t>
            </w:r>
            <w:r>
              <w:rPr>
                <w:rFonts w:ascii="Times New Roman" w:hAnsi="Times New Roman" w:cs="Times New Roman"/>
                <w:sz w:val="28"/>
                <w:szCs w:val="28"/>
              </w:rPr>
              <w:t>và</w:t>
            </w:r>
            <w:r>
              <w:rPr>
                <w:rFonts w:ascii="Times New Roman" w:hAnsi="Times New Roman" w:cs="Times New Roman"/>
                <w:spacing w:val="28"/>
                <w:sz w:val="28"/>
                <w:szCs w:val="28"/>
              </w:rPr>
              <w:t xml:space="preserve"> </w:t>
            </w:r>
            <w:r>
              <w:rPr>
                <w:rFonts w:ascii="Times New Roman" w:hAnsi="Times New Roman" w:cs="Times New Roman"/>
                <w:sz w:val="28"/>
                <w:szCs w:val="28"/>
              </w:rPr>
              <w:t>mô</w:t>
            </w:r>
            <w:r>
              <w:rPr>
                <w:rFonts w:ascii="Times New Roman" w:hAnsi="Times New Roman" w:cs="Times New Roman"/>
                <w:spacing w:val="28"/>
                <w:sz w:val="28"/>
                <w:szCs w:val="28"/>
              </w:rPr>
              <w:t xml:space="preserve"> </w:t>
            </w:r>
            <w:r>
              <w:rPr>
                <w:rFonts w:ascii="Times New Roman" w:hAnsi="Times New Roman" w:cs="Times New Roman"/>
                <w:sz w:val="28"/>
                <w:szCs w:val="28"/>
              </w:rPr>
              <w:t>tả.</w:t>
            </w:r>
            <w:r>
              <w:rPr>
                <w:rFonts w:ascii="Times New Roman" w:hAnsi="Times New Roman" w:cs="Times New Roman"/>
                <w:spacing w:val="28"/>
                <w:sz w:val="28"/>
                <w:szCs w:val="28"/>
              </w:rPr>
              <w:t xml:space="preserve"> </w:t>
            </w:r>
            <w:r>
              <w:rPr>
                <w:rFonts w:ascii="Times New Roman" w:hAnsi="Times New Roman" w:cs="Times New Roman"/>
                <w:sz w:val="28"/>
                <w:szCs w:val="28"/>
              </w:rPr>
              <w:t>Cho</w:t>
            </w:r>
            <w:r>
              <w:rPr>
                <w:rFonts w:ascii="Times New Roman" w:hAnsi="Times New Roman" w:cs="Times New Roman"/>
                <w:spacing w:val="28"/>
                <w:sz w:val="28"/>
                <w:szCs w:val="28"/>
              </w:rPr>
              <w:t xml:space="preserve"> </w:t>
            </w:r>
            <w:r>
              <w:rPr>
                <w:rFonts w:ascii="Times New Roman" w:hAnsi="Times New Roman" w:cs="Times New Roman"/>
                <w:sz w:val="28"/>
                <w:szCs w:val="28"/>
              </w:rPr>
              <w:t>phép</w:t>
            </w:r>
            <w:r>
              <w:rPr>
                <w:rFonts w:ascii="Times New Roman" w:hAnsi="Times New Roman" w:cs="Times New Roman"/>
                <w:spacing w:val="28"/>
                <w:sz w:val="28"/>
                <w:szCs w:val="28"/>
              </w:rPr>
              <w:t xml:space="preserve"> </w:t>
            </w:r>
            <w:r>
              <w:rPr>
                <w:rFonts w:ascii="Times New Roman" w:hAnsi="Times New Roman" w:cs="Times New Roman"/>
                <w:sz w:val="28"/>
                <w:szCs w:val="28"/>
              </w:rPr>
              <w:t>thêm,</w:t>
            </w:r>
            <w:r>
              <w:rPr>
                <w:rFonts w:ascii="Times New Roman" w:hAnsi="Times New Roman" w:cs="Times New Roman"/>
                <w:spacing w:val="28"/>
                <w:sz w:val="28"/>
                <w:szCs w:val="28"/>
              </w:rPr>
              <w:t xml:space="preserve"> </w:t>
            </w:r>
            <w:r>
              <w:rPr>
                <w:rFonts w:ascii="Times New Roman" w:hAnsi="Times New Roman" w:cs="Times New Roman"/>
                <w:sz w:val="28"/>
                <w:szCs w:val="28"/>
              </w:rPr>
              <w:t>sửa,</w:t>
            </w:r>
            <w:r>
              <w:rPr>
                <w:rFonts w:ascii="Times New Roman" w:hAnsi="Times New Roman" w:cs="Times New Roman"/>
                <w:spacing w:val="27"/>
                <w:sz w:val="28"/>
                <w:szCs w:val="28"/>
              </w:rPr>
              <w:t xml:space="preserve"> </w:t>
            </w:r>
            <w:r>
              <w:rPr>
                <w:rFonts w:ascii="Times New Roman" w:hAnsi="Times New Roman" w:cs="Times New Roman"/>
                <w:sz w:val="28"/>
                <w:szCs w:val="28"/>
              </w:rPr>
              <w:t>xóa</w:t>
            </w:r>
            <w:r>
              <w:rPr>
                <w:rFonts w:ascii="Times New Roman" w:hAnsi="Times New Roman" w:cs="Times New Roman"/>
                <w:spacing w:val="28"/>
                <w:sz w:val="28"/>
                <w:szCs w:val="28"/>
              </w:rPr>
              <w:t xml:space="preserve"> </w:t>
            </w:r>
            <w:r>
              <w:rPr>
                <w:rFonts w:ascii="Times New Roman" w:hAnsi="Times New Roman" w:cs="Times New Roman"/>
                <w:sz w:val="28"/>
                <w:szCs w:val="28"/>
              </w:rPr>
              <w:t>loại khách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Loại</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13"/>
                <w:w w:val="105"/>
                <w:sz w:val="28"/>
                <w:szCs w:val="28"/>
              </w:rPr>
              <w:t xml:space="preserve"> </w:t>
            </w:r>
            <w:r>
              <w:rPr>
                <w:rFonts w:ascii="Times New Roman" w:hAnsi="Times New Roman" w:cs="Times New Roman"/>
                <w:spacing w:val="-4"/>
                <w:w w:val="105"/>
                <w:sz w:val="28"/>
                <w:szCs w:val="28"/>
              </w:rPr>
              <w:t>Hàng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7"/>
                <w:sz w:val="28"/>
                <w:szCs w:val="28"/>
              </w:rPr>
              <w:t xml:space="preserve"> </w:t>
            </w:r>
            <w:r>
              <w:rPr>
                <w:rFonts w:ascii="Times New Roman" w:hAnsi="Times New Roman" w:cs="Times New Roman"/>
                <w:sz w:val="28"/>
                <w:szCs w:val="28"/>
              </w:rPr>
              <w:t>hoặc</w:t>
            </w:r>
            <w:r>
              <w:rPr>
                <w:rFonts w:ascii="Times New Roman" w:hAnsi="Times New Roman" w:cs="Times New Roman"/>
                <w:spacing w:val="27"/>
                <w:sz w:val="28"/>
                <w:szCs w:val="28"/>
              </w:rPr>
              <w:t xml:space="preserve"> </w:t>
            </w:r>
            <w:r>
              <w:rPr>
                <w:rFonts w:ascii="Times New Roman" w:hAnsi="Times New Roman" w:cs="Times New Roman"/>
                <w:sz w:val="28"/>
                <w:szCs w:val="28"/>
              </w:rPr>
              <w:t>chỉnh</w:t>
            </w:r>
            <w:r>
              <w:rPr>
                <w:rFonts w:ascii="Times New Roman" w:hAnsi="Times New Roman" w:cs="Times New Roman"/>
                <w:spacing w:val="28"/>
                <w:sz w:val="28"/>
                <w:szCs w:val="28"/>
              </w:rPr>
              <w:t xml:space="preserve"> </w:t>
            </w:r>
            <w:r>
              <w:rPr>
                <w:rFonts w:ascii="Times New Roman" w:hAnsi="Times New Roman" w:cs="Times New Roman"/>
                <w:sz w:val="28"/>
                <w:szCs w:val="28"/>
              </w:rPr>
              <w:t>sửa</w:t>
            </w:r>
            <w:r>
              <w:rPr>
                <w:rFonts w:ascii="Times New Roman" w:hAnsi="Times New Roman" w:cs="Times New Roman"/>
                <w:spacing w:val="27"/>
                <w:sz w:val="28"/>
                <w:szCs w:val="28"/>
              </w:rPr>
              <w:t xml:space="preserve"> </w:t>
            </w:r>
            <w:r>
              <w:rPr>
                <w:rFonts w:ascii="Times New Roman" w:hAnsi="Times New Roman" w:cs="Times New Roman"/>
                <w:sz w:val="28"/>
                <w:szCs w:val="28"/>
              </w:rPr>
              <w:t>tên</w:t>
            </w:r>
            <w:r>
              <w:rPr>
                <w:rFonts w:ascii="Times New Roman" w:hAnsi="Times New Roman" w:cs="Times New Roman"/>
                <w:spacing w:val="28"/>
                <w:sz w:val="28"/>
                <w:szCs w:val="28"/>
              </w:rPr>
              <w:t xml:space="preserve"> </w:t>
            </w:r>
            <w:r>
              <w:rPr>
                <w:rFonts w:ascii="Times New Roman" w:hAnsi="Times New Roman" w:cs="Times New Roman"/>
                <w:sz w:val="28"/>
                <w:szCs w:val="28"/>
              </w:rPr>
              <w:t>loại</w:t>
            </w:r>
            <w:r>
              <w:rPr>
                <w:rFonts w:ascii="Times New Roman" w:hAnsi="Times New Roman" w:cs="Times New Roman"/>
                <w:spacing w:val="27"/>
                <w:sz w:val="28"/>
                <w:szCs w:val="28"/>
              </w:rPr>
              <w:t xml:space="preserve"> </w:t>
            </w:r>
            <w:r>
              <w:rPr>
                <w:rFonts w:ascii="Times New Roman" w:hAnsi="Times New Roman" w:cs="Times New Roman"/>
                <w:sz w:val="28"/>
                <w:szCs w:val="28"/>
              </w:rPr>
              <w:t>khách</w:t>
            </w:r>
            <w:r>
              <w:rPr>
                <w:rFonts w:ascii="Times New Roman" w:hAnsi="Times New Roman" w:cs="Times New Roman"/>
                <w:spacing w:val="28"/>
                <w:sz w:val="28"/>
                <w:szCs w:val="28"/>
              </w:rPr>
              <w:t xml:space="preserve"> </w:t>
            </w:r>
            <w:r>
              <w:rPr>
                <w:rFonts w:ascii="Times New Roman" w:hAnsi="Times New Roman" w:cs="Times New Roman"/>
                <w:sz w:val="28"/>
                <w:szCs w:val="28"/>
              </w:rPr>
              <w:t>hàng,</w:t>
            </w:r>
            <w:r>
              <w:rPr>
                <w:rFonts w:ascii="Times New Roman" w:hAnsi="Times New Roman" w:cs="Times New Roman"/>
                <w:spacing w:val="27"/>
                <w:sz w:val="28"/>
                <w:szCs w:val="28"/>
              </w:rPr>
              <w:t xml:space="preserve"> </w:t>
            </w:r>
            <w:r>
              <w:rPr>
                <w:rFonts w:ascii="Times New Roman" w:hAnsi="Times New Roman" w:cs="Times New Roman"/>
                <w:sz w:val="28"/>
                <w:szCs w:val="28"/>
              </w:rPr>
              <w:t>hệ</w:t>
            </w:r>
            <w:r>
              <w:rPr>
                <w:rFonts w:ascii="Times New Roman" w:hAnsi="Times New Roman" w:cs="Times New Roman"/>
                <w:spacing w:val="27"/>
                <w:sz w:val="28"/>
                <w:szCs w:val="28"/>
              </w:rPr>
              <w:t xml:space="preserve"> </w:t>
            </w:r>
            <w:r>
              <w:rPr>
                <w:rFonts w:ascii="Times New Roman" w:hAnsi="Times New Roman" w:cs="Times New Roman"/>
                <w:sz w:val="28"/>
                <w:szCs w:val="28"/>
              </w:rPr>
              <w:t>số</w:t>
            </w:r>
            <w:r>
              <w:rPr>
                <w:rFonts w:ascii="Times New Roman" w:hAnsi="Times New Roman" w:cs="Times New Roman"/>
                <w:spacing w:val="28"/>
                <w:sz w:val="28"/>
                <w:szCs w:val="28"/>
              </w:rPr>
              <w:t xml:space="preserve"> </w:t>
            </w:r>
            <w:r>
              <w:rPr>
                <w:rFonts w:ascii="Times New Roman" w:hAnsi="Times New Roman" w:cs="Times New Roman"/>
                <w:sz w:val="28"/>
                <w:szCs w:val="28"/>
              </w:rPr>
              <w:t>giá</w:t>
            </w:r>
            <w:r>
              <w:rPr>
                <w:rFonts w:ascii="Times New Roman" w:hAnsi="Times New Roman" w:cs="Times New Roman"/>
                <w:spacing w:val="27"/>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mô</w:t>
            </w:r>
            <w:r>
              <w:rPr>
                <w:rFonts w:ascii="Times New Roman" w:hAnsi="Times New Roman" w:cs="Times New Roman"/>
                <w:spacing w:val="17"/>
                <w:sz w:val="28"/>
                <w:szCs w:val="28"/>
              </w:rPr>
              <w:t xml:space="preserve"> </w:t>
            </w:r>
            <w:r>
              <w:rPr>
                <w:rFonts w:ascii="Times New Roman" w:hAnsi="Times New Roman" w:cs="Times New Roman"/>
                <w:sz w:val="28"/>
                <w:szCs w:val="28"/>
              </w:rPr>
              <w:t>tả</w:t>
            </w:r>
            <w:r>
              <w:rPr>
                <w:rFonts w:ascii="Times New Roman" w:hAnsi="Times New Roman" w:cs="Times New Roman"/>
                <w:spacing w:val="17"/>
                <w:sz w:val="28"/>
                <w:szCs w:val="28"/>
              </w:rPr>
              <w:t xml:space="preserve"> </w:t>
            </w:r>
            <w:r>
              <w:rPr>
                <w:rFonts w:ascii="Times New Roman" w:hAnsi="Times New Roman" w:cs="Times New Roman"/>
                <w:sz w:val="28"/>
                <w:szCs w:val="28"/>
              </w:rPr>
              <w:t>áp</w:t>
            </w:r>
            <w:r>
              <w:rPr>
                <w:rFonts w:ascii="Times New Roman" w:hAnsi="Times New Roman" w:cs="Times New Roman"/>
                <w:spacing w:val="17"/>
                <w:sz w:val="28"/>
                <w:szCs w:val="28"/>
              </w:rPr>
              <w:t xml:space="preserve"> </w:t>
            </w:r>
            <w:r>
              <w:rPr>
                <w:rFonts w:ascii="Times New Roman" w:hAnsi="Times New Roman" w:cs="Times New Roman"/>
                <w:sz w:val="28"/>
                <w:szCs w:val="28"/>
              </w:rPr>
              <w:t>dụng</w:t>
            </w:r>
            <w:r>
              <w:rPr>
                <w:rFonts w:ascii="Times New Roman" w:hAnsi="Times New Roman" w:cs="Times New Roman"/>
                <w:spacing w:val="18"/>
                <w:sz w:val="28"/>
                <w:szCs w:val="28"/>
              </w:rPr>
              <w:t xml:space="preserve"> </w:t>
            </w:r>
            <w:r>
              <w:rPr>
                <w:rFonts w:ascii="Times New Roman" w:hAnsi="Times New Roman" w:cs="Times New Roman"/>
                <w:sz w:val="28"/>
                <w:szCs w:val="28"/>
              </w:rPr>
              <w:t>cho</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7"/>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hàng</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đó.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33"/>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33"/>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
                <w:sz w:val="28"/>
                <w:szCs w:val="28"/>
              </w:rPr>
              <w:t xml:space="preserve"> </w:t>
            </w:r>
            <w:r>
              <w:rPr>
                <w:rFonts w:ascii="Times New Roman" w:hAnsi="Times New Roman" w:cs="Times New Roman"/>
                <w:sz w:val="28"/>
                <w:szCs w:val="28"/>
              </w:rPr>
              <w:t>thị</w:t>
            </w:r>
            <w:r>
              <w:rPr>
                <w:rFonts w:ascii="Times New Roman" w:hAnsi="Times New Roman" w:cs="Times New Roman"/>
                <w:spacing w:val="3"/>
                <w:sz w:val="28"/>
                <w:szCs w:val="28"/>
              </w:rPr>
              <w:t xml:space="preserve"> </w:t>
            </w:r>
            <w:r>
              <w:rPr>
                <w:rFonts w:ascii="Times New Roman" w:hAnsi="Times New Roman" w:cs="Times New Roman"/>
                <w:sz w:val="28"/>
                <w:szCs w:val="28"/>
              </w:rPr>
              <w:t>danh</w:t>
            </w:r>
            <w:r>
              <w:rPr>
                <w:rFonts w:ascii="Times New Roman" w:hAnsi="Times New Roman" w:cs="Times New Roman"/>
                <w:spacing w:val="3"/>
                <w:sz w:val="28"/>
                <w:szCs w:val="28"/>
              </w:rPr>
              <w:t xml:space="preserve"> </w:t>
            </w:r>
            <w:r>
              <w:rPr>
                <w:rFonts w:ascii="Times New Roman" w:hAnsi="Times New Roman" w:cs="Times New Roman"/>
                <w:sz w:val="28"/>
                <w:szCs w:val="28"/>
              </w:rPr>
              <w:t>sách</w:t>
            </w:r>
            <w:r>
              <w:rPr>
                <w:rFonts w:ascii="Times New Roman" w:hAnsi="Times New Roman" w:cs="Times New Roman"/>
                <w:spacing w:val="3"/>
                <w:sz w:val="28"/>
                <w:szCs w:val="28"/>
              </w:rPr>
              <w:t xml:space="preserve"> </w:t>
            </w:r>
            <w:r>
              <w:rPr>
                <w:rFonts w:ascii="Times New Roman" w:hAnsi="Times New Roman" w:cs="Times New Roman"/>
                <w:sz w:val="28"/>
                <w:szCs w:val="28"/>
              </w:rPr>
              <w:t>các</w:t>
            </w:r>
            <w:r>
              <w:rPr>
                <w:rFonts w:ascii="Times New Roman" w:hAnsi="Times New Roman" w:cs="Times New Roman"/>
                <w:spacing w:val="2"/>
                <w:sz w:val="28"/>
                <w:szCs w:val="28"/>
              </w:rPr>
              <w:t xml:space="preserve"> </w:t>
            </w:r>
            <w:r>
              <w:rPr>
                <w:rFonts w:ascii="Times New Roman" w:hAnsi="Times New Roman" w:cs="Times New Roman"/>
                <w:sz w:val="28"/>
                <w:szCs w:val="28"/>
              </w:rPr>
              <w:t>phiếu</w:t>
            </w:r>
            <w:r>
              <w:rPr>
                <w:rFonts w:ascii="Times New Roman" w:hAnsi="Times New Roman" w:cs="Times New Roman"/>
                <w:spacing w:val="3"/>
                <w:sz w:val="28"/>
                <w:szCs w:val="28"/>
              </w:rPr>
              <w:t xml:space="preserve"> </w:t>
            </w:r>
            <w:r>
              <w:rPr>
                <w:rFonts w:ascii="Times New Roman" w:hAnsi="Times New Roman" w:cs="Times New Roman"/>
                <w:sz w:val="28"/>
                <w:szCs w:val="28"/>
              </w:rPr>
              <w:t>đặt</w:t>
            </w:r>
            <w:r>
              <w:rPr>
                <w:rFonts w:ascii="Times New Roman" w:hAnsi="Times New Roman" w:cs="Times New Roman"/>
                <w:spacing w:val="3"/>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z w:val="28"/>
                <w:szCs w:val="28"/>
              </w:rPr>
              <w:t>kèm</w:t>
            </w:r>
            <w:r>
              <w:rPr>
                <w:rFonts w:ascii="Times New Roman" w:hAnsi="Times New Roman" w:cs="Times New Roman"/>
                <w:spacing w:val="3"/>
                <w:sz w:val="28"/>
                <w:szCs w:val="28"/>
              </w:rPr>
              <w:t xml:space="preserve"> </w:t>
            </w:r>
            <w:r>
              <w:rPr>
                <w:rFonts w:ascii="Times New Roman" w:hAnsi="Times New Roman" w:cs="Times New Roman"/>
                <w:sz w:val="28"/>
                <w:szCs w:val="28"/>
              </w:rPr>
              <w:t>khách</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hàng,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phòng, ngày nhận/trả, trạng thái và tiền cọc. Hỗ trợ tìm kiếm, lọc theo trạng thái và khoảng thời gian.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0"/>
                <w:w w:val="105"/>
                <w:sz w:val="28"/>
                <w:szCs w:val="28"/>
              </w:rPr>
              <w:t xml:space="preserve"> </w:t>
            </w:r>
            <w:r>
              <w:rPr>
                <w:rFonts w:ascii="Times New Roman" w:hAnsi="Times New Roman" w:cs="Times New Roman"/>
                <w:w w:val="105"/>
                <w:sz w:val="28"/>
                <w:szCs w:val="28"/>
              </w:rPr>
              <w:t>Tạo</w:t>
            </w:r>
            <w:r>
              <w:rPr>
                <w:rFonts w:ascii="Times New Roman" w:hAnsi="Times New Roman" w:cs="Times New Roman"/>
                <w:spacing w:val="2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0"/>
                <w:w w:val="105"/>
                <w:sz w:val="28"/>
                <w:szCs w:val="28"/>
              </w:rPr>
              <w:t xml:space="preserve"> </w:t>
            </w:r>
            <w:r>
              <w:rPr>
                <w:rFonts w:ascii="Times New Roman" w:hAnsi="Times New Roman" w:cs="Times New Roman"/>
                <w:w w:val="105"/>
                <w:sz w:val="28"/>
                <w:szCs w:val="28"/>
              </w:rPr>
              <w:t>Sửa</w:t>
            </w:r>
            <w:r>
              <w:rPr>
                <w:rFonts w:ascii="Times New Roman" w:hAnsi="Times New Roman" w:cs="Times New Roman"/>
                <w:spacing w:val="20"/>
                <w:w w:val="105"/>
                <w:sz w:val="28"/>
                <w:szCs w:val="28"/>
              </w:rPr>
              <w:t xml:space="preserve"> </w:t>
            </w:r>
            <w:r>
              <w:rPr>
                <w:rFonts w:ascii="Times New Roman" w:hAnsi="Times New Roman" w:cs="Times New Roman"/>
                <w:spacing w:val="-5"/>
                <w:w w:val="105"/>
                <w:sz w:val="28"/>
                <w:szCs w:val="28"/>
              </w:rPr>
              <w:t>Đặt</w:t>
            </w:r>
            <w:r>
              <w:rPr>
                <w:rFonts w:ascii="Times New Roman" w:hAnsi="Times New Roman" w:cs="Times New Roman"/>
                <w:spacing w:val="-5"/>
                <w:w w:val="105"/>
                <w:sz w:val="28"/>
                <w:szCs w:val="28"/>
                <w:lang w:val="en-US"/>
              </w:rPr>
              <w:t xml:space="preserve"> </w:t>
            </w:r>
            <w:r>
              <w:rPr>
                <w:rFonts w:ascii="Times New Roman" w:hAnsi="Times New Roman" w:cs="Times New Roman"/>
                <w:spacing w:val="-2"/>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3"/>
                <w:sz w:val="28"/>
                <w:szCs w:val="28"/>
              </w:rPr>
              <w:t xml:space="preserve"> </w:t>
            </w:r>
            <w:r>
              <w:rPr>
                <w:rFonts w:ascii="Times New Roman" w:hAnsi="Times New Roman" w:cs="Times New Roman"/>
                <w:sz w:val="28"/>
                <w:szCs w:val="28"/>
              </w:rPr>
              <w:t>hoặc</w:t>
            </w:r>
            <w:r>
              <w:rPr>
                <w:rFonts w:ascii="Times New Roman" w:hAnsi="Times New Roman" w:cs="Times New Roman"/>
                <w:spacing w:val="23"/>
                <w:sz w:val="28"/>
                <w:szCs w:val="28"/>
              </w:rPr>
              <w:t xml:space="preserve"> </w:t>
            </w:r>
            <w:r>
              <w:rPr>
                <w:rFonts w:ascii="Times New Roman" w:hAnsi="Times New Roman" w:cs="Times New Roman"/>
                <w:sz w:val="28"/>
                <w:szCs w:val="28"/>
              </w:rPr>
              <w:t>chỉnh</w:t>
            </w:r>
            <w:r>
              <w:rPr>
                <w:rFonts w:ascii="Times New Roman" w:hAnsi="Times New Roman" w:cs="Times New Roman"/>
                <w:spacing w:val="24"/>
                <w:sz w:val="28"/>
                <w:szCs w:val="28"/>
              </w:rPr>
              <w:t xml:space="preserve"> </w:t>
            </w:r>
            <w:r>
              <w:rPr>
                <w:rFonts w:ascii="Times New Roman" w:hAnsi="Times New Roman" w:cs="Times New Roman"/>
                <w:sz w:val="28"/>
                <w:szCs w:val="28"/>
              </w:rPr>
              <w:t>sửa</w:t>
            </w:r>
            <w:r>
              <w:rPr>
                <w:rFonts w:ascii="Times New Roman" w:hAnsi="Times New Roman" w:cs="Times New Roman"/>
                <w:spacing w:val="23"/>
                <w:sz w:val="28"/>
                <w:szCs w:val="28"/>
              </w:rPr>
              <w:t xml:space="preserve"> </w:t>
            </w:r>
            <w:r>
              <w:rPr>
                <w:rFonts w:ascii="Times New Roman" w:hAnsi="Times New Roman" w:cs="Times New Roman"/>
                <w:sz w:val="28"/>
                <w:szCs w:val="28"/>
              </w:rPr>
              <w:t>thông</w:t>
            </w:r>
            <w:r>
              <w:rPr>
                <w:rFonts w:ascii="Times New Roman" w:hAnsi="Times New Roman" w:cs="Times New Roman"/>
                <w:spacing w:val="23"/>
                <w:sz w:val="28"/>
                <w:szCs w:val="28"/>
              </w:rPr>
              <w:t xml:space="preserve"> </w:t>
            </w:r>
            <w:r>
              <w:rPr>
                <w:rFonts w:ascii="Times New Roman" w:hAnsi="Times New Roman" w:cs="Times New Roman"/>
                <w:sz w:val="28"/>
                <w:szCs w:val="28"/>
              </w:rPr>
              <w:t>tin</w:t>
            </w:r>
            <w:r>
              <w:rPr>
                <w:rFonts w:ascii="Times New Roman" w:hAnsi="Times New Roman" w:cs="Times New Roman"/>
                <w:spacing w:val="24"/>
                <w:sz w:val="28"/>
                <w:szCs w:val="28"/>
              </w:rPr>
              <w:t xml:space="preserve"> </w:t>
            </w:r>
            <w:r>
              <w:rPr>
                <w:rFonts w:ascii="Times New Roman" w:hAnsi="Times New Roman" w:cs="Times New Roman"/>
                <w:sz w:val="28"/>
                <w:szCs w:val="28"/>
              </w:rPr>
              <w:t>đặt</w:t>
            </w:r>
            <w:r>
              <w:rPr>
                <w:rFonts w:ascii="Times New Roman" w:hAnsi="Times New Roman" w:cs="Times New Roman"/>
                <w:spacing w:val="23"/>
                <w:sz w:val="28"/>
                <w:szCs w:val="28"/>
              </w:rPr>
              <w:t xml:space="preserve"> </w:t>
            </w:r>
            <w:r>
              <w:rPr>
                <w:rFonts w:ascii="Times New Roman" w:hAnsi="Times New Roman" w:cs="Times New Roman"/>
                <w:sz w:val="28"/>
                <w:szCs w:val="28"/>
              </w:rPr>
              <w:t>phòng:</w:t>
            </w:r>
            <w:r>
              <w:rPr>
                <w:rFonts w:ascii="Times New Roman" w:hAnsi="Times New Roman" w:cs="Times New Roman"/>
                <w:spacing w:val="23"/>
                <w:sz w:val="28"/>
                <w:szCs w:val="28"/>
              </w:rPr>
              <w:t xml:space="preserve"> </w:t>
            </w:r>
            <w:r>
              <w:rPr>
                <w:rFonts w:ascii="Times New Roman" w:hAnsi="Times New Roman" w:cs="Times New Roman"/>
                <w:sz w:val="28"/>
                <w:szCs w:val="28"/>
              </w:rPr>
              <w:t>khách</w:t>
            </w:r>
            <w:r>
              <w:rPr>
                <w:rFonts w:ascii="Times New Roman" w:hAnsi="Times New Roman" w:cs="Times New Roman"/>
                <w:spacing w:val="24"/>
                <w:sz w:val="28"/>
                <w:szCs w:val="28"/>
              </w:rPr>
              <w:t xml:space="preserve"> </w:t>
            </w:r>
            <w:r>
              <w:rPr>
                <w:rFonts w:ascii="Times New Roman" w:hAnsi="Times New Roman" w:cs="Times New Roman"/>
                <w:spacing w:val="-2"/>
                <w:sz w:val="28"/>
                <w:szCs w:val="28"/>
              </w:rPr>
              <w:t>hàng,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phòng, ngày nhận/trả phòng, số khách, tiền cọc. Kiểm</w:t>
            </w:r>
            <w:r>
              <w:rPr>
                <w:rFonts w:ascii="Times New Roman" w:hAnsi="Times New Roman" w:cs="Times New Roman"/>
                <w:spacing w:val="80"/>
                <w:w w:val="150"/>
                <w:sz w:val="28"/>
                <w:szCs w:val="28"/>
              </w:rPr>
              <w:t xml:space="preserve"> </w:t>
            </w:r>
            <w:r>
              <w:rPr>
                <w:rFonts w:ascii="Times New Roman" w:hAnsi="Times New Roman" w:cs="Times New Roman"/>
                <w:sz w:val="28"/>
                <w:szCs w:val="28"/>
              </w:rPr>
              <w:t>tra</w:t>
            </w:r>
            <w:r>
              <w:rPr>
                <w:rFonts w:ascii="Times New Roman" w:hAnsi="Times New Roman" w:cs="Times New Roman"/>
                <w:spacing w:val="-9"/>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còn</w:t>
            </w:r>
            <w:r>
              <w:rPr>
                <w:rFonts w:ascii="Times New Roman" w:hAnsi="Times New Roman" w:cs="Times New Roman"/>
                <w:spacing w:val="-9"/>
                <w:sz w:val="28"/>
                <w:szCs w:val="28"/>
              </w:rPr>
              <w:t xml:space="preserve"> </w:t>
            </w:r>
            <w:r>
              <w:rPr>
                <w:rFonts w:ascii="Times New Roman" w:hAnsi="Times New Roman" w:cs="Times New Roman"/>
                <w:sz w:val="28"/>
                <w:szCs w:val="28"/>
              </w:rPr>
              <w:t>trống</w:t>
            </w:r>
            <w:r>
              <w:rPr>
                <w:rFonts w:ascii="Times New Roman" w:hAnsi="Times New Roman" w:cs="Times New Roman"/>
                <w:spacing w:val="-9"/>
                <w:sz w:val="28"/>
                <w:szCs w:val="28"/>
              </w:rPr>
              <w:t xml:space="preserve"> </w:t>
            </w:r>
            <w:r>
              <w:rPr>
                <w:rFonts w:ascii="Times New Roman" w:hAnsi="Times New Roman" w:cs="Times New Roman"/>
                <w:sz w:val="28"/>
                <w:szCs w:val="28"/>
              </w:rPr>
              <w:t>trong</w:t>
            </w:r>
            <w:r>
              <w:rPr>
                <w:rFonts w:ascii="Times New Roman" w:hAnsi="Times New Roman" w:cs="Times New Roman"/>
                <w:spacing w:val="-9"/>
                <w:sz w:val="28"/>
                <w:szCs w:val="28"/>
              </w:rPr>
              <w:t xml:space="preserve"> </w:t>
            </w:r>
            <w:r>
              <w:rPr>
                <w:rFonts w:ascii="Times New Roman" w:hAnsi="Times New Roman" w:cs="Times New Roman"/>
                <w:sz w:val="28"/>
                <w:szCs w:val="28"/>
              </w:rPr>
              <w:t>khoảng</w:t>
            </w:r>
            <w:r>
              <w:rPr>
                <w:rFonts w:ascii="Times New Roman" w:hAnsi="Times New Roman" w:cs="Times New Roman"/>
                <w:spacing w:val="-9"/>
                <w:sz w:val="28"/>
                <w:szCs w:val="28"/>
              </w:rPr>
              <w:t xml:space="preserve"> </w:t>
            </w:r>
            <w:r>
              <w:rPr>
                <w:rFonts w:ascii="Times New Roman" w:hAnsi="Times New Roman" w:cs="Times New Roman"/>
                <w:sz w:val="28"/>
                <w:szCs w:val="28"/>
              </w:rPr>
              <w:t>thời</w:t>
            </w:r>
            <w:r>
              <w:rPr>
                <w:rFonts w:ascii="Times New Roman" w:hAnsi="Times New Roman" w:cs="Times New Roman"/>
                <w:spacing w:val="-9"/>
                <w:sz w:val="28"/>
                <w:szCs w:val="28"/>
              </w:rPr>
              <w:t xml:space="preserve"> </w:t>
            </w:r>
            <w:r>
              <w:rPr>
                <w:rFonts w:ascii="Times New Roman" w:hAnsi="Times New Roman" w:cs="Times New Roman"/>
                <w:sz w:val="28"/>
                <w:szCs w:val="28"/>
              </w:rPr>
              <w:t>gian</w:t>
            </w:r>
            <w:r>
              <w:rPr>
                <w:rFonts w:ascii="Times New Roman" w:hAnsi="Times New Roman" w:cs="Times New Roman"/>
                <w:spacing w:val="-9"/>
                <w:sz w:val="28"/>
                <w:szCs w:val="28"/>
              </w:rPr>
              <w:t xml:space="preserve"> </w:t>
            </w:r>
            <w:r>
              <w:rPr>
                <w:rFonts w:ascii="Times New Roman" w:hAnsi="Times New Roman" w:cs="Times New Roman"/>
                <w:sz w:val="28"/>
                <w:szCs w:val="28"/>
              </w:rPr>
              <w:t>đã</w:t>
            </w:r>
            <w:r>
              <w:rPr>
                <w:rFonts w:ascii="Times New Roman" w:hAnsi="Times New Roman" w:cs="Times New Roman"/>
                <w:spacing w:val="-9"/>
                <w:sz w:val="28"/>
                <w:szCs w:val="28"/>
              </w:rPr>
              <w:t xml:space="preserve"> </w:t>
            </w:r>
            <w:r>
              <w:rPr>
                <w:rFonts w:ascii="Times New Roman" w:hAnsi="Times New Roman" w:cs="Times New Roman"/>
                <w:sz w:val="28"/>
                <w:szCs w:val="28"/>
              </w:rPr>
              <w:t>chọn</w:t>
            </w:r>
            <w:r>
              <w:rPr>
                <w:rFonts w:ascii="Times New Roman" w:hAnsi="Times New Roman" w:cs="Times New Roman"/>
                <w:spacing w:val="-9"/>
                <w:sz w:val="28"/>
                <w:szCs w:val="28"/>
              </w:rPr>
              <w:t xml:space="preserve"> </w:t>
            </w:r>
            <w:r>
              <w:rPr>
                <w:rFonts w:ascii="Times New Roman" w:hAnsi="Times New Roman" w:cs="Times New Roman"/>
                <w:sz w:val="28"/>
                <w:szCs w:val="28"/>
              </w:rPr>
              <w:t>trước khi 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MH</w:t>
            </w:r>
            <w:r>
              <w:rPr>
                <w:rFonts w:ascii="Times New Roman" w:hAnsi="Times New Roman" w:cs="Times New Roman"/>
                <w:spacing w:val="68"/>
                <w:w w:val="110"/>
                <w:sz w:val="28"/>
                <w:szCs w:val="28"/>
              </w:rPr>
              <w:t xml:space="preserve"> </w:t>
            </w:r>
            <w:r>
              <w:rPr>
                <w:rFonts w:ascii="Times New Roman" w:hAnsi="Times New Roman" w:cs="Times New Roman"/>
                <w:w w:val="110"/>
                <w:sz w:val="28"/>
                <w:szCs w:val="28"/>
              </w:rPr>
              <w:t>Chi</w:t>
            </w:r>
            <w:r>
              <w:rPr>
                <w:rFonts w:ascii="Times New Roman" w:hAnsi="Times New Roman" w:cs="Times New Roman"/>
                <w:spacing w:val="69"/>
                <w:w w:val="110"/>
                <w:sz w:val="28"/>
                <w:szCs w:val="28"/>
              </w:rPr>
              <w:t xml:space="preserve"> </w:t>
            </w:r>
            <w:r>
              <w:rPr>
                <w:rFonts w:ascii="Times New Roman" w:hAnsi="Times New Roman" w:cs="Times New Roman"/>
                <w:w w:val="110"/>
                <w:sz w:val="28"/>
                <w:szCs w:val="28"/>
              </w:rPr>
              <w:t>Tiết</w:t>
            </w:r>
            <w:r>
              <w:rPr>
                <w:rFonts w:ascii="Times New Roman" w:hAnsi="Times New Roman" w:cs="Times New Roman"/>
                <w:spacing w:val="69"/>
                <w:w w:val="110"/>
                <w:sz w:val="28"/>
                <w:szCs w:val="28"/>
              </w:rPr>
              <w:t xml:space="preserve"> </w:t>
            </w:r>
            <w:r>
              <w:rPr>
                <w:rFonts w:ascii="Times New Roman" w:hAnsi="Times New Roman" w:cs="Times New Roman"/>
                <w:spacing w:val="-5"/>
                <w:w w:val="110"/>
                <w:sz w:val="28"/>
                <w:szCs w:val="28"/>
              </w:rPr>
              <w:t>Đặt</w:t>
            </w:r>
            <w:r>
              <w:rPr>
                <w:rFonts w:ascii="Times New Roman" w:hAnsi="Times New Roman" w:cs="Times New Roman"/>
                <w:spacing w:val="-5"/>
                <w:w w:val="110"/>
                <w:sz w:val="28"/>
                <w:szCs w:val="28"/>
                <w:lang w:val="en-US"/>
              </w:rPr>
              <w:t xml:space="preserve"> </w:t>
            </w:r>
            <w:r>
              <w:rPr>
                <w:rFonts w:ascii="Times New Roman" w:hAnsi="Times New Roman" w:cs="Times New Roman"/>
                <w:spacing w:val="-2"/>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2"/>
                <w:sz w:val="28"/>
                <w:szCs w:val="28"/>
              </w:rPr>
              <w:t xml:space="preserve"> </w:t>
            </w:r>
            <w:r>
              <w:rPr>
                <w:rFonts w:ascii="Times New Roman" w:hAnsi="Times New Roman" w:cs="Times New Roman"/>
                <w:sz w:val="28"/>
                <w:szCs w:val="28"/>
              </w:rPr>
              <w:t>thị</w:t>
            </w:r>
            <w:r>
              <w:rPr>
                <w:rFonts w:ascii="Times New Roman" w:hAnsi="Times New Roman" w:cs="Times New Roman"/>
                <w:spacing w:val="52"/>
                <w:sz w:val="28"/>
                <w:szCs w:val="28"/>
              </w:rPr>
              <w:t xml:space="preserve"> </w:t>
            </w:r>
            <w:r>
              <w:rPr>
                <w:rFonts w:ascii="Times New Roman" w:hAnsi="Times New Roman" w:cs="Times New Roman"/>
                <w:sz w:val="28"/>
                <w:szCs w:val="28"/>
              </w:rPr>
              <w:t>đầy</w:t>
            </w:r>
            <w:r>
              <w:rPr>
                <w:rFonts w:ascii="Times New Roman" w:hAnsi="Times New Roman" w:cs="Times New Roman"/>
                <w:spacing w:val="52"/>
                <w:sz w:val="28"/>
                <w:szCs w:val="28"/>
              </w:rPr>
              <w:t xml:space="preserve"> </w:t>
            </w:r>
            <w:r>
              <w:rPr>
                <w:rFonts w:ascii="Times New Roman" w:hAnsi="Times New Roman" w:cs="Times New Roman"/>
                <w:sz w:val="28"/>
                <w:szCs w:val="28"/>
              </w:rPr>
              <w:t>đủ</w:t>
            </w:r>
            <w:r>
              <w:rPr>
                <w:rFonts w:ascii="Times New Roman" w:hAnsi="Times New Roman" w:cs="Times New Roman"/>
                <w:spacing w:val="52"/>
                <w:sz w:val="28"/>
                <w:szCs w:val="28"/>
              </w:rPr>
              <w:t xml:space="preserve"> </w:t>
            </w:r>
            <w:r>
              <w:rPr>
                <w:rFonts w:ascii="Times New Roman" w:hAnsi="Times New Roman" w:cs="Times New Roman"/>
                <w:sz w:val="28"/>
                <w:szCs w:val="28"/>
              </w:rPr>
              <w:t>thông</w:t>
            </w:r>
            <w:r>
              <w:rPr>
                <w:rFonts w:ascii="Times New Roman" w:hAnsi="Times New Roman" w:cs="Times New Roman"/>
                <w:spacing w:val="52"/>
                <w:sz w:val="28"/>
                <w:szCs w:val="28"/>
              </w:rPr>
              <w:t xml:space="preserve"> </w:t>
            </w:r>
            <w:r>
              <w:rPr>
                <w:rFonts w:ascii="Times New Roman" w:hAnsi="Times New Roman" w:cs="Times New Roman"/>
                <w:sz w:val="28"/>
                <w:szCs w:val="28"/>
              </w:rPr>
              <w:t>tin</w:t>
            </w:r>
            <w:r>
              <w:rPr>
                <w:rFonts w:ascii="Times New Roman" w:hAnsi="Times New Roman" w:cs="Times New Roman"/>
                <w:spacing w:val="52"/>
                <w:sz w:val="28"/>
                <w:szCs w:val="28"/>
              </w:rPr>
              <w:t xml:space="preserve"> </w:t>
            </w:r>
            <w:r>
              <w:rPr>
                <w:rFonts w:ascii="Times New Roman" w:hAnsi="Times New Roman" w:cs="Times New Roman"/>
                <w:sz w:val="28"/>
                <w:szCs w:val="28"/>
              </w:rPr>
              <w:t>của</w:t>
            </w:r>
            <w:r>
              <w:rPr>
                <w:rFonts w:ascii="Times New Roman" w:hAnsi="Times New Roman" w:cs="Times New Roman"/>
                <w:spacing w:val="52"/>
                <w:sz w:val="28"/>
                <w:szCs w:val="28"/>
              </w:rPr>
              <w:t xml:space="preserve"> </w:t>
            </w:r>
            <w:r>
              <w:rPr>
                <w:rFonts w:ascii="Times New Roman" w:hAnsi="Times New Roman" w:cs="Times New Roman"/>
                <w:sz w:val="28"/>
                <w:szCs w:val="28"/>
              </w:rPr>
              <w:t>một</w:t>
            </w:r>
            <w:r>
              <w:rPr>
                <w:rFonts w:ascii="Times New Roman" w:hAnsi="Times New Roman" w:cs="Times New Roman"/>
                <w:spacing w:val="52"/>
                <w:sz w:val="28"/>
                <w:szCs w:val="28"/>
              </w:rPr>
              <w:t xml:space="preserve"> </w:t>
            </w:r>
            <w:r>
              <w:rPr>
                <w:rFonts w:ascii="Times New Roman" w:hAnsi="Times New Roman" w:cs="Times New Roman"/>
                <w:sz w:val="28"/>
                <w:szCs w:val="28"/>
              </w:rPr>
              <w:t>phiếu</w:t>
            </w:r>
            <w:r>
              <w:rPr>
                <w:rFonts w:ascii="Times New Roman" w:hAnsi="Times New Roman" w:cs="Times New Roman"/>
                <w:spacing w:val="52"/>
                <w:sz w:val="28"/>
                <w:szCs w:val="28"/>
              </w:rPr>
              <w:t xml:space="preserve"> </w:t>
            </w:r>
            <w:r>
              <w:rPr>
                <w:rFonts w:ascii="Times New Roman" w:hAnsi="Times New Roman" w:cs="Times New Roman"/>
                <w:sz w:val="28"/>
                <w:szCs w:val="28"/>
              </w:rPr>
              <w:t>đặt</w:t>
            </w:r>
            <w:r>
              <w:rPr>
                <w:rFonts w:ascii="Times New Roman" w:hAnsi="Times New Roman" w:cs="Times New Roman"/>
                <w:spacing w:val="52"/>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khách</w:t>
            </w:r>
            <w:r>
              <w:rPr>
                <w:rFonts w:ascii="Times New Roman" w:hAnsi="Times New Roman" w:cs="Times New Roman"/>
                <w:spacing w:val="29"/>
                <w:sz w:val="28"/>
                <w:szCs w:val="28"/>
              </w:rPr>
              <w:t xml:space="preserve"> </w:t>
            </w:r>
            <w:r>
              <w:rPr>
                <w:rFonts w:ascii="Times New Roman" w:hAnsi="Times New Roman" w:cs="Times New Roman"/>
                <w:sz w:val="28"/>
                <w:szCs w:val="28"/>
              </w:rPr>
              <w:t>hàng,</w:t>
            </w:r>
            <w:r>
              <w:rPr>
                <w:rFonts w:ascii="Times New Roman" w:hAnsi="Times New Roman" w:cs="Times New Roman"/>
                <w:spacing w:val="29"/>
                <w:sz w:val="28"/>
                <w:szCs w:val="28"/>
              </w:rPr>
              <w:t xml:space="preserve"> </w:t>
            </w:r>
            <w:r>
              <w:rPr>
                <w:rFonts w:ascii="Times New Roman" w:hAnsi="Times New Roman" w:cs="Times New Roman"/>
                <w:sz w:val="28"/>
                <w:szCs w:val="28"/>
              </w:rPr>
              <w:t>phòng,</w:t>
            </w:r>
            <w:r>
              <w:rPr>
                <w:rFonts w:ascii="Times New Roman" w:hAnsi="Times New Roman" w:cs="Times New Roman"/>
                <w:spacing w:val="28"/>
                <w:sz w:val="28"/>
                <w:szCs w:val="28"/>
              </w:rPr>
              <w:t xml:space="preserve"> </w:t>
            </w:r>
            <w:r>
              <w:rPr>
                <w:rFonts w:ascii="Times New Roman" w:hAnsi="Times New Roman" w:cs="Times New Roman"/>
                <w:sz w:val="28"/>
                <w:szCs w:val="28"/>
              </w:rPr>
              <w:t>thời</w:t>
            </w:r>
            <w:r>
              <w:rPr>
                <w:rFonts w:ascii="Times New Roman" w:hAnsi="Times New Roman" w:cs="Times New Roman"/>
                <w:spacing w:val="29"/>
                <w:sz w:val="28"/>
                <w:szCs w:val="28"/>
              </w:rPr>
              <w:t xml:space="preserve"> </w:t>
            </w:r>
            <w:r>
              <w:rPr>
                <w:rFonts w:ascii="Times New Roman" w:hAnsi="Times New Roman" w:cs="Times New Roman"/>
                <w:sz w:val="28"/>
                <w:szCs w:val="28"/>
              </w:rPr>
              <w:t>gian</w:t>
            </w:r>
            <w:r>
              <w:rPr>
                <w:rFonts w:ascii="Times New Roman" w:hAnsi="Times New Roman" w:cs="Times New Roman"/>
                <w:spacing w:val="29"/>
                <w:sz w:val="28"/>
                <w:szCs w:val="28"/>
              </w:rPr>
              <w:t xml:space="preserve"> </w:t>
            </w:r>
            <w:r>
              <w:rPr>
                <w:rFonts w:ascii="Times New Roman" w:hAnsi="Times New Roman" w:cs="Times New Roman"/>
                <w:sz w:val="28"/>
                <w:szCs w:val="28"/>
              </w:rPr>
              <w:t>lưu</w:t>
            </w:r>
            <w:r>
              <w:rPr>
                <w:rFonts w:ascii="Times New Roman" w:hAnsi="Times New Roman" w:cs="Times New Roman"/>
                <w:spacing w:val="29"/>
                <w:sz w:val="28"/>
                <w:szCs w:val="28"/>
              </w:rPr>
              <w:t xml:space="preserve"> </w:t>
            </w:r>
            <w:r>
              <w:rPr>
                <w:rFonts w:ascii="Times New Roman" w:hAnsi="Times New Roman" w:cs="Times New Roman"/>
                <w:sz w:val="28"/>
                <w:szCs w:val="28"/>
              </w:rPr>
              <w:t>trú,</w:t>
            </w:r>
            <w:r>
              <w:rPr>
                <w:rFonts w:ascii="Times New Roman" w:hAnsi="Times New Roman" w:cs="Times New Roman"/>
                <w:spacing w:val="28"/>
                <w:sz w:val="28"/>
                <w:szCs w:val="28"/>
              </w:rPr>
              <w:t xml:space="preserve"> </w:t>
            </w:r>
            <w:r>
              <w:rPr>
                <w:rFonts w:ascii="Times New Roman" w:hAnsi="Times New Roman" w:cs="Times New Roman"/>
                <w:sz w:val="28"/>
                <w:szCs w:val="28"/>
              </w:rPr>
              <w:t>đơn</w:t>
            </w:r>
            <w:r>
              <w:rPr>
                <w:rFonts w:ascii="Times New Roman" w:hAnsi="Times New Roman" w:cs="Times New Roman"/>
                <w:spacing w:val="29"/>
                <w:sz w:val="28"/>
                <w:szCs w:val="28"/>
              </w:rPr>
              <w:t xml:space="preserve"> </w:t>
            </w:r>
            <w:r>
              <w:rPr>
                <w:rFonts w:ascii="Times New Roman" w:hAnsi="Times New Roman" w:cs="Times New Roman"/>
                <w:sz w:val="28"/>
                <w:szCs w:val="28"/>
              </w:rPr>
              <w:t>giá,</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29"/>
                <w:sz w:val="28"/>
                <w:szCs w:val="28"/>
              </w:rPr>
              <w:t xml:space="preserve"> </w:t>
            </w:r>
            <w:r>
              <w:rPr>
                <w:rFonts w:ascii="Times New Roman" w:hAnsi="Times New Roman" w:cs="Times New Roman"/>
                <w:sz w:val="28"/>
                <w:szCs w:val="28"/>
              </w:rPr>
              <w:t>cọc và trạng thái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Vụ</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8"/>
                <w:sz w:val="28"/>
                <w:szCs w:val="28"/>
              </w:rPr>
              <w:t xml:space="preserve"> </w:t>
            </w:r>
            <w:r>
              <w:rPr>
                <w:rFonts w:ascii="Times New Roman" w:hAnsi="Times New Roman" w:cs="Times New Roman"/>
                <w:sz w:val="28"/>
                <w:szCs w:val="28"/>
              </w:rPr>
              <w:t>thị</w:t>
            </w:r>
            <w:r>
              <w:rPr>
                <w:rFonts w:ascii="Times New Roman" w:hAnsi="Times New Roman" w:cs="Times New Roman"/>
                <w:spacing w:val="38"/>
                <w:sz w:val="28"/>
                <w:szCs w:val="28"/>
              </w:rPr>
              <w:t xml:space="preserve"> </w:t>
            </w:r>
            <w:r>
              <w:rPr>
                <w:rFonts w:ascii="Times New Roman" w:hAnsi="Times New Roman" w:cs="Times New Roman"/>
                <w:sz w:val="28"/>
                <w:szCs w:val="28"/>
              </w:rPr>
              <w:t>danh</w:t>
            </w:r>
            <w:r>
              <w:rPr>
                <w:rFonts w:ascii="Times New Roman" w:hAnsi="Times New Roman" w:cs="Times New Roman"/>
                <w:spacing w:val="39"/>
                <w:sz w:val="28"/>
                <w:szCs w:val="28"/>
              </w:rPr>
              <w:t xml:space="preserve"> </w:t>
            </w:r>
            <w:r>
              <w:rPr>
                <w:rFonts w:ascii="Times New Roman" w:hAnsi="Times New Roman" w:cs="Times New Roman"/>
                <w:sz w:val="28"/>
                <w:szCs w:val="28"/>
              </w:rPr>
              <w:t>sách</w:t>
            </w:r>
            <w:r>
              <w:rPr>
                <w:rFonts w:ascii="Times New Roman" w:hAnsi="Times New Roman" w:cs="Times New Roman"/>
                <w:spacing w:val="38"/>
                <w:sz w:val="28"/>
                <w:szCs w:val="28"/>
              </w:rPr>
              <w:t xml:space="preserve"> </w:t>
            </w:r>
            <w:r>
              <w:rPr>
                <w:rFonts w:ascii="Times New Roman" w:hAnsi="Times New Roman" w:cs="Times New Roman"/>
                <w:sz w:val="28"/>
                <w:szCs w:val="28"/>
              </w:rPr>
              <w:t>các</w:t>
            </w:r>
            <w:r>
              <w:rPr>
                <w:rFonts w:ascii="Times New Roman" w:hAnsi="Times New Roman" w:cs="Times New Roman"/>
                <w:spacing w:val="39"/>
                <w:sz w:val="28"/>
                <w:szCs w:val="28"/>
              </w:rPr>
              <w:t xml:space="preserve"> </w:t>
            </w:r>
            <w:r>
              <w:rPr>
                <w:rFonts w:ascii="Times New Roman" w:hAnsi="Times New Roman" w:cs="Times New Roman"/>
                <w:sz w:val="28"/>
                <w:szCs w:val="28"/>
              </w:rPr>
              <w:t>dịch</w:t>
            </w:r>
            <w:r>
              <w:rPr>
                <w:rFonts w:ascii="Times New Roman" w:hAnsi="Times New Roman" w:cs="Times New Roman"/>
                <w:spacing w:val="38"/>
                <w:sz w:val="28"/>
                <w:szCs w:val="28"/>
              </w:rPr>
              <w:t xml:space="preserve"> </w:t>
            </w:r>
            <w:r>
              <w:rPr>
                <w:rFonts w:ascii="Times New Roman" w:hAnsi="Times New Roman" w:cs="Times New Roman"/>
                <w:sz w:val="28"/>
                <w:szCs w:val="28"/>
              </w:rPr>
              <w:t>vụ</w:t>
            </w:r>
            <w:r>
              <w:rPr>
                <w:rFonts w:ascii="Times New Roman" w:hAnsi="Times New Roman" w:cs="Times New Roman"/>
                <w:spacing w:val="38"/>
                <w:sz w:val="28"/>
                <w:szCs w:val="28"/>
              </w:rPr>
              <w:t xml:space="preserve"> </w:t>
            </w:r>
            <w:r>
              <w:rPr>
                <w:rFonts w:ascii="Times New Roman" w:hAnsi="Times New Roman" w:cs="Times New Roman"/>
                <w:sz w:val="28"/>
                <w:szCs w:val="28"/>
              </w:rPr>
              <w:t>đã</w:t>
            </w:r>
            <w:r>
              <w:rPr>
                <w:rFonts w:ascii="Times New Roman" w:hAnsi="Times New Roman" w:cs="Times New Roman"/>
                <w:spacing w:val="39"/>
                <w:sz w:val="28"/>
                <w:szCs w:val="28"/>
              </w:rPr>
              <w:t xml:space="preserve"> </w:t>
            </w:r>
            <w:r>
              <w:rPr>
                <w:rFonts w:ascii="Times New Roman" w:hAnsi="Times New Roman" w:cs="Times New Roman"/>
                <w:sz w:val="28"/>
                <w:szCs w:val="28"/>
              </w:rPr>
              <w:t>sử</w:t>
            </w:r>
            <w:r>
              <w:rPr>
                <w:rFonts w:ascii="Times New Roman" w:hAnsi="Times New Roman" w:cs="Times New Roman"/>
                <w:spacing w:val="38"/>
                <w:sz w:val="28"/>
                <w:szCs w:val="28"/>
              </w:rPr>
              <w:t xml:space="preserve"> </w:t>
            </w:r>
            <w:r>
              <w:rPr>
                <w:rFonts w:ascii="Times New Roman" w:hAnsi="Times New Roman" w:cs="Times New Roman"/>
                <w:sz w:val="28"/>
                <w:szCs w:val="28"/>
              </w:rPr>
              <w:t>dụng</w:t>
            </w:r>
            <w:r>
              <w:rPr>
                <w:rFonts w:ascii="Times New Roman" w:hAnsi="Times New Roman" w:cs="Times New Roman"/>
                <w:spacing w:val="39"/>
                <w:sz w:val="28"/>
                <w:szCs w:val="28"/>
              </w:rPr>
              <w:t xml:space="preserve"> </w:t>
            </w:r>
            <w:r>
              <w:rPr>
                <w:rFonts w:ascii="Times New Roman" w:hAnsi="Times New Roman" w:cs="Times New Roman"/>
                <w:sz w:val="28"/>
                <w:szCs w:val="28"/>
              </w:rPr>
              <w:t>theo</w:t>
            </w:r>
            <w:r>
              <w:rPr>
                <w:rFonts w:ascii="Times New Roman" w:hAnsi="Times New Roman" w:cs="Times New Roman"/>
                <w:spacing w:val="38"/>
                <w:sz w:val="28"/>
                <w:szCs w:val="28"/>
              </w:rPr>
              <w:t xml:space="preserve"> </w:t>
            </w:r>
            <w:r>
              <w:rPr>
                <w:rFonts w:ascii="Times New Roman" w:hAnsi="Times New Roman" w:cs="Times New Roman"/>
                <w:spacing w:val="-4"/>
                <w:sz w:val="28"/>
                <w:szCs w:val="28"/>
              </w:rPr>
              <w:t>từng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phòng/đặt</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kèm</w:t>
            </w:r>
            <w:r>
              <w:rPr>
                <w:rFonts w:ascii="Times New Roman" w:hAnsi="Times New Roman" w:cs="Times New Roman"/>
                <w:spacing w:val="10"/>
                <w:sz w:val="28"/>
                <w:szCs w:val="28"/>
              </w:rPr>
              <w:t xml:space="preserve"> </w:t>
            </w:r>
            <w:r>
              <w:rPr>
                <w:rFonts w:ascii="Times New Roman" w:hAnsi="Times New Roman" w:cs="Times New Roman"/>
                <w:sz w:val="28"/>
                <w:szCs w:val="28"/>
              </w:rPr>
              <w:t>số</w:t>
            </w:r>
            <w:r>
              <w:rPr>
                <w:rFonts w:ascii="Times New Roman" w:hAnsi="Times New Roman" w:cs="Times New Roman"/>
                <w:spacing w:val="11"/>
                <w:sz w:val="28"/>
                <w:szCs w:val="28"/>
              </w:rPr>
              <w:t xml:space="preserve"> </w:t>
            </w:r>
            <w:r>
              <w:rPr>
                <w:rFonts w:ascii="Times New Roman" w:hAnsi="Times New Roman" w:cs="Times New Roman"/>
                <w:sz w:val="28"/>
                <w:szCs w:val="28"/>
              </w:rPr>
              <w:t>lượng,</w:t>
            </w:r>
            <w:r>
              <w:rPr>
                <w:rFonts w:ascii="Times New Roman" w:hAnsi="Times New Roman" w:cs="Times New Roman"/>
                <w:spacing w:val="11"/>
                <w:sz w:val="28"/>
                <w:szCs w:val="28"/>
              </w:rPr>
              <w:t xml:space="preserve"> </w:t>
            </w:r>
            <w:r>
              <w:rPr>
                <w:rFonts w:ascii="Times New Roman" w:hAnsi="Times New Roman" w:cs="Times New Roman"/>
                <w:sz w:val="28"/>
                <w:szCs w:val="28"/>
              </w:rPr>
              <w:t>đơn</w:t>
            </w:r>
            <w:r>
              <w:rPr>
                <w:rFonts w:ascii="Times New Roman" w:hAnsi="Times New Roman" w:cs="Times New Roman"/>
                <w:spacing w:val="10"/>
                <w:sz w:val="28"/>
                <w:szCs w:val="28"/>
              </w:rPr>
              <w:t xml:space="preserve"> </w:t>
            </w:r>
            <w:r>
              <w:rPr>
                <w:rFonts w:ascii="Times New Roman" w:hAnsi="Times New Roman" w:cs="Times New Roman"/>
                <w:sz w:val="28"/>
                <w:szCs w:val="28"/>
              </w:rPr>
              <w:t>giá</w:t>
            </w:r>
            <w:r>
              <w:rPr>
                <w:rFonts w:ascii="Times New Roman" w:hAnsi="Times New Roman" w:cs="Times New Roman"/>
                <w:spacing w:val="11"/>
                <w:sz w:val="28"/>
                <w:szCs w:val="28"/>
              </w:rPr>
              <w:t xml:space="preserve"> </w:t>
            </w:r>
            <w:r>
              <w:rPr>
                <w:rFonts w:ascii="Times New Roman" w:hAnsi="Times New Roman" w:cs="Times New Roman"/>
                <w:sz w:val="28"/>
                <w:szCs w:val="28"/>
              </w:rPr>
              <w:t>và</w:t>
            </w:r>
            <w:r>
              <w:rPr>
                <w:rFonts w:ascii="Times New Roman" w:hAnsi="Times New Roman" w:cs="Times New Roman"/>
                <w:spacing w:val="11"/>
                <w:sz w:val="28"/>
                <w:szCs w:val="28"/>
              </w:rPr>
              <w:t xml:space="preserve"> </w:t>
            </w:r>
            <w:r>
              <w:rPr>
                <w:rFonts w:ascii="Times New Roman" w:hAnsi="Times New Roman" w:cs="Times New Roman"/>
                <w:sz w:val="28"/>
                <w:szCs w:val="28"/>
              </w:rPr>
              <w:t>thành</w:t>
            </w:r>
            <w:r>
              <w:rPr>
                <w:rFonts w:ascii="Times New Roman" w:hAnsi="Times New Roman" w:cs="Times New Roman"/>
                <w:spacing w:val="10"/>
                <w:sz w:val="28"/>
                <w:szCs w:val="28"/>
              </w:rPr>
              <w:t xml:space="preserve"> </w:t>
            </w:r>
            <w:r>
              <w:rPr>
                <w:rFonts w:ascii="Times New Roman" w:hAnsi="Times New Roman" w:cs="Times New Roman"/>
                <w:spacing w:val="-2"/>
                <w:sz w:val="28"/>
                <w:szCs w:val="28"/>
              </w:rPr>
              <w:t>tiền.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19"/>
                <w:w w:val="105"/>
                <w:sz w:val="28"/>
                <w:szCs w:val="28"/>
              </w:rPr>
              <w:t xml:space="preserve"> </w:t>
            </w:r>
            <w:r>
              <w:rPr>
                <w:rFonts w:ascii="Times New Roman" w:hAnsi="Times New Roman" w:cs="Times New Roman"/>
                <w:spacing w:val="-5"/>
                <w:w w:val="105"/>
                <w:sz w:val="28"/>
                <w:szCs w:val="28"/>
              </w:rPr>
              <w:t>Vụ</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0"/>
                <w:sz w:val="28"/>
                <w:szCs w:val="28"/>
              </w:rPr>
              <w:t xml:space="preserve"> </w:t>
            </w:r>
            <w:r>
              <w:rPr>
                <w:rFonts w:ascii="Times New Roman" w:hAnsi="Times New Roman" w:cs="Times New Roman"/>
                <w:sz w:val="28"/>
                <w:szCs w:val="28"/>
              </w:rPr>
              <w:t>thị</w:t>
            </w:r>
            <w:r>
              <w:rPr>
                <w:rFonts w:ascii="Times New Roman" w:hAnsi="Times New Roman" w:cs="Times New Roman"/>
                <w:spacing w:val="10"/>
                <w:sz w:val="28"/>
                <w:szCs w:val="28"/>
              </w:rPr>
              <w:t xml:space="preserve"> </w:t>
            </w:r>
            <w:r>
              <w:rPr>
                <w:rFonts w:ascii="Times New Roman" w:hAnsi="Times New Roman" w:cs="Times New Roman"/>
                <w:sz w:val="28"/>
                <w:szCs w:val="28"/>
              </w:rPr>
              <w:t>danh</w:t>
            </w:r>
            <w:r>
              <w:rPr>
                <w:rFonts w:ascii="Times New Roman" w:hAnsi="Times New Roman" w:cs="Times New Roman"/>
                <w:spacing w:val="10"/>
                <w:sz w:val="28"/>
                <w:szCs w:val="28"/>
              </w:rPr>
              <w:t xml:space="preserve"> </w:t>
            </w:r>
            <w:r>
              <w:rPr>
                <w:rFonts w:ascii="Times New Roman" w:hAnsi="Times New Roman" w:cs="Times New Roman"/>
                <w:sz w:val="28"/>
                <w:szCs w:val="28"/>
              </w:rPr>
              <w:t>sách</w:t>
            </w:r>
            <w:r>
              <w:rPr>
                <w:rFonts w:ascii="Times New Roman" w:hAnsi="Times New Roman" w:cs="Times New Roman"/>
                <w:spacing w:val="11"/>
                <w:sz w:val="28"/>
                <w:szCs w:val="28"/>
              </w:rPr>
              <w:t xml:space="preserve"> </w:t>
            </w:r>
            <w:r>
              <w:rPr>
                <w:rFonts w:ascii="Times New Roman" w:hAnsi="Times New Roman" w:cs="Times New Roman"/>
                <w:sz w:val="28"/>
                <w:szCs w:val="28"/>
              </w:rPr>
              <w:t>các</w:t>
            </w:r>
            <w:r>
              <w:rPr>
                <w:rFonts w:ascii="Times New Roman" w:hAnsi="Times New Roman" w:cs="Times New Roman"/>
                <w:spacing w:val="10"/>
                <w:sz w:val="28"/>
                <w:szCs w:val="28"/>
              </w:rPr>
              <w:t xml:space="preserve"> </w:t>
            </w:r>
            <w:r>
              <w:rPr>
                <w:rFonts w:ascii="Times New Roman" w:hAnsi="Times New Roman" w:cs="Times New Roman"/>
                <w:sz w:val="28"/>
                <w:szCs w:val="28"/>
              </w:rPr>
              <w:t>loại/nhóm</w:t>
            </w:r>
            <w:r>
              <w:rPr>
                <w:rFonts w:ascii="Times New Roman" w:hAnsi="Times New Roman" w:cs="Times New Roman"/>
                <w:spacing w:val="10"/>
                <w:sz w:val="28"/>
                <w:szCs w:val="28"/>
              </w:rPr>
              <w:t xml:space="preserve"> </w:t>
            </w:r>
            <w:r>
              <w:rPr>
                <w:rFonts w:ascii="Times New Roman" w:hAnsi="Times New Roman" w:cs="Times New Roman"/>
                <w:sz w:val="28"/>
                <w:szCs w:val="28"/>
              </w:rPr>
              <w:t>dịch</w:t>
            </w:r>
            <w:r>
              <w:rPr>
                <w:rFonts w:ascii="Times New Roman" w:hAnsi="Times New Roman" w:cs="Times New Roman"/>
                <w:spacing w:val="9"/>
                <w:sz w:val="28"/>
                <w:szCs w:val="28"/>
              </w:rPr>
              <w:t xml:space="preserve"> </w:t>
            </w:r>
            <w:r>
              <w:rPr>
                <w:rFonts w:ascii="Times New Roman" w:hAnsi="Times New Roman" w:cs="Times New Roman"/>
                <w:sz w:val="28"/>
                <w:szCs w:val="28"/>
              </w:rPr>
              <w:t>vụ</w:t>
            </w:r>
            <w:r>
              <w:rPr>
                <w:rFonts w:ascii="Times New Roman" w:hAnsi="Times New Roman" w:cs="Times New Roman"/>
                <w:spacing w:val="11"/>
                <w:sz w:val="28"/>
                <w:szCs w:val="28"/>
              </w:rPr>
              <w:t xml:space="preserve"> </w:t>
            </w:r>
            <w:r>
              <w:rPr>
                <w:rFonts w:ascii="Times New Roman" w:hAnsi="Times New Roman" w:cs="Times New Roman"/>
                <w:sz w:val="28"/>
                <w:szCs w:val="28"/>
              </w:rPr>
              <w:t>của</w:t>
            </w:r>
            <w:r>
              <w:rPr>
                <w:rFonts w:ascii="Times New Roman" w:hAnsi="Times New Roman" w:cs="Times New Roman"/>
                <w:spacing w:val="9"/>
                <w:sz w:val="28"/>
                <w:szCs w:val="28"/>
              </w:rPr>
              <w:t xml:space="preserve"> </w:t>
            </w:r>
            <w:r>
              <w:rPr>
                <w:rFonts w:ascii="Times New Roman" w:hAnsi="Times New Roman" w:cs="Times New Roman"/>
                <w:sz w:val="28"/>
                <w:szCs w:val="28"/>
              </w:rPr>
              <w:t>khách</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sạn</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kèm</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mô</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tả.</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Cho</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phép</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sửa,</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xóa</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3"/>
                <w:w w:val="105"/>
                <w:sz w:val="28"/>
                <w:szCs w:val="28"/>
              </w:rPr>
              <w:t xml:space="preserve"> </w:t>
            </w:r>
            <w:r>
              <w:rPr>
                <w:rFonts w:ascii="Times New Roman" w:hAnsi="Times New Roman" w:cs="Times New Roman"/>
                <w:spacing w:val="-5"/>
                <w:w w:val="10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Loại</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Vụ</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5"/>
                <w:sz w:val="28"/>
                <w:szCs w:val="28"/>
              </w:rPr>
              <w:t xml:space="preserve"> </w:t>
            </w:r>
            <w:r>
              <w:rPr>
                <w:rFonts w:ascii="Times New Roman" w:hAnsi="Times New Roman" w:cs="Times New Roman"/>
                <w:sz w:val="28"/>
                <w:szCs w:val="28"/>
              </w:rPr>
              <w:t>hoặc</w:t>
            </w:r>
            <w:r>
              <w:rPr>
                <w:rFonts w:ascii="Times New Roman" w:hAnsi="Times New Roman" w:cs="Times New Roman"/>
                <w:spacing w:val="25"/>
                <w:sz w:val="28"/>
                <w:szCs w:val="28"/>
              </w:rPr>
              <w:t xml:space="preserve"> </w:t>
            </w:r>
            <w:r>
              <w:rPr>
                <w:rFonts w:ascii="Times New Roman" w:hAnsi="Times New Roman" w:cs="Times New Roman"/>
                <w:sz w:val="28"/>
                <w:szCs w:val="28"/>
              </w:rPr>
              <w:t>chỉnh</w:t>
            </w:r>
            <w:r>
              <w:rPr>
                <w:rFonts w:ascii="Times New Roman" w:hAnsi="Times New Roman" w:cs="Times New Roman"/>
                <w:spacing w:val="26"/>
                <w:sz w:val="28"/>
                <w:szCs w:val="28"/>
              </w:rPr>
              <w:t xml:space="preserve"> </w:t>
            </w:r>
            <w:r>
              <w:rPr>
                <w:rFonts w:ascii="Times New Roman" w:hAnsi="Times New Roman" w:cs="Times New Roman"/>
                <w:sz w:val="28"/>
                <w:szCs w:val="28"/>
              </w:rPr>
              <w:t>sửa</w:t>
            </w:r>
            <w:r>
              <w:rPr>
                <w:rFonts w:ascii="Times New Roman" w:hAnsi="Times New Roman" w:cs="Times New Roman"/>
                <w:spacing w:val="25"/>
                <w:sz w:val="28"/>
                <w:szCs w:val="28"/>
              </w:rPr>
              <w:t xml:space="preserve"> </w:t>
            </w:r>
            <w:r>
              <w:rPr>
                <w:rFonts w:ascii="Times New Roman" w:hAnsi="Times New Roman" w:cs="Times New Roman"/>
                <w:sz w:val="28"/>
                <w:szCs w:val="28"/>
              </w:rPr>
              <w:t>tên</w:t>
            </w:r>
            <w:r>
              <w:rPr>
                <w:rFonts w:ascii="Times New Roman" w:hAnsi="Times New Roman" w:cs="Times New Roman"/>
                <w:spacing w:val="26"/>
                <w:sz w:val="28"/>
                <w:szCs w:val="28"/>
              </w:rPr>
              <w:t xml:space="preserve"> </w:t>
            </w:r>
            <w:r>
              <w:rPr>
                <w:rFonts w:ascii="Times New Roman" w:hAnsi="Times New Roman" w:cs="Times New Roman"/>
                <w:sz w:val="28"/>
                <w:szCs w:val="28"/>
              </w:rPr>
              <w:t>dịch</w:t>
            </w:r>
            <w:r>
              <w:rPr>
                <w:rFonts w:ascii="Times New Roman" w:hAnsi="Times New Roman" w:cs="Times New Roman"/>
                <w:spacing w:val="25"/>
                <w:sz w:val="28"/>
                <w:szCs w:val="28"/>
              </w:rPr>
              <w:t xml:space="preserve"> </w:t>
            </w:r>
            <w:r>
              <w:rPr>
                <w:rFonts w:ascii="Times New Roman" w:hAnsi="Times New Roman" w:cs="Times New Roman"/>
                <w:sz w:val="28"/>
                <w:szCs w:val="28"/>
              </w:rPr>
              <w:t>vụ,</w:t>
            </w:r>
            <w:r>
              <w:rPr>
                <w:rFonts w:ascii="Times New Roman" w:hAnsi="Times New Roman" w:cs="Times New Roman"/>
                <w:spacing w:val="26"/>
                <w:sz w:val="28"/>
                <w:szCs w:val="28"/>
              </w:rPr>
              <w:t xml:space="preserve"> </w:t>
            </w:r>
            <w:r>
              <w:rPr>
                <w:rFonts w:ascii="Times New Roman" w:hAnsi="Times New Roman" w:cs="Times New Roman"/>
                <w:sz w:val="28"/>
                <w:szCs w:val="28"/>
              </w:rPr>
              <w:t>loại</w:t>
            </w:r>
            <w:r>
              <w:rPr>
                <w:rFonts w:ascii="Times New Roman" w:hAnsi="Times New Roman" w:cs="Times New Roman"/>
                <w:spacing w:val="25"/>
                <w:sz w:val="28"/>
                <w:szCs w:val="28"/>
              </w:rPr>
              <w:t xml:space="preserve"> </w:t>
            </w:r>
            <w:r>
              <w:rPr>
                <w:rFonts w:ascii="Times New Roman" w:hAnsi="Times New Roman" w:cs="Times New Roman"/>
                <w:sz w:val="28"/>
                <w:szCs w:val="28"/>
              </w:rPr>
              <w:t>dịch</w:t>
            </w:r>
            <w:r>
              <w:rPr>
                <w:rFonts w:ascii="Times New Roman" w:hAnsi="Times New Roman" w:cs="Times New Roman"/>
                <w:spacing w:val="26"/>
                <w:sz w:val="28"/>
                <w:szCs w:val="28"/>
              </w:rPr>
              <w:t xml:space="preserve"> </w:t>
            </w:r>
            <w:r>
              <w:rPr>
                <w:rFonts w:ascii="Times New Roman" w:hAnsi="Times New Roman" w:cs="Times New Roman"/>
                <w:sz w:val="28"/>
                <w:szCs w:val="28"/>
              </w:rPr>
              <w:t>vụ,</w:t>
            </w:r>
            <w:r>
              <w:rPr>
                <w:rFonts w:ascii="Times New Roman" w:hAnsi="Times New Roman" w:cs="Times New Roman"/>
                <w:spacing w:val="25"/>
                <w:sz w:val="28"/>
                <w:szCs w:val="28"/>
              </w:rPr>
              <w:t xml:space="preserve"> </w:t>
            </w:r>
            <w:r>
              <w:rPr>
                <w:rFonts w:ascii="Times New Roman" w:hAnsi="Times New Roman" w:cs="Times New Roman"/>
                <w:sz w:val="28"/>
                <w:szCs w:val="28"/>
              </w:rPr>
              <w:t>đơn</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giá</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 xml:space="preserve">và mô </w:t>
            </w:r>
            <w:r>
              <w:rPr>
                <w:rFonts w:ascii="Times New Roman" w:hAnsi="Times New Roman" w:cs="Times New Roman"/>
                <w:spacing w:val="-5"/>
                <w:w w:val="105"/>
                <w:sz w:val="28"/>
                <w:szCs w:val="28"/>
              </w:rPr>
              <w:t>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18</w:t>
            </w:r>
          </w:p>
        </w:tc>
        <w:tc>
          <w:tcPr>
            <w:tcW w:w="2030"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MH</w:t>
            </w:r>
            <w:r>
              <w:rPr>
                <w:rFonts w:ascii="Times New Roman" w:hAnsi="Times New Roman" w:cs="Times New Roman"/>
                <w:spacing w:val="30"/>
                <w:w w:val="110"/>
                <w:sz w:val="28"/>
                <w:szCs w:val="28"/>
              </w:rPr>
              <w:t xml:space="preserve"> </w:t>
            </w:r>
            <w:r>
              <w:rPr>
                <w:rFonts w:ascii="Times New Roman" w:hAnsi="Times New Roman" w:cs="Times New Roman"/>
                <w:w w:val="110"/>
                <w:sz w:val="28"/>
                <w:szCs w:val="28"/>
              </w:rPr>
              <w:t>Quản</w:t>
            </w:r>
            <w:r>
              <w:rPr>
                <w:rFonts w:ascii="Times New Roman" w:hAnsi="Times New Roman" w:cs="Times New Roman"/>
                <w:spacing w:val="30"/>
                <w:w w:val="110"/>
                <w:sz w:val="28"/>
                <w:szCs w:val="28"/>
              </w:rPr>
              <w:t xml:space="preserve"> </w:t>
            </w:r>
            <w:r>
              <w:rPr>
                <w:rFonts w:ascii="Times New Roman" w:hAnsi="Times New Roman" w:cs="Times New Roman"/>
                <w:w w:val="110"/>
                <w:sz w:val="28"/>
                <w:szCs w:val="28"/>
              </w:rPr>
              <w:t>Lý</w:t>
            </w:r>
            <w:r>
              <w:rPr>
                <w:rFonts w:ascii="Times New Roman" w:hAnsi="Times New Roman" w:cs="Times New Roman"/>
                <w:spacing w:val="31"/>
                <w:w w:val="110"/>
                <w:sz w:val="28"/>
                <w:szCs w:val="28"/>
              </w:rPr>
              <w:t xml:space="preserve"> </w:t>
            </w:r>
            <w:r>
              <w:rPr>
                <w:rFonts w:ascii="Times New Roman" w:hAnsi="Times New Roman" w:cs="Times New Roman"/>
                <w:spacing w:val="-4"/>
                <w:w w:val="110"/>
                <w:sz w:val="28"/>
                <w:szCs w:val="28"/>
              </w:rPr>
              <w:t>Dịch</w:t>
            </w:r>
            <w:r>
              <w:rPr>
                <w:rFonts w:ascii="Times New Roman" w:hAnsi="Times New Roman" w:cs="Times New Roman"/>
                <w:spacing w:val="-4"/>
                <w:w w:val="110"/>
                <w:sz w:val="28"/>
                <w:szCs w:val="28"/>
                <w:lang w:val="en-US"/>
              </w:rPr>
              <w:t xml:space="preserve"> </w:t>
            </w:r>
            <w:r>
              <w:rPr>
                <w:rFonts w:ascii="Times New Roman" w:hAnsi="Times New Roman" w:cs="Times New Roman"/>
                <w:w w:val="105"/>
                <w:sz w:val="28"/>
                <w:szCs w:val="28"/>
              </w:rPr>
              <w:t>Vụ</w:t>
            </w:r>
            <w:r>
              <w:rPr>
                <w:rFonts w:ascii="Times New Roman" w:hAnsi="Times New Roman" w:cs="Times New Roman"/>
                <w:spacing w:val="19"/>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0"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32"/>
                <w:sz w:val="28"/>
                <w:szCs w:val="28"/>
              </w:rPr>
              <w:t xml:space="preserve">  </w:t>
            </w:r>
            <w:r>
              <w:rPr>
                <w:rFonts w:ascii="Times New Roman" w:hAnsi="Times New Roman" w:cs="Times New Roman"/>
                <w:sz w:val="28"/>
                <w:szCs w:val="28"/>
              </w:rPr>
              <w:t>phép</w:t>
            </w:r>
            <w:r>
              <w:rPr>
                <w:rFonts w:ascii="Times New Roman" w:hAnsi="Times New Roman" w:cs="Times New Roman"/>
                <w:spacing w:val="32"/>
                <w:sz w:val="28"/>
                <w:szCs w:val="28"/>
              </w:rPr>
              <w:t xml:space="preserve">  </w:t>
            </w:r>
            <w:r>
              <w:rPr>
                <w:rFonts w:ascii="Times New Roman" w:hAnsi="Times New Roman" w:cs="Times New Roman"/>
                <w:sz w:val="28"/>
                <w:szCs w:val="28"/>
              </w:rPr>
              <w:t>chọn</w:t>
            </w:r>
            <w:r>
              <w:rPr>
                <w:rFonts w:ascii="Times New Roman" w:hAnsi="Times New Roman" w:cs="Times New Roman"/>
                <w:spacing w:val="33"/>
                <w:sz w:val="28"/>
                <w:szCs w:val="28"/>
              </w:rPr>
              <w:t xml:space="preserve">  </w:t>
            </w:r>
            <w:r>
              <w:rPr>
                <w:rFonts w:ascii="Times New Roman" w:hAnsi="Times New Roman" w:cs="Times New Roman"/>
                <w:sz w:val="28"/>
                <w:szCs w:val="28"/>
              </w:rPr>
              <w:t>dịch</w:t>
            </w:r>
            <w:r>
              <w:rPr>
                <w:rFonts w:ascii="Times New Roman" w:hAnsi="Times New Roman" w:cs="Times New Roman"/>
                <w:spacing w:val="32"/>
                <w:sz w:val="28"/>
                <w:szCs w:val="28"/>
              </w:rPr>
              <w:t xml:space="preserve">  </w:t>
            </w:r>
            <w:r>
              <w:rPr>
                <w:rFonts w:ascii="Times New Roman" w:hAnsi="Times New Roman" w:cs="Times New Roman"/>
                <w:sz w:val="28"/>
                <w:szCs w:val="28"/>
              </w:rPr>
              <w:t>vụ</w:t>
            </w:r>
            <w:r>
              <w:rPr>
                <w:rFonts w:ascii="Times New Roman" w:hAnsi="Times New Roman" w:cs="Times New Roman"/>
                <w:spacing w:val="32"/>
                <w:sz w:val="28"/>
                <w:szCs w:val="28"/>
              </w:rPr>
              <w:t xml:space="preserve">  </w:t>
            </w:r>
            <w:r>
              <w:rPr>
                <w:rFonts w:ascii="Times New Roman" w:hAnsi="Times New Roman" w:cs="Times New Roman"/>
                <w:sz w:val="28"/>
                <w:szCs w:val="28"/>
              </w:rPr>
              <w:t>và</w:t>
            </w:r>
            <w:r>
              <w:rPr>
                <w:rFonts w:ascii="Times New Roman" w:hAnsi="Times New Roman" w:cs="Times New Roman"/>
                <w:spacing w:val="33"/>
                <w:sz w:val="28"/>
                <w:szCs w:val="28"/>
              </w:rPr>
              <w:t xml:space="preserve">  </w:t>
            </w:r>
            <w:r>
              <w:rPr>
                <w:rFonts w:ascii="Times New Roman" w:hAnsi="Times New Roman" w:cs="Times New Roman"/>
                <w:sz w:val="28"/>
                <w:szCs w:val="28"/>
              </w:rPr>
              <w:t>điều</w:t>
            </w:r>
            <w:r>
              <w:rPr>
                <w:rFonts w:ascii="Times New Roman" w:hAnsi="Times New Roman" w:cs="Times New Roman"/>
                <w:spacing w:val="32"/>
                <w:sz w:val="28"/>
                <w:szCs w:val="28"/>
              </w:rPr>
              <w:t xml:space="preserve">  </w:t>
            </w:r>
            <w:r>
              <w:rPr>
                <w:rFonts w:ascii="Times New Roman" w:hAnsi="Times New Roman" w:cs="Times New Roman"/>
                <w:sz w:val="28"/>
                <w:szCs w:val="28"/>
              </w:rPr>
              <w:t>chỉnh</w:t>
            </w:r>
            <w:r>
              <w:rPr>
                <w:rFonts w:ascii="Times New Roman" w:hAnsi="Times New Roman" w:cs="Times New Roman"/>
                <w:spacing w:val="33"/>
                <w:sz w:val="28"/>
                <w:szCs w:val="28"/>
              </w:rPr>
              <w:t xml:space="preserve">  </w:t>
            </w:r>
            <w:r>
              <w:rPr>
                <w:rFonts w:ascii="Times New Roman" w:hAnsi="Times New Roman" w:cs="Times New Roman"/>
                <w:sz w:val="28"/>
                <w:szCs w:val="28"/>
              </w:rPr>
              <w:t>số</w:t>
            </w:r>
            <w:r>
              <w:rPr>
                <w:rFonts w:ascii="Times New Roman" w:hAnsi="Times New Roman" w:cs="Times New Roman"/>
                <w:spacing w:val="32"/>
                <w:sz w:val="28"/>
                <w:szCs w:val="28"/>
              </w:rPr>
              <w:t xml:space="preserve">  </w:t>
            </w:r>
            <w:r>
              <w:rPr>
                <w:rFonts w:ascii="Times New Roman" w:hAnsi="Times New Roman" w:cs="Times New Roman"/>
                <w:spacing w:val="-2"/>
                <w:sz w:val="28"/>
                <w:szCs w:val="28"/>
              </w:rPr>
              <w:t>lượng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(tăng/giảm)</w:t>
            </w:r>
            <w:r>
              <w:rPr>
                <w:rFonts w:ascii="Times New Roman" w:hAnsi="Times New Roman" w:cs="Times New Roman"/>
                <w:spacing w:val="26"/>
                <w:sz w:val="28"/>
                <w:szCs w:val="28"/>
              </w:rPr>
              <w:t xml:space="preserve"> </w:t>
            </w:r>
            <w:r>
              <w:rPr>
                <w:rFonts w:ascii="Times New Roman" w:hAnsi="Times New Roman" w:cs="Times New Roman"/>
                <w:sz w:val="28"/>
                <w:szCs w:val="28"/>
              </w:rPr>
              <w:t>cho</w:t>
            </w:r>
            <w:r>
              <w:rPr>
                <w:rFonts w:ascii="Times New Roman" w:hAnsi="Times New Roman" w:cs="Times New Roman"/>
                <w:spacing w:val="26"/>
                <w:sz w:val="28"/>
                <w:szCs w:val="28"/>
              </w:rPr>
              <w:t xml:space="preserve"> </w:t>
            </w:r>
            <w:r>
              <w:rPr>
                <w:rFonts w:ascii="Times New Roman" w:hAnsi="Times New Roman" w:cs="Times New Roman"/>
                <w:sz w:val="28"/>
                <w:szCs w:val="28"/>
              </w:rPr>
              <w:t>một</w:t>
            </w:r>
            <w:r>
              <w:rPr>
                <w:rFonts w:ascii="Times New Roman" w:hAnsi="Times New Roman" w:cs="Times New Roman"/>
                <w:spacing w:val="26"/>
                <w:sz w:val="28"/>
                <w:szCs w:val="28"/>
              </w:rPr>
              <w:t xml:space="preserve"> </w:t>
            </w:r>
            <w:r>
              <w:rPr>
                <w:rFonts w:ascii="Times New Roman" w:hAnsi="Times New Roman" w:cs="Times New Roman"/>
                <w:sz w:val="28"/>
                <w:szCs w:val="28"/>
              </w:rPr>
              <w:t>phòng/đặt</w:t>
            </w:r>
            <w:r>
              <w:rPr>
                <w:rFonts w:ascii="Times New Roman" w:hAnsi="Times New Roman" w:cs="Times New Roman"/>
                <w:spacing w:val="26"/>
                <w:sz w:val="28"/>
                <w:szCs w:val="28"/>
              </w:rPr>
              <w:t xml:space="preserve"> </w:t>
            </w:r>
            <w:r>
              <w:rPr>
                <w:rFonts w:ascii="Times New Roman" w:hAnsi="Times New Roman" w:cs="Times New Roman"/>
                <w:sz w:val="28"/>
                <w:szCs w:val="28"/>
              </w:rPr>
              <w:t>phòng</w:t>
            </w:r>
            <w:r>
              <w:rPr>
                <w:rFonts w:ascii="Times New Roman" w:hAnsi="Times New Roman" w:cs="Times New Roman"/>
                <w:spacing w:val="26"/>
                <w:sz w:val="28"/>
                <w:szCs w:val="28"/>
              </w:rPr>
              <w:t xml:space="preserve"> </w:t>
            </w:r>
            <w:r>
              <w:rPr>
                <w:rFonts w:ascii="Times New Roman" w:hAnsi="Times New Roman" w:cs="Times New Roman"/>
                <w:sz w:val="28"/>
                <w:szCs w:val="28"/>
              </w:rPr>
              <w:t>cụ</w:t>
            </w:r>
            <w:r>
              <w:rPr>
                <w:rFonts w:ascii="Times New Roman" w:hAnsi="Times New Roman" w:cs="Times New Roman"/>
                <w:spacing w:val="26"/>
                <w:sz w:val="28"/>
                <w:szCs w:val="28"/>
              </w:rPr>
              <w:t xml:space="preserve"> </w:t>
            </w:r>
            <w:r>
              <w:rPr>
                <w:rFonts w:ascii="Times New Roman" w:hAnsi="Times New Roman" w:cs="Times New Roman"/>
                <w:sz w:val="28"/>
                <w:szCs w:val="28"/>
              </w:rPr>
              <w:t>thể,</w:t>
            </w:r>
            <w:r>
              <w:rPr>
                <w:rFonts w:ascii="Times New Roman" w:hAnsi="Times New Roman" w:cs="Times New Roman"/>
                <w:spacing w:val="26"/>
                <w:sz w:val="28"/>
                <w:szCs w:val="28"/>
              </w:rPr>
              <w:t xml:space="preserve"> </w:t>
            </w:r>
            <w:r>
              <w:rPr>
                <w:rFonts w:ascii="Times New Roman" w:hAnsi="Times New Roman" w:cs="Times New Roman"/>
                <w:sz w:val="28"/>
                <w:szCs w:val="28"/>
              </w:rPr>
              <w:t>tự</w:t>
            </w:r>
            <w:r>
              <w:rPr>
                <w:rFonts w:ascii="Times New Roman" w:hAnsi="Times New Roman" w:cs="Times New Roman"/>
                <w:spacing w:val="26"/>
                <w:sz w:val="28"/>
                <w:szCs w:val="28"/>
              </w:rPr>
              <w:t xml:space="preserve"> </w:t>
            </w:r>
            <w:r>
              <w:rPr>
                <w:rFonts w:ascii="Times New Roman" w:hAnsi="Times New Roman" w:cs="Times New Roman"/>
                <w:sz w:val="28"/>
                <w:szCs w:val="28"/>
              </w:rPr>
              <w:t>động tính tổng tiền dịch vụ trước khi lưu.</w:t>
            </w:r>
          </w:p>
        </w:tc>
      </w:tr>
    </w:tbl>
    <w:p>
      <w:pPr>
        <w:pStyle w:val="54"/>
        <w:spacing w:after="0" w:line="244" w:lineRule="auto"/>
        <w:rPr>
          <w:rFonts w:ascii="Times New Roman" w:hAnsi="Times New Roman" w:cs="Times New Roman"/>
          <w:sz w:val="28"/>
          <w:szCs w:val="28"/>
        </w:rPr>
        <w:sectPr>
          <w:footerReference r:id="rId6" w:type="default"/>
          <w:pgSz w:w="11910" w:h="16840"/>
          <w:pgMar w:top="1354" w:right="850" w:bottom="720" w:left="1138" w:header="0" w:footer="529" w:gutter="0"/>
          <w:cols w:space="720" w:num="1"/>
        </w:sectPr>
      </w:pPr>
    </w:p>
    <w:p>
      <w:pPr>
        <w:pStyle w:val="8"/>
        <w:spacing w:before="2"/>
        <w:rPr>
          <w:rFonts w:ascii="Times New Roman" w:hAnsi="Times New Roman" w:cs="Times New Roman"/>
          <w:sz w:val="28"/>
          <w:szCs w:val="28"/>
        </w:rPr>
      </w:pPr>
    </w:p>
    <w:tbl>
      <w:tblPr>
        <w:tblStyle w:val="16"/>
        <w:tblW w:w="9999" w:type="dxa"/>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980"/>
        <w:gridCol w:w="1770"/>
        <w:gridCol w:w="55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19</w:t>
            </w:r>
          </w:p>
        </w:tc>
        <w:tc>
          <w:tcPr>
            <w:tcW w:w="1980" w:type="dxa"/>
          </w:tcPr>
          <w:p>
            <w:pPr>
              <w:pStyle w:val="54"/>
              <w:jc w:val="left"/>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Hóa</w:t>
            </w:r>
            <w:r>
              <w:rPr>
                <w:rFonts w:ascii="Times New Roman" w:hAnsi="Times New Roman" w:cs="Times New Roman"/>
                <w:spacing w:val="39"/>
                <w:sz w:val="28"/>
                <w:szCs w:val="28"/>
              </w:rPr>
              <w:t xml:space="preserve"> </w:t>
            </w:r>
            <w:r>
              <w:rPr>
                <w:rFonts w:ascii="Times New Roman" w:hAnsi="Times New Roman" w:cs="Times New Roman"/>
                <w:spacing w:val="-5"/>
                <w:sz w:val="28"/>
                <w:szCs w:val="28"/>
              </w:rPr>
              <w:t>Đơn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7"/>
                <w:sz w:val="28"/>
                <w:szCs w:val="28"/>
              </w:rPr>
              <w:t xml:space="preserve"> </w:t>
            </w:r>
            <w:r>
              <w:rPr>
                <w:rFonts w:ascii="Times New Roman" w:hAnsi="Times New Roman" w:cs="Times New Roman"/>
                <w:sz w:val="28"/>
                <w:szCs w:val="28"/>
              </w:rPr>
              <w:t>danh</w:t>
            </w:r>
            <w:r>
              <w:rPr>
                <w:rFonts w:ascii="Times New Roman" w:hAnsi="Times New Roman" w:cs="Times New Roman"/>
                <w:spacing w:val="46"/>
                <w:sz w:val="28"/>
                <w:szCs w:val="28"/>
              </w:rPr>
              <w:t xml:space="preserve"> </w:t>
            </w:r>
            <w:r>
              <w:rPr>
                <w:rFonts w:ascii="Times New Roman" w:hAnsi="Times New Roman" w:cs="Times New Roman"/>
                <w:sz w:val="28"/>
                <w:szCs w:val="28"/>
              </w:rPr>
              <w:t>sách</w:t>
            </w:r>
            <w:r>
              <w:rPr>
                <w:rFonts w:ascii="Times New Roman" w:hAnsi="Times New Roman" w:cs="Times New Roman"/>
                <w:spacing w:val="47"/>
                <w:sz w:val="28"/>
                <w:szCs w:val="28"/>
              </w:rPr>
              <w:t xml:space="preserve"> </w:t>
            </w:r>
            <w:r>
              <w:rPr>
                <w:rFonts w:ascii="Times New Roman" w:hAnsi="Times New Roman" w:cs="Times New Roman"/>
                <w:sz w:val="28"/>
                <w:szCs w:val="28"/>
              </w:rPr>
              <w:t>hóa</w:t>
            </w:r>
            <w:r>
              <w:rPr>
                <w:rFonts w:ascii="Times New Roman" w:hAnsi="Times New Roman" w:cs="Times New Roman"/>
                <w:spacing w:val="46"/>
                <w:sz w:val="28"/>
                <w:szCs w:val="28"/>
              </w:rPr>
              <w:t xml:space="preserve"> </w:t>
            </w:r>
            <w:r>
              <w:rPr>
                <w:rFonts w:ascii="Times New Roman" w:hAnsi="Times New Roman" w:cs="Times New Roman"/>
                <w:sz w:val="28"/>
                <w:szCs w:val="28"/>
              </w:rPr>
              <w:t>đơn</w:t>
            </w:r>
            <w:r>
              <w:rPr>
                <w:rFonts w:ascii="Times New Roman" w:hAnsi="Times New Roman" w:cs="Times New Roman"/>
                <w:spacing w:val="47"/>
                <w:sz w:val="28"/>
                <w:szCs w:val="28"/>
              </w:rPr>
              <w:t xml:space="preserve"> </w:t>
            </w:r>
            <w:r>
              <w:rPr>
                <w:rFonts w:ascii="Times New Roman" w:hAnsi="Times New Roman" w:cs="Times New Roman"/>
                <w:sz w:val="28"/>
                <w:szCs w:val="28"/>
              </w:rPr>
              <w:t>kèm</w:t>
            </w:r>
            <w:r>
              <w:rPr>
                <w:rFonts w:ascii="Times New Roman" w:hAnsi="Times New Roman" w:cs="Times New Roman"/>
                <w:spacing w:val="46"/>
                <w:sz w:val="28"/>
                <w:szCs w:val="28"/>
              </w:rPr>
              <w:t xml:space="preserve"> </w:t>
            </w:r>
            <w:r>
              <w:rPr>
                <w:rFonts w:ascii="Times New Roman" w:hAnsi="Times New Roman" w:cs="Times New Roman"/>
                <w:sz w:val="28"/>
                <w:szCs w:val="28"/>
              </w:rPr>
              <w:t>khách</w:t>
            </w:r>
            <w:r>
              <w:rPr>
                <w:rFonts w:ascii="Times New Roman" w:hAnsi="Times New Roman" w:cs="Times New Roman"/>
                <w:spacing w:val="47"/>
                <w:sz w:val="28"/>
                <w:szCs w:val="28"/>
              </w:rPr>
              <w:t xml:space="preserve"> </w:t>
            </w:r>
            <w:r>
              <w:rPr>
                <w:rFonts w:ascii="Times New Roman" w:hAnsi="Times New Roman" w:cs="Times New Roman"/>
                <w:sz w:val="28"/>
                <w:szCs w:val="28"/>
              </w:rPr>
              <w:t>hàng,</w:t>
            </w:r>
            <w:r>
              <w:rPr>
                <w:rFonts w:ascii="Times New Roman" w:hAnsi="Times New Roman" w:cs="Times New Roman"/>
                <w:spacing w:val="46"/>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ngày lập, tổng tiền và trạng thái thanh toán. Hỗ trợ tìm</w:t>
            </w:r>
            <w:r>
              <w:rPr>
                <w:rFonts w:ascii="Times New Roman" w:hAnsi="Times New Roman" w:cs="Times New Roman"/>
                <w:spacing w:val="40"/>
                <w:sz w:val="28"/>
                <w:szCs w:val="28"/>
              </w:rPr>
              <w:t xml:space="preserve"> </w:t>
            </w:r>
            <w:r>
              <w:rPr>
                <w:rFonts w:ascii="Times New Roman" w:hAnsi="Times New Roman" w:cs="Times New Roman"/>
                <w:sz w:val="28"/>
                <w:szCs w:val="28"/>
              </w:rPr>
              <w:t>kiếm, lọc theo trạng thái và khoảng thời gian.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20</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61"/>
                <w:w w:val="105"/>
                <w:sz w:val="28"/>
                <w:szCs w:val="28"/>
              </w:rPr>
              <w:t xml:space="preserve"> </w:t>
            </w:r>
            <w:r>
              <w:rPr>
                <w:rFonts w:ascii="Times New Roman" w:hAnsi="Times New Roman" w:cs="Times New Roman"/>
                <w:w w:val="105"/>
                <w:sz w:val="28"/>
                <w:szCs w:val="28"/>
              </w:rPr>
              <w:t>Lập</w:t>
            </w:r>
            <w:r>
              <w:rPr>
                <w:rFonts w:ascii="Times New Roman" w:hAnsi="Times New Roman" w:cs="Times New Roman"/>
                <w:spacing w:val="61"/>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62"/>
                <w:w w:val="105"/>
                <w:sz w:val="28"/>
                <w:szCs w:val="28"/>
              </w:rPr>
              <w:t xml:space="preserve"> </w:t>
            </w:r>
            <w:r>
              <w:rPr>
                <w:rFonts w:ascii="Times New Roman" w:hAnsi="Times New Roman" w:cs="Times New Roman"/>
                <w:spacing w:val="-5"/>
                <w:w w:val="105"/>
                <w:sz w:val="28"/>
                <w:szCs w:val="28"/>
              </w:rPr>
              <w:t>Đơn</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Trả</w:t>
            </w:r>
            <w:r>
              <w:rPr>
                <w:rFonts w:ascii="Times New Roman" w:hAnsi="Times New Roman" w:cs="Times New Roman"/>
                <w:spacing w:val="8"/>
                <w:w w:val="105"/>
                <w:sz w:val="28"/>
                <w:szCs w:val="28"/>
              </w:rPr>
              <w:t xml:space="preserve">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hóa</w:t>
            </w:r>
            <w:r>
              <w:rPr>
                <w:rFonts w:ascii="Times New Roman" w:hAnsi="Times New Roman" w:cs="Times New Roman"/>
                <w:spacing w:val="21"/>
                <w:sz w:val="28"/>
                <w:szCs w:val="28"/>
              </w:rPr>
              <w:t xml:space="preserve"> </w:t>
            </w:r>
            <w:r>
              <w:rPr>
                <w:rFonts w:ascii="Times New Roman" w:hAnsi="Times New Roman" w:cs="Times New Roman"/>
                <w:sz w:val="28"/>
                <w:szCs w:val="28"/>
              </w:rPr>
              <w:t>đơn</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21"/>
                <w:sz w:val="28"/>
                <w:szCs w:val="28"/>
              </w:rPr>
              <w:t xml:space="preserve"> </w:t>
            </w:r>
            <w:r>
              <w:rPr>
                <w:rFonts w:ascii="Times New Roman" w:hAnsi="Times New Roman" w:cs="Times New Roman"/>
                <w:sz w:val="28"/>
                <w:szCs w:val="28"/>
              </w:rPr>
              <w:t>khách</w:t>
            </w:r>
            <w:r>
              <w:rPr>
                <w:rFonts w:ascii="Times New Roman" w:hAnsi="Times New Roman" w:cs="Times New Roman"/>
                <w:spacing w:val="21"/>
                <w:sz w:val="28"/>
                <w:szCs w:val="28"/>
              </w:rPr>
              <w:t xml:space="preserve"> </w:t>
            </w:r>
            <w:r>
              <w:rPr>
                <w:rFonts w:ascii="Times New Roman" w:hAnsi="Times New Roman" w:cs="Times New Roman"/>
                <w:sz w:val="28"/>
                <w:szCs w:val="28"/>
              </w:rPr>
              <w:t>trả</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tính</w:t>
            </w:r>
            <w:r>
              <w:rPr>
                <w:rFonts w:ascii="Times New Roman" w:hAnsi="Times New Roman" w:cs="Times New Roman"/>
                <w:spacing w:val="21"/>
                <w:sz w:val="28"/>
                <w:szCs w:val="28"/>
              </w:rPr>
              <w:t xml:space="preserve"> </w:t>
            </w:r>
            <w:r>
              <w:rPr>
                <w:rFonts w:ascii="Times New Roman" w:hAnsi="Times New Roman" w:cs="Times New Roman"/>
                <w:sz w:val="28"/>
                <w:szCs w:val="28"/>
              </w:rPr>
              <w:t>tiền</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theo</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số</w:t>
            </w:r>
            <w:r>
              <w:rPr>
                <w:rFonts w:ascii="Times New Roman" w:hAnsi="Times New Roman" w:cs="Times New Roman"/>
                <w:spacing w:val="30"/>
                <w:sz w:val="28"/>
                <w:szCs w:val="28"/>
              </w:rPr>
              <w:t xml:space="preserve"> </w:t>
            </w:r>
            <w:r>
              <w:rPr>
                <w:rFonts w:ascii="Times New Roman" w:hAnsi="Times New Roman" w:cs="Times New Roman"/>
                <w:sz w:val="28"/>
                <w:szCs w:val="28"/>
              </w:rPr>
              <w:t>đêm,</w:t>
            </w:r>
            <w:r>
              <w:rPr>
                <w:rFonts w:ascii="Times New Roman" w:hAnsi="Times New Roman" w:cs="Times New Roman"/>
                <w:spacing w:val="30"/>
                <w:sz w:val="28"/>
                <w:szCs w:val="28"/>
              </w:rPr>
              <w:t xml:space="preserve"> </w:t>
            </w:r>
            <w:r>
              <w:rPr>
                <w:rFonts w:ascii="Times New Roman" w:hAnsi="Times New Roman" w:cs="Times New Roman"/>
                <w:sz w:val="28"/>
                <w:szCs w:val="28"/>
              </w:rPr>
              <w:t>tiền</w:t>
            </w:r>
            <w:r>
              <w:rPr>
                <w:rFonts w:ascii="Times New Roman" w:hAnsi="Times New Roman" w:cs="Times New Roman"/>
                <w:spacing w:val="30"/>
                <w:sz w:val="28"/>
                <w:szCs w:val="28"/>
              </w:rPr>
              <w:t xml:space="preserve"> </w:t>
            </w:r>
            <w:r>
              <w:rPr>
                <w:rFonts w:ascii="Times New Roman" w:hAnsi="Times New Roman" w:cs="Times New Roman"/>
                <w:sz w:val="28"/>
                <w:szCs w:val="28"/>
              </w:rPr>
              <w:t>dịch</w:t>
            </w:r>
            <w:r>
              <w:rPr>
                <w:rFonts w:ascii="Times New Roman" w:hAnsi="Times New Roman" w:cs="Times New Roman"/>
                <w:spacing w:val="30"/>
                <w:sz w:val="28"/>
                <w:szCs w:val="28"/>
              </w:rPr>
              <w:t xml:space="preserve"> </w:t>
            </w:r>
            <w:r>
              <w:rPr>
                <w:rFonts w:ascii="Times New Roman" w:hAnsi="Times New Roman" w:cs="Times New Roman"/>
                <w:sz w:val="28"/>
                <w:szCs w:val="28"/>
              </w:rPr>
              <w:t>vụ</w:t>
            </w:r>
            <w:r>
              <w:rPr>
                <w:rFonts w:ascii="Times New Roman" w:hAnsi="Times New Roman" w:cs="Times New Roman"/>
                <w:spacing w:val="30"/>
                <w:sz w:val="28"/>
                <w:szCs w:val="28"/>
              </w:rPr>
              <w:t xml:space="preserve"> </w:t>
            </w:r>
            <w:r>
              <w:rPr>
                <w:rFonts w:ascii="Times New Roman" w:hAnsi="Times New Roman" w:cs="Times New Roman"/>
                <w:sz w:val="28"/>
                <w:szCs w:val="28"/>
              </w:rPr>
              <w:t>phát</w:t>
            </w:r>
            <w:r>
              <w:rPr>
                <w:rFonts w:ascii="Times New Roman" w:hAnsi="Times New Roman" w:cs="Times New Roman"/>
                <w:spacing w:val="30"/>
                <w:sz w:val="28"/>
                <w:szCs w:val="28"/>
              </w:rPr>
              <w:t xml:space="preserve"> </w:t>
            </w:r>
            <w:r>
              <w:rPr>
                <w:rFonts w:ascii="Times New Roman" w:hAnsi="Times New Roman" w:cs="Times New Roman"/>
                <w:sz w:val="28"/>
                <w:szCs w:val="28"/>
              </w:rPr>
              <w:t>sinh,</w:t>
            </w:r>
            <w:r>
              <w:rPr>
                <w:rFonts w:ascii="Times New Roman" w:hAnsi="Times New Roman" w:cs="Times New Roman"/>
                <w:spacing w:val="30"/>
                <w:sz w:val="28"/>
                <w:szCs w:val="28"/>
              </w:rPr>
              <w:t xml:space="preserve"> </w:t>
            </w:r>
            <w:r>
              <w:rPr>
                <w:rFonts w:ascii="Times New Roman" w:hAnsi="Times New Roman" w:cs="Times New Roman"/>
                <w:sz w:val="28"/>
                <w:szCs w:val="28"/>
              </w:rPr>
              <w:t>phụ</w:t>
            </w:r>
            <w:r>
              <w:rPr>
                <w:rFonts w:ascii="Times New Roman" w:hAnsi="Times New Roman" w:cs="Times New Roman"/>
                <w:spacing w:val="30"/>
                <w:sz w:val="28"/>
                <w:szCs w:val="28"/>
              </w:rPr>
              <w:t xml:space="preserve"> </w:t>
            </w:r>
            <w:r>
              <w:rPr>
                <w:rFonts w:ascii="Times New Roman" w:hAnsi="Times New Roman" w:cs="Times New Roman"/>
                <w:sz w:val="28"/>
                <w:szCs w:val="28"/>
              </w:rPr>
              <w:t>thu</w:t>
            </w:r>
            <w:r>
              <w:rPr>
                <w:rFonts w:ascii="Times New Roman" w:hAnsi="Times New Roman" w:cs="Times New Roman"/>
                <w:spacing w:val="30"/>
                <w:sz w:val="28"/>
                <w:szCs w:val="28"/>
              </w:rPr>
              <w:t xml:space="preserve"> </w:t>
            </w:r>
            <w:r>
              <w:rPr>
                <w:rFonts w:ascii="Times New Roman" w:hAnsi="Times New Roman" w:cs="Times New Roman"/>
                <w:sz w:val="28"/>
                <w:szCs w:val="28"/>
              </w:rPr>
              <w:t>(nếu</w:t>
            </w:r>
            <w:r>
              <w:rPr>
                <w:rFonts w:ascii="Times New Roman" w:hAnsi="Times New Roman" w:cs="Times New Roman"/>
                <w:spacing w:val="30"/>
                <w:sz w:val="28"/>
                <w:szCs w:val="28"/>
              </w:rPr>
              <w:t xml:space="preserve"> </w:t>
            </w:r>
            <w:r>
              <w:rPr>
                <w:rFonts w:ascii="Times New Roman" w:hAnsi="Times New Roman" w:cs="Times New Roman"/>
                <w:sz w:val="28"/>
                <w:szCs w:val="28"/>
              </w:rPr>
              <w:t>có),</w:t>
            </w:r>
            <w:r>
              <w:rPr>
                <w:rFonts w:ascii="Times New Roman" w:hAnsi="Times New Roman" w:cs="Times New Roman"/>
                <w:spacing w:val="30"/>
                <w:sz w:val="28"/>
                <w:szCs w:val="28"/>
              </w:rPr>
              <w:t xml:space="preserve"> </w:t>
            </w:r>
            <w:r>
              <w:rPr>
                <w:rFonts w:ascii="Times New Roman" w:hAnsi="Times New Roman" w:cs="Times New Roman"/>
                <w:sz w:val="28"/>
                <w:szCs w:val="28"/>
              </w:rPr>
              <w:t>thuế VAT</w:t>
            </w:r>
            <w:r>
              <w:rPr>
                <w:rFonts w:ascii="Times New Roman" w:hAnsi="Times New Roman" w:cs="Times New Roman"/>
                <w:spacing w:val="38"/>
                <w:sz w:val="28"/>
                <w:szCs w:val="28"/>
              </w:rPr>
              <w:t xml:space="preserve"> </w:t>
            </w:r>
            <w:r>
              <w:rPr>
                <w:rFonts w:ascii="Times New Roman" w:hAnsi="Times New Roman" w:cs="Times New Roman"/>
                <w:sz w:val="28"/>
                <w:szCs w:val="28"/>
              </w:rPr>
              <w:t>và</w:t>
            </w:r>
            <w:r>
              <w:rPr>
                <w:rFonts w:ascii="Times New Roman" w:hAnsi="Times New Roman" w:cs="Times New Roman"/>
                <w:spacing w:val="38"/>
                <w:sz w:val="28"/>
                <w:szCs w:val="28"/>
              </w:rPr>
              <w:t xml:space="preserve"> </w:t>
            </w:r>
            <w:r>
              <w:rPr>
                <w:rFonts w:ascii="Times New Roman" w:hAnsi="Times New Roman" w:cs="Times New Roman"/>
                <w:sz w:val="28"/>
                <w:szCs w:val="28"/>
              </w:rPr>
              <w:t>trừ</w:t>
            </w:r>
            <w:r>
              <w:rPr>
                <w:rFonts w:ascii="Times New Roman" w:hAnsi="Times New Roman" w:cs="Times New Roman"/>
                <w:spacing w:val="38"/>
                <w:sz w:val="28"/>
                <w:szCs w:val="28"/>
              </w:rPr>
              <w:t xml:space="preserve"> </w:t>
            </w:r>
            <w:r>
              <w:rPr>
                <w:rFonts w:ascii="Times New Roman" w:hAnsi="Times New Roman" w:cs="Times New Roman"/>
                <w:sz w:val="28"/>
                <w:szCs w:val="28"/>
              </w:rPr>
              <w:t>tiền</w:t>
            </w:r>
            <w:r>
              <w:rPr>
                <w:rFonts w:ascii="Times New Roman" w:hAnsi="Times New Roman" w:cs="Times New Roman"/>
                <w:spacing w:val="38"/>
                <w:sz w:val="28"/>
                <w:szCs w:val="28"/>
              </w:rPr>
              <w:t xml:space="preserve"> </w:t>
            </w:r>
            <w:r>
              <w:rPr>
                <w:rFonts w:ascii="Times New Roman" w:hAnsi="Times New Roman" w:cs="Times New Roman"/>
                <w:sz w:val="28"/>
                <w:szCs w:val="28"/>
              </w:rPr>
              <w:t>cọc</w:t>
            </w:r>
            <w:r>
              <w:rPr>
                <w:rFonts w:ascii="Times New Roman" w:hAnsi="Times New Roman" w:cs="Times New Roman"/>
                <w:spacing w:val="38"/>
                <w:sz w:val="28"/>
                <w:szCs w:val="28"/>
              </w:rPr>
              <w:t xml:space="preserve"> </w:t>
            </w:r>
            <w:r>
              <w:rPr>
                <w:rFonts w:ascii="Times New Roman" w:hAnsi="Times New Roman" w:cs="Times New Roman"/>
                <w:sz w:val="28"/>
                <w:szCs w:val="28"/>
              </w:rPr>
              <w:t>để</w:t>
            </w:r>
            <w:r>
              <w:rPr>
                <w:rFonts w:ascii="Times New Roman" w:hAnsi="Times New Roman" w:cs="Times New Roman"/>
                <w:spacing w:val="38"/>
                <w:sz w:val="28"/>
                <w:szCs w:val="28"/>
              </w:rPr>
              <w:t xml:space="preserve"> </w:t>
            </w:r>
            <w:r>
              <w:rPr>
                <w:rFonts w:ascii="Times New Roman" w:hAnsi="Times New Roman" w:cs="Times New Roman"/>
                <w:sz w:val="28"/>
                <w:szCs w:val="28"/>
              </w:rPr>
              <w:t>ra</w:t>
            </w:r>
            <w:r>
              <w:rPr>
                <w:rFonts w:ascii="Times New Roman" w:hAnsi="Times New Roman" w:cs="Times New Roman"/>
                <w:spacing w:val="38"/>
                <w:sz w:val="28"/>
                <w:szCs w:val="28"/>
              </w:rPr>
              <w:t xml:space="preserve"> </w:t>
            </w:r>
            <w:r>
              <w:rPr>
                <w:rFonts w:ascii="Times New Roman" w:hAnsi="Times New Roman" w:cs="Times New Roman"/>
                <w:sz w:val="28"/>
                <w:szCs w:val="28"/>
              </w:rPr>
              <w:t>số</w:t>
            </w:r>
            <w:r>
              <w:rPr>
                <w:rFonts w:ascii="Times New Roman" w:hAnsi="Times New Roman" w:cs="Times New Roman"/>
                <w:spacing w:val="38"/>
                <w:sz w:val="28"/>
                <w:szCs w:val="28"/>
              </w:rPr>
              <w:t xml:space="preserve"> </w:t>
            </w:r>
            <w:r>
              <w:rPr>
                <w:rFonts w:ascii="Times New Roman" w:hAnsi="Times New Roman" w:cs="Times New Roman"/>
                <w:sz w:val="28"/>
                <w:szCs w:val="28"/>
              </w:rPr>
              <w:t>tiền</w:t>
            </w:r>
            <w:r>
              <w:rPr>
                <w:rFonts w:ascii="Times New Roman" w:hAnsi="Times New Roman" w:cs="Times New Roman"/>
                <w:spacing w:val="38"/>
                <w:sz w:val="28"/>
                <w:szCs w:val="28"/>
              </w:rPr>
              <w:t xml:space="preserve"> </w:t>
            </w:r>
            <w:r>
              <w:rPr>
                <w:rFonts w:ascii="Times New Roman" w:hAnsi="Times New Roman" w:cs="Times New Roman"/>
                <w:sz w:val="28"/>
                <w:szCs w:val="28"/>
              </w:rPr>
              <w:t>cần</w:t>
            </w:r>
            <w:r>
              <w:rPr>
                <w:rFonts w:ascii="Times New Roman" w:hAnsi="Times New Roman" w:cs="Times New Roman"/>
                <w:spacing w:val="38"/>
                <w:sz w:val="28"/>
                <w:szCs w:val="28"/>
              </w:rPr>
              <w:t xml:space="preserve"> </w:t>
            </w:r>
            <w:r>
              <w:rPr>
                <w:rFonts w:ascii="Times New Roman" w:hAnsi="Times New Roman" w:cs="Times New Roman"/>
                <w:sz w:val="28"/>
                <w:szCs w:val="28"/>
              </w:rPr>
              <w:t>thanh</w:t>
            </w:r>
            <w:r>
              <w:rPr>
                <w:rFonts w:ascii="Times New Roman" w:hAnsi="Times New Roman" w:cs="Times New Roman"/>
                <w:spacing w:val="38"/>
                <w:sz w:val="28"/>
                <w:szCs w:val="28"/>
              </w:rPr>
              <w:t xml:space="preserve"> </w:t>
            </w:r>
            <w:r>
              <w:rPr>
                <w:rFonts w:ascii="Times New Roman" w:hAnsi="Times New Roman" w:cs="Times New Roman"/>
                <w:sz w:val="28"/>
                <w:szCs w:val="28"/>
              </w:rPr>
              <w:t>toán.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21</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44"/>
                <w:w w:val="105"/>
                <w:sz w:val="28"/>
                <w:szCs w:val="28"/>
              </w:rPr>
              <w:t xml:space="preserve">  </w:t>
            </w:r>
            <w:r>
              <w:rPr>
                <w:rFonts w:ascii="Times New Roman" w:hAnsi="Times New Roman" w:cs="Times New Roman"/>
                <w:w w:val="105"/>
                <w:sz w:val="28"/>
                <w:szCs w:val="28"/>
              </w:rPr>
              <w:t>Thanh</w:t>
            </w:r>
            <w:r>
              <w:rPr>
                <w:rFonts w:ascii="Times New Roman" w:hAnsi="Times New Roman" w:cs="Times New Roman"/>
                <w:spacing w:val="45"/>
                <w:w w:val="105"/>
                <w:sz w:val="28"/>
                <w:szCs w:val="28"/>
              </w:rPr>
              <w:t xml:space="preserve">  </w:t>
            </w:r>
            <w:r>
              <w:rPr>
                <w:rFonts w:ascii="Times New Roman" w:hAnsi="Times New Roman" w:cs="Times New Roman"/>
                <w:spacing w:val="-4"/>
                <w:w w:val="105"/>
                <w:sz w:val="28"/>
                <w:szCs w:val="28"/>
              </w:rPr>
              <w:t>Toán</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Đơn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Ghi</w:t>
            </w:r>
            <w:r>
              <w:rPr>
                <w:rFonts w:ascii="Times New Roman" w:hAnsi="Times New Roman" w:cs="Times New Roman"/>
                <w:spacing w:val="7"/>
                <w:sz w:val="28"/>
                <w:szCs w:val="28"/>
              </w:rPr>
              <w:t xml:space="preserve"> </w:t>
            </w:r>
            <w:r>
              <w:rPr>
                <w:rFonts w:ascii="Times New Roman" w:hAnsi="Times New Roman" w:cs="Times New Roman"/>
                <w:sz w:val="28"/>
                <w:szCs w:val="28"/>
              </w:rPr>
              <w:t>nhận</w:t>
            </w:r>
            <w:r>
              <w:rPr>
                <w:rFonts w:ascii="Times New Roman" w:hAnsi="Times New Roman" w:cs="Times New Roman"/>
                <w:spacing w:val="8"/>
                <w:sz w:val="28"/>
                <w:szCs w:val="28"/>
              </w:rPr>
              <w:t xml:space="preserve"> </w:t>
            </w:r>
            <w:r>
              <w:rPr>
                <w:rFonts w:ascii="Times New Roman" w:hAnsi="Times New Roman" w:cs="Times New Roman"/>
                <w:sz w:val="28"/>
                <w:szCs w:val="28"/>
              </w:rPr>
              <w:t>thông</w:t>
            </w:r>
            <w:r>
              <w:rPr>
                <w:rFonts w:ascii="Times New Roman" w:hAnsi="Times New Roman" w:cs="Times New Roman"/>
                <w:spacing w:val="8"/>
                <w:sz w:val="28"/>
                <w:szCs w:val="28"/>
              </w:rPr>
              <w:t xml:space="preserve"> </w:t>
            </w:r>
            <w:r>
              <w:rPr>
                <w:rFonts w:ascii="Times New Roman" w:hAnsi="Times New Roman" w:cs="Times New Roman"/>
                <w:sz w:val="28"/>
                <w:szCs w:val="28"/>
              </w:rPr>
              <w:t>tin</w:t>
            </w:r>
            <w:r>
              <w:rPr>
                <w:rFonts w:ascii="Times New Roman" w:hAnsi="Times New Roman" w:cs="Times New Roman"/>
                <w:spacing w:val="8"/>
                <w:sz w:val="28"/>
                <w:szCs w:val="28"/>
              </w:rPr>
              <w:t xml:space="preserve"> </w:t>
            </w:r>
            <w:r>
              <w:rPr>
                <w:rFonts w:ascii="Times New Roman" w:hAnsi="Times New Roman" w:cs="Times New Roman"/>
                <w:sz w:val="28"/>
                <w:szCs w:val="28"/>
              </w:rPr>
              <w:t>thanh</w:t>
            </w:r>
            <w:r>
              <w:rPr>
                <w:rFonts w:ascii="Times New Roman" w:hAnsi="Times New Roman" w:cs="Times New Roman"/>
                <w:spacing w:val="8"/>
                <w:sz w:val="28"/>
                <w:szCs w:val="28"/>
              </w:rPr>
              <w:t xml:space="preserve"> </w:t>
            </w:r>
            <w:r>
              <w:rPr>
                <w:rFonts w:ascii="Times New Roman" w:hAnsi="Times New Roman" w:cs="Times New Roman"/>
                <w:sz w:val="28"/>
                <w:szCs w:val="28"/>
              </w:rPr>
              <w:t>toán</w:t>
            </w:r>
            <w:r>
              <w:rPr>
                <w:rFonts w:ascii="Times New Roman" w:hAnsi="Times New Roman" w:cs="Times New Roman"/>
                <w:spacing w:val="8"/>
                <w:sz w:val="28"/>
                <w:szCs w:val="28"/>
              </w:rPr>
              <w:t xml:space="preserve"> </w:t>
            </w:r>
            <w:r>
              <w:rPr>
                <w:rFonts w:ascii="Times New Roman" w:hAnsi="Times New Roman" w:cs="Times New Roman"/>
                <w:sz w:val="28"/>
                <w:szCs w:val="28"/>
              </w:rPr>
              <w:t>hóa</w:t>
            </w:r>
            <w:r>
              <w:rPr>
                <w:rFonts w:ascii="Times New Roman" w:hAnsi="Times New Roman" w:cs="Times New Roman"/>
                <w:spacing w:val="8"/>
                <w:sz w:val="28"/>
                <w:szCs w:val="28"/>
              </w:rPr>
              <w:t xml:space="preserve"> </w:t>
            </w:r>
            <w:r>
              <w:rPr>
                <w:rFonts w:ascii="Times New Roman" w:hAnsi="Times New Roman" w:cs="Times New Roman"/>
                <w:sz w:val="28"/>
                <w:szCs w:val="28"/>
              </w:rPr>
              <w:t>đơn:</w:t>
            </w:r>
            <w:r>
              <w:rPr>
                <w:rFonts w:ascii="Times New Roman" w:hAnsi="Times New Roman" w:cs="Times New Roman"/>
                <w:spacing w:val="8"/>
                <w:sz w:val="28"/>
                <w:szCs w:val="28"/>
              </w:rPr>
              <w:t xml:space="preserve"> </w:t>
            </w:r>
            <w:r>
              <w:rPr>
                <w:rFonts w:ascii="Times New Roman" w:hAnsi="Times New Roman" w:cs="Times New Roman"/>
                <w:sz w:val="28"/>
                <w:szCs w:val="28"/>
              </w:rPr>
              <w:t>hình</w:t>
            </w:r>
            <w:r>
              <w:rPr>
                <w:rFonts w:ascii="Times New Roman" w:hAnsi="Times New Roman" w:cs="Times New Roman"/>
                <w:spacing w:val="8"/>
                <w:sz w:val="28"/>
                <w:szCs w:val="28"/>
              </w:rPr>
              <w:t xml:space="preserve"> </w:t>
            </w:r>
            <w:r>
              <w:rPr>
                <w:rFonts w:ascii="Times New Roman" w:hAnsi="Times New Roman" w:cs="Times New Roman"/>
                <w:sz w:val="28"/>
                <w:szCs w:val="28"/>
              </w:rPr>
              <w:t>thức</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thanh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toán, số tiền thanh toán, đối chiếu với tổng tiền cần thu</w:t>
            </w:r>
            <w:r>
              <w:rPr>
                <w:rFonts w:ascii="Times New Roman" w:hAnsi="Times New Roman" w:cs="Times New Roman"/>
                <w:spacing w:val="40"/>
                <w:sz w:val="28"/>
                <w:szCs w:val="28"/>
              </w:rPr>
              <w:t xml:space="preserve"> </w:t>
            </w:r>
            <w:r>
              <w:rPr>
                <w:rFonts w:ascii="Times New Roman" w:hAnsi="Times New Roman" w:cs="Times New Roman"/>
                <w:sz w:val="28"/>
                <w:szCs w:val="28"/>
              </w:rPr>
              <w:t>và cập nhật trạng thái hóa 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22</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MH</w:t>
            </w:r>
            <w:r>
              <w:rPr>
                <w:rFonts w:ascii="Times New Roman" w:hAnsi="Times New Roman" w:cs="Times New Roman"/>
                <w:spacing w:val="42"/>
                <w:w w:val="110"/>
                <w:sz w:val="28"/>
                <w:szCs w:val="28"/>
              </w:rPr>
              <w:t xml:space="preserve"> </w:t>
            </w:r>
            <w:r>
              <w:rPr>
                <w:rFonts w:ascii="Times New Roman" w:hAnsi="Times New Roman" w:cs="Times New Roman"/>
                <w:w w:val="110"/>
                <w:sz w:val="28"/>
                <w:szCs w:val="28"/>
              </w:rPr>
              <w:t>Xem</w:t>
            </w:r>
            <w:r>
              <w:rPr>
                <w:rFonts w:ascii="Times New Roman" w:hAnsi="Times New Roman" w:cs="Times New Roman"/>
                <w:spacing w:val="42"/>
                <w:w w:val="110"/>
                <w:sz w:val="28"/>
                <w:szCs w:val="28"/>
              </w:rPr>
              <w:t xml:space="preserve"> </w:t>
            </w:r>
            <w:r>
              <w:rPr>
                <w:rFonts w:ascii="Times New Roman" w:hAnsi="Times New Roman" w:cs="Times New Roman"/>
                <w:w w:val="110"/>
                <w:sz w:val="28"/>
                <w:szCs w:val="28"/>
              </w:rPr>
              <w:t>Chi</w:t>
            </w:r>
            <w:r>
              <w:rPr>
                <w:rFonts w:ascii="Times New Roman" w:hAnsi="Times New Roman" w:cs="Times New Roman"/>
                <w:spacing w:val="43"/>
                <w:w w:val="110"/>
                <w:sz w:val="28"/>
                <w:szCs w:val="28"/>
              </w:rPr>
              <w:t xml:space="preserve"> </w:t>
            </w:r>
            <w:r>
              <w:rPr>
                <w:rFonts w:ascii="Times New Roman" w:hAnsi="Times New Roman" w:cs="Times New Roman"/>
                <w:spacing w:val="-4"/>
                <w:w w:val="110"/>
                <w:sz w:val="28"/>
                <w:szCs w:val="28"/>
              </w:rPr>
              <w:t>Tiết</w:t>
            </w:r>
            <w:r>
              <w:rPr>
                <w:rFonts w:ascii="Times New Roman" w:hAnsi="Times New Roman" w:cs="Times New Roman"/>
                <w:spacing w:val="-4"/>
                <w:w w:val="110"/>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Đơn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5"/>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đầy</w:t>
            </w:r>
            <w:r>
              <w:rPr>
                <w:rFonts w:ascii="Times New Roman" w:hAnsi="Times New Roman" w:cs="Times New Roman"/>
                <w:spacing w:val="15"/>
                <w:sz w:val="28"/>
                <w:szCs w:val="28"/>
              </w:rPr>
              <w:t xml:space="preserve"> </w:t>
            </w:r>
            <w:r>
              <w:rPr>
                <w:rFonts w:ascii="Times New Roman" w:hAnsi="Times New Roman" w:cs="Times New Roman"/>
                <w:sz w:val="28"/>
                <w:szCs w:val="28"/>
              </w:rPr>
              <w:t>đủ</w:t>
            </w:r>
            <w:r>
              <w:rPr>
                <w:rFonts w:ascii="Times New Roman" w:hAnsi="Times New Roman" w:cs="Times New Roman"/>
                <w:spacing w:val="15"/>
                <w:sz w:val="28"/>
                <w:szCs w:val="28"/>
              </w:rPr>
              <w:t xml:space="preserve"> </w:t>
            </w:r>
            <w:r>
              <w:rPr>
                <w:rFonts w:ascii="Times New Roman" w:hAnsi="Times New Roman" w:cs="Times New Roman"/>
                <w:sz w:val="28"/>
                <w:szCs w:val="28"/>
              </w:rPr>
              <w:t>thông</w:t>
            </w:r>
            <w:r>
              <w:rPr>
                <w:rFonts w:ascii="Times New Roman" w:hAnsi="Times New Roman" w:cs="Times New Roman"/>
                <w:spacing w:val="15"/>
                <w:sz w:val="28"/>
                <w:szCs w:val="28"/>
              </w:rPr>
              <w:t xml:space="preserve"> </w:t>
            </w:r>
            <w:r>
              <w:rPr>
                <w:rFonts w:ascii="Times New Roman" w:hAnsi="Times New Roman" w:cs="Times New Roman"/>
                <w:sz w:val="28"/>
                <w:szCs w:val="28"/>
              </w:rPr>
              <w:t>tin</w:t>
            </w:r>
            <w:r>
              <w:rPr>
                <w:rFonts w:ascii="Times New Roman" w:hAnsi="Times New Roman" w:cs="Times New Roman"/>
                <w:spacing w:val="15"/>
                <w:sz w:val="28"/>
                <w:szCs w:val="28"/>
              </w:rPr>
              <w:t xml:space="preserve"> </w:t>
            </w:r>
            <w:r>
              <w:rPr>
                <w:rFonts w:ascii="Times New Roman" w:hAnsi="Times New Roman" w:cs="Times New Roman"/>
                <w:sz w:val="28"/>
                <w:szCs w:val="28"/>
              </w:rPr>
              <w:t>một</w:t>
            </w:r>
            <w:r>
              <w:rPr>
                <w:rFonts w:ascii="Times New Roman" w:hAnsi="Times New Roman" w:cs="Times New Roman"/>
                <w:spacing w:val="15"/>
                <w:sz w:val="28"/>
                <w:szCs w:val="28"/>
              </w:rPr>
              <w:t xml:space="preserve"> </w:t>
            </w:r>
            <w:r>
              <w:rPr>
                <w:rFonts w:ascii="Times New Roman" w:hAnsi="Times New Roman" w:cs="Times New Roman"/>
                <w:sz w:val="28"/>
                <w:szCs w:val="28"/>
              </w:rPr>
              <w:t>hóa</w:t>
            </w:r>
            <w:r>
              <w:rPr>
                <w:rFonts w:ascii="Times New Roman" w:hAnsi="Times New Roman" w:cs="Times New Roman"/>
                <w:spacing w:val="15"/>
                <w:sz w:val="28"/>
                <w:szCs w:val="28"/>
              </w:rPr>
              <w:t xml:space="preserve"> </w:t>
            </w:r>
            <w:r>
              <w:rPr>
                <w:rFonts w:ascii="Times New Roman" w:hAnsi="Times New Roman" w:cs="Times New Roman"/>
                <w:sz w:val="28"/>
                <w:szCs w:val="28"/>
              </w:rPr>
              <w:t>đơn:</w:t>
            </w:r>
            <w:r>
              <w:rPr>
                <w:rFonts w:ascii="Times New Roman" w:hAnsi="Times New Roman" w:cs="Times New Roman"/>
                <w:spacing w:val="15"/>
                <w:sz w:val="28"/>
                <w:szCs w:val="28"/>
              </w:rPr>
              <w:t xml:space="preserve"> </w:t>
            </w:r>
            <w:r>
              <w:rPr>
                <w:rFonts w:ascii="Times New Roman" w:hAnsi="Times New Roman" w:cs="Times New Roman"/>
                <w:sz w:val="28"/>
                <w:szCs w:val="28"/>
              </w:rPr>
              <w:t>thông</w:t>
            </w:r>
            <w:r>
              <w:rPr>
                <w:rFonts w:ascii="Times New Roman" w:hAnsi="Times New Roman" w:cs="Times New Roman"/>
                <w:spacing w:val="15"/>
                <w:sz w:val="28"/>
                <w:szCs w:val="28"/>
              </w:rPr>
              <w:t xml:space="preserve"> </w:t>
            </w:r>
            <w:r>
              <w:rPr>
                <w:rFonts w:ascii="Times New Roman" w:hAnsi="Times New Roman" w:cs="Times New Roman"/>
                <w:sz w:val="28"/>
                <w:szCs w:val="28"/>
              </w:rPr>
              <w:t>tin</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khách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hàng,</w:t>
            </w:r>
            <w:r>
              <w:rPr>
                <w:rFonts w:ascii="Times New Roman" w:hAnsi="Times New Roman" w:cs="Times New Roman"/>
                <w:spacing w:val="29"/>
                <w:sz w:val="28"/>
                <w:szCs w:val="28"/>
              </w:rPr>
              <w:t xml:space="preserve"> </w:t>
            </w:r>
            <w:r>
              <w:rPr>
                <w:rFonts w:ascii="Times New Roman" w:hAnsi="Times New Roman" w:cs="Times New Roman"/>
                <w:sz w:val="28"/>
                <w:szCs w:val="28"/>
              </w:rPr>
              <w:t>phòng,</w:t>
            </w:r>
            <w:r>
              <w:rPr>
                <w:rFonts w:ascii="Times New Roman" w:hAnsi="Times New Roman" w:cs="Times New Roman"/>
                <w:spacing w:val="29"/>
                <w:sz w:val="28"/>
                <w:szCs w:val="28"/>
              </w:rPr>
              <w:t xml:space="preserve"> </w:t>
            </w:r>
            <w:r>
              <w:rPr>
                <w:rFonts w:ascii="Times New Roman" w:hAnsi="Times New Roman" w:cs="Times New Roman"/>
                <w:sz w:val="28"/>
                <w:szCs w:val="28"/>
              </w:rPr>
              <w:t>chi</w:t>
            </w:r>
            <w:r>
              <w:rPr>
                <w:rFonts w:ascii="Times New Roman" w:hAnsi="Times New Roman" w:cs="Times New Roman"/>
                <w:spacing w:val="29"/>
                <w:sz w:val="28"/>
                <w:szCs w:val="28"/>
              </w:rPr>
              <w:t xml:space="preserve"> </w:t>
            </w:r>
            <w:r>
              <w:rPr>
                <w:rFonts w:ascii="Times New Roman" w:hAnsi="Times New Roman" w:cs="Times New Roman"/>
                <w:sz w:val="28"/>
                <w:szCs w:val="28"/>
              </w:rPr>
              <w:t>tiết</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29"/>
                <w:sz w:val="28"/>
                <w:szCs w:val="28"/>
              </w:rPr>
              <w:t xml:space="preserve"> </w:t>
            </w:r>
            <w:r>
              <w:rPr>
                <w:rFonts w:ascii="Times New Roman" w:hAnsi="Times New Roman" w:cs="Times New Roman"/>
                <w:sz w:val="28"/>
                <w:szCs w:val="28"/>
              </w:rPr>
              <w:t>phòng,</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29"/>
                <w:sz w:val="28"/>
                <w:szCs w:val="28"/>
              </w:rPr>
              <w:t xml:space="preserve"> </w:t>
            </w:r>
            <w:r>
              <w:rPr>
                <w:rFonts w:ascii="Times New Roman" w:hAnsi="Times New Roman" w:cs="Times New Roman"/>
                <w:sz w:val="28"/>
                <w:szCs w:val="28"/>
              </w:rPr>
              <w:t>dịch</w:t>
            </w:r>
            <w:r>
              <w:rPr>
                <w:rFonts w:ascii="Times New Roman" w:hAnsi="Times New Roman" w:cs="Times New Roman"/>
                <w:spacing w:val="29"/>
                <w:sz w:val="28"/>
                <w:szCs w:val="28"/>
              </w:rPr>
              <w:t xml:space="preserve"> </w:t>
            </w:r>
            <w:r>
              <w:rPr>
                <w:rFonts w:ascii="Times New Roman" w:hAnsi="Times New Roman" w:cs="Times New Roman"/>
                <w:sz w:val="28"/>
                <w:szCs w:val="28"/>
              </w:rPr>
              <w:t>vụ,</w:t>
            </w:r>
            <w:r>
              <w:rPr>
                <w:rFonts w:ascii="Times New Roman" w:hAnsi="Times New Roman" w:cs="Times New Roman"/>
                <w:spacing w:val="29"/>
                <w:sz w:val="28"/>
                <w:szCs w:val="28"/>
              </w:rPr>
              <w:t xml:space="preserve"> </w:t>
            </w:r>
            <w:r>
              <w:rPr>
                <w:rFonts w:ascii="Times New Roman" w:hAnsi="Times New Roman" w:cs="Times New Roman"/>
                <w:sz w:val="28"/>
                <w:szCs w:val="28"/>
              </w:rPr>
              <w:t>phụ</w:t>
            </w:r>
            <w:r>
              <w:rPr>
                <w:rFonts w:ascii="Times New Roman" w:hAnsi="Times New Roman" w:cs="Times New Roman"/>
                <w:spacing w:val="29"/>
                <w:sz w:val="28"/>
                <w:szCs w:val="28"/>
              </w:rPr>
              <w:t xml:space="preserve"> </w:t>
            </w:r>
            <w:r>
              <w:rPr>
                <w:rFonts w:ascii="Times New Roman" w:hAnsi="Times New Roman" w:cs="Times New Roman"/>
                <w:sz w:val="28"/>
                <w:szCs w:val="28"/>
              </w:rPr>
              <w:t>thu, thuế, tiền cọc và tổng tiền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23</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Xác</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Nhận</w:t>
            </w:r>
            <w:r>
              <w:rPr>
                <w:rFonts w:ascii="Times New Roman" w:hAnsi="Times New Roman" w:cs="Times New Roman"/>
                <w:spacing w:val="28"/>
                <w:w w:val="105"/>
                <w:sz w:val="28"/>
                <w:szCs w:val="28"/>
              </w:rPr>
              <w:t xml:space="preserve"> </w:t>
            </w:r>
            <w:r>
              <w:rPr>
                <w:rFonts w:ascii="Times New Roman" w:hAnsi="Times New Roman" w:cs="Times New Roman"/>
                <w:spacing w:val="-5"/>
                <w:w w:val="105"/>
                <w:sz w:val="28"/>
                <w:szCs w:val="28"/>
              </w:rPr>
              <w:t>Hủy</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Đơn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17"/>
                <w:sz w:val="28"/>
                <w:szCs w:val="28"/>
              </w:rPr>
              <w:t xml:space="preserve"> </w:t>
            </w:r>
            <w:r>
              <w:rPr>
                <w:rFonts w:ascii="Times New Roman" w:hAnsi="Times New Roman" w:cs="Times New Roman"/>
                <w:sz w:val="28"/>
                <w:szCs w:val="28"/>
              </w:rPr>
              <w:t>phép</w:t>
            </w:r>
            <w:r>
              <w:rPr>
                <w:rFonts w:ascii="Times New Roman" w:hAnsi="Times New Roman" w:cs="Times New Roman"/>
                <w:spacing w:val="18"/>
                <w:sz w:val="28"/>
                <w:szCs w:val="28"/>
              </w:rPr>
              <w:t xml:space="preserve"> </w:t>
            </w:r>
            <w:r>
              <w:rPr>
                <w:rFonts w:ascii="Times New Roman" w:hAnsi="Times New Roman" w:cs="Times New Roman"/>
                <w:sz w:val="28"/>
                <w:szCs w:val="28"/>
              </w:rPr>
              <w:t>nhập</w:t>
            </w:r>
            <w:r>
              <w:rPr>
                <w:rFonts w:ascii="Times New Roman" w:hAnsi="Times New Roman" w:cs="Times New Roman"/>
                <w:spacing w:val="17"/>
                <w:sz w:val="28"/>
                <w:szCs w:val="28"/>
              </w:rPr>
              <w:t xml:space="preserve"> </w:t>
            </w:r>
            <w:r>
              <w:rPr>
                <w:rFonts w:ascii="Times New Roman" w:hAnsi="Times New Roman" w:cs="Times New Roman"/>
                <w:sz w:val="28"/>
                <w:szCs w:val="28"/>
              </w:rPr>
              <w:t>lý</w:t>
            </w:r>
            <w:r>
              <w:rPr>
                <w:rFonts w:ascii="Times New Roman" w:hAnsi="Times New Roman" w:cs="Times New Roman"/>
                <w:spacing w:val="18"/>
                <w:sz w:val="28"/>
                <w:szCs w:val="28"/>
              </w:rPr>
              <w:t xml:space="preserve"> </w:t>
            </w:r>
            <w:r>
              <w:rPr>
                <w:rFonts w:ascii="Times New Roman" w:hAnsi="Times New Roman" w:cs="Times New Roman"/>
                <w:sz w:val="28"/>
                <w:szCs w:val="28"/>
              </w:rPr>
              <w:t>do</w:t>
            </w:r>
            <w:r>
              <w:rPr>
                <w:rFonts w:ascii="Times New Roman" w:hAnsi="Times New Roman" w:cs="Times New Roman"/>
                <w:spacing w:val="17"/>
                <w:sz w:val="28"/>
                <w:szCs w:val="28"/>
              </w:rPr>
              <w:t xml:space="preserve"> </w:t>
            </w:r>
            <w:r>
              <w:rPr>
                <w:rFonts w:ascii="Times New Roman" w:hAnsi="Times New Roman" w:cs="Times New Roman"/>
                <w:sz w:val="28"/>
                <w:szCs w:val="28"/>
              </w:rPr>
              <w:t>hủy</w:t>
            </w:r>
            <w:r>
              <w:rPr>
                <w:rFonts w:ascii="Times New Roman" w:hAnsi="Times New Roman" w:cs="Times New Roman"/>
                <w:spacing w:val="18"/>
                <w:sz w:val="28"/>
                <w:szCs w:val="28"/>
              </w:rPr>
              <w:t xml:space="preserve"> </w:t>
            </w:r>
            <w:r>
              <w:rPr>
                <w:rFonts w:ascii="Times New Roman" w:hAnsi="Times New Roman" w:cs="Times New Roman"/>
                <w:sz w:val="28"/>
                <w:szCs w:val="28"/>
              </w:rPr>
              <w:t>hóa</w:t>
            </w:r>
            <w:r>
              <w:rPr>
                <w:rFonts w:ascii="Times New Roman" w:hAnsi="Times New Roman" w:cs="Times New Roman"/>
                <w:spacing w:val="17"/>
                <w:sz w:val="28"/>
                <w:szCs w:val="28"/>
              </w:rPr>
              <w:t xml:space="preserve"> </w:t>
            </w:r>
            <w:r>
              <w:rPr>
                <w:rFonts w:ascii="Times New Roman" w:hAnsi="Times New Roman" w:cs="Times New Roman"/>
                <w:sz w:val="28"/>
                <w:szCs w:val="28"/>
              </w:rPr>
              <w:t>đơn</w:t>
            </w:r>
            <w:r>
              <w:rPr>
                <w:rFonts w:ascii="Times New Roman" w:hAnsi="Times New Roman" w:cs="Times New Roman"/>
                <w:spacing w:val="18"/>
                <w:sz w:val="28"/>
                <w:szCs w:val="28"/>
              </w:rPr>
              <w:t xml:space="preserve"> </w:t>
            </w:r>
            <w:r>
              <w:rPr>
                <w:rFonts w:ascii="Times New Roman" w:hAnsi="Times New Roman" w:cs="Times New Roman"/>
                <w:sz w:val="28"/>
                <w:szCs w:val="28"/>
              </w:rPr>
              <w:t>và</w:t>
            </w:r>
            <w:r>
              <w:rPr>
                <w:rFonts w:ascii="Times New Roman" w:hAnsi="Times New Roman" w:cs="Times New Roman"/>
                <w:spacing w:val="17"/>
                <w:sz w:val="28"/>
                <w:szCs w:val="28"/>
              </w:rPr>
              <w:t xml:space="preserve"> </w:t>
            </w:r>
            <w:r>
              <w:rPr>
                <w:rFonts w:ascii="Times New Roman" w:hAnsi="Times New Roman" w:cs="Times New Roman"/>
                <w:sz w:val="28"/>
                <w:szCs w:val="28"/>
              </w:rPr>
              <w:t>xác</w:t>
            </w:r>
            <w:r>
              <w:rPr>
                <w:rFonts w:ascii="Times New Roman" w:hAnsi="Times New Roman" w:cs="Times New Roman"/>
                <w:spacing w:val="18"/>
                <w:sz w:val="28"/>
                <w:szCs w:val="28"/>
              </w:rPr>
              <w:t xml:space="preserve"> </w:t>
            </w:r>
            <w:r>
              <w:rPr>
                <w:rFonts w:ascii="Times New Roman" w:hAnsi="Times New Roman" w:cs="Times New Roman"/>
                <w:sz w:val="28"/>
                <w:szCs w:val="28"/>
              </w:rPr>
              <w:t>nhận</w:t>
            </w:r>
            <w:r>
              <w:rPr>
                <w:rFonts w:ascii="Times New Roman" w:hAnsi="Times New Roman" w:cs="Times New Roman"/>
                <w:spacing w:val="17"/>
                <w:sz w:val="28"/>
                <w:szCs w:val="28"/>
              </w:rPr>
              <w:t xml:space="preserve"> </w:t>
            </w:r>
            <w:r>
              <w:rPr>
                <w:rFonts w:ascii="Times New Roman" w:hAnsi="Times New Roman" w:cs="Times New Roman"/>
                <w:sz w:val="28"/>
                <w:szCs w:val="28"/>
              </w:rPr>
              <w:t>thao</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tác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hủy</w:t>
            </w:r>
            <w:r>
              <w:rPr>
                <w:rFonts w:ascii="Times New Roman" w:hAnsi="Times New Roman" w:cs="Times New Roman"/>
                <w:spacing w:val="18"/>
                <w:sz w:val="28"/>
                <w:szCs w:val="28"/>
              </w:rPr>
              <w:t xml:space="preserve"> </w:t>
            </w:r>
            <w:r>
              <w:rPr>
                <w:rFonts w:ascii="Times New Roman" w:hAnsi="Times New Roman" w:cs="Times New Roman"/>
                <w:sz w:val="28"/>
                <w:szCs w:val="28"/>
              </w:rPr>
              <w:t>trước</w:t>
            </w:r>
            <w:r>
              <w:rPr>
                <w:rFonts w:ascii="Times New Roman" w:hAnsi="Times New Roman" w:cs="Times New Roman"/>
                <w:spacing w:val="19"/>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cập</w:t>
            </w:r>
            <w:r>
              <w:rPr>
                <w:rFonts w:ascii="Times New Roman" w:hAnsi="Times New Roman" w:cs="Times New Roman"/>
                <w:spacing w:val="19"/>
                <w:sz w:val="28"/>
                <w:szCs w:val="28"/>
              </w:rPr>
              <w:t xml:space="preserve"> </w:t>
            </w:r>
            <w:r>
              <w:rPr>
                <w:rFonts w:ascii="Times New Roman" w:hAnsi="Times New Roman" w:cs="Times New Roman"/>
                <w:sz w:val="28"/>
                <w:szCs w:val="28"/>
              </w:rPr>
              <w:t>nhật</w:t>
            </w:r>
            <w:r>
              <w:rPr>
                <w:rFonts w:ascii="Times New Roman" w:hAnsi="Times New Roman" w:cs="Times New Roman"/>
                <w:spacing w:val="18"/>
                <w:sz w:val="28"/>
                <w:szCs w:val="28"/>
              </w:rPr>
              <w:t xml:space="preserve"> </w:t>
            </w:r>
            <w:r>
              <w:rPr>
                <w:rFonts w:ascii="Times New Roman" w:hAnsi="Times New Roman" w:cs="Times New Roman"/>
                <w:sz w:val="28"/>
                <w:szCs w:val="28"/>
              </w:rPr>
              <w:t>trạng</w:t>
            </w:r>
            <w:r>
              <w:rPr>
                <w:rFonts w:ascii="Times New Roman" w:hAnsi="Times New Roman" w:cs="Times New Roman"/>
                <w:spacing w:val="18"/>
                <w:sz w:val="28"/>
                <w:szCs w:val="28"/>
              </w:rPr>
              <w:t xml:space="preserve"> </w:t>
            </w:r>
            <w:r>
              <w:rPr>
                <w:rFonts w:ascii="Times New Roman" w:hAnsi="Times New Roman" w:cs="Times New Roman"/>
                <w:sz w:val="28"/>
                <w:szCs w:val="28"/>
              </w:rPr>
              <w:t>thái</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24</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MH</w:t>
            </w:r>
            <w:r>
              <w:rPr>
                <w:rFonts w:ascii="Times New Roman" w:hAnsi="Times New Roman" w:cs="Times New Roman"/>
                <w:spacing w:val="12"/>
                <w:w w:val="110"/>
                <w:sz w:val="28"/>
                <w:szCs w:val="28"/>
              </w:rPr>
              <w:t xml:space="preserve"> </w:t>
            </w:r>
            <w:r>
              <w:rPr>
                <w:rFonts w:ascii="Times New Roman" w:hAnsi="Times New Roman" w:cs="Times New Roman"/>
                <w:w w:val="110"/>
                <w:sz w:val="28"/>
                <w:szCs w:val="28"/>
              </w:rPr>
              <w:t>Mã</w:t>
            </w:r>
            <w:r>
              <w:rPr>
                <w:rFonts w:ascii="Times New Roman" w:hAnsi="Times New Roman" w:cs="Times New Roman"/>
                <w:spacing w:val="12"/>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2"/>
                <w:w w:val="110"/>
                <w:sz w:val="28"/>
                <w:szCs w:val="28"/>
              </w:rPr>
              <w:t xml:space="preserve"> </w:t>
            </w:r>
            <w:r>
              <w:rPr>
                <w:rFonts w:ascii="Times New Roman" w:hAnsi="Times New Roman" w:cs="Times New Roman"/>
                <w:spacing w:val="-5"/>
                <w:w w:val="110"/>
                <w:sz w:val="28"/>
                <w:szCs w:val="28"/>
              </w:rPr>
              <w:t>Giá</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5"/>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5"/>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mã</w:t>
            </w:r>
            <w:r>
              <w:rPr>
                <w:rFonts w:ascii="Times New Roman" w:hAnsi="Times New Roman" w:cs="Times New Roman"/>
                <w:spacing w:val="16"/>
                <w:sz w:val="28"/>
                <w:szCs w:val="28"/>
              </w:rPr>
              <w:t xml:space="preserve"> </w:t>
            </w:r>
            <w:r>
              <w:rPr>
                <w:rFonts w:ascii="Times New Roman" w:hAnsi="Times New Roman" w:cs="Times New Roman"/>
                <w:sz w:val="28"/>
                <w:szCs w:val="28"/>
              </w:rPr>
              <w:t>giảm</w:t>
            </w:r>
            <w:r>
              <w:rPr>
                <w:rFonts w:ascii="Times New Roman" w:hAnsi="Times New Roman" w:cs="Times New Roman"/>
                <w:spacing w:val="15"/>
                <w:sz w:val="28"/>
                <w:szCs w:val="28"/>
              </w:rPr>
              <w:t xml:space="preserve"> </w:t>
            </w:r>
            <w:r>
              <w:rPr>
                <w:rFonts w:ascii="Times New Roman" w:hAnsi="Times New Roman" w:cs="Times New Roman"/>
                <w:sz w:val="28"/>
                <w:szCs w:val="28"/>
              </w:rPr>
              <w:t>giá</w:t>
            </w:r>
            <w:r>
              <w:rPr>
                <w:rFonts w:ascii="Times New Roman" w:hAnsi="Times New Roman" w:cs="Times New Roman"/>
                <w:spacing w:val="15"/>
                <w:sz w:val="28"/>
                <w:szCs w:val="28"/>
              </w:rPr>
              <w:t xml:space="preserve"> </w:t>
            </w:r>
            <w:r>
              <w:rPr>
                <w:rFonts w:ascii="Times New Roman" w:hAnsi="Times New Roman" w:cs="Times New Roman"/>
                <w:sz w:val="28"/>
                <w:szCs w:val="28"/>
              </w:rPr>
              <w:t>kèm</w:t>
            </w:r>
            <w:r>
              <w:rPr>
                <w:rFonts w:ascii="Times New Roman" w:hAnsi="Times New Roman" w:cs="Times New Roman"/>
                <w:spacing w:val="15"/>
                <w:sz w:val="28"/>
                <w:szCs w:val="28"/>
              </w:rPr>
              <w:t xml:space="preserve"> </w:t>
            </w:r>
            <w:r>
              <w:rPr>
                <w:rFonts w:ascii="Times New Roman" w:hAnsi="Times New Roman" w:cs="Times New Roman"/>
                <w:sz w:val="28"/>
                <w:szCs w:val="28"/>
              </w:rPr>
              <w:t>mã,</w:t>
            </w:r>
            <w:r>
              <w:rPr>
                <w:rFonts w:ascii="Times New Roman" w:hAnsi="Times New Roman" w:cs="Times New Roman"/>
                <w:spacing w:val="15"/>
                <w:sz w:val="28"/>
                <w:szCs w:val="28"/>
              </w:rPr>
              <w:t xml:space="preserve"> </w:t>
            </w:r>
            <w:r>
              <w:rPr>
                <w:rFonts w:ascii="Times New Roman" w:hAnsi="Times New Roman" w:cs="Times New Roman"/>
                <w:sz w:val="28"/>
                <w:szCs w:val="28"/>
              </w:rPr>
              <w:t>phần</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trăm/giá</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trị giảm, thời hạn áp dụng và trạng thái. Hỗ trợ tìm kiếm và lọc.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25</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10"/>
                <w:sz w:val="28"/>
                <w:szCs w:val="28"/>
              </w:rPr>
              <w:t>Mã</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Giảm</w:t>
            </w:r>
            <w:r>
              <w:rPr>
                <w:rFonts w:ascii="Times New Roman" w:hAnsi="Times New Roman" w:cs="Times New Roman"/>
                <w:spacing w:val="10"/>
                <w:w w:val="110"/>
                <w:sz w:val="28"/>
                <w:szCs w:val="28"/>
              </w:rPr>
              <w:t xml:space="preserve"> </w:t>
            </w:r>
            <w:r>
              <w:rPr>
                <w:rFonts w:ascii="Times New Roman" w:hAnsi="Times New Roman" w:cs="Times New Roman"/>
                <w:spacing w:val="-5"/>
                <w:w w:val="110"/>
                <w:sz w:val="28"/>
                <w:szCs w:val="28"/>
              </w:rPr>
              <w:t>Giá</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1"/>
                <w:sz w:val="28"/>
                <w:szCs w:val="28"/>
              </w:rPr>
              <w:t xml:space="preserve"> </w:t>
            </w:r>
            <w:r>
              <w:rPr>
                <w:rFonts w:ascii="Times New Roman" w:hAnsi="Times New Roman" w:cs="Times New Roman"/>
                <w:sz w:val="28"/>
                <w:szCs w:val="28"/>
              </w:rPr>
              <w:t>hoặc</w:t>
            </w:r>
            <w:r>
              <w:rPr>
                <w:rFonts w:ascii="Times New Roman" w:hAnsi="Times New Roman" w:cs="Times New Roman"/>
                <w:spacing w:val="43"/>
                <w:sz w:val="28"/>
                <w:szCs w:val="28"/>
              </w:rPr>
              <w:t xml:space="preserve"> </w:t>
            </w:r>
            <w:r>
              <w:rPr>
                <w:rFonts w:ascii="Times New Roman" w:hAnsi="Times New Roman" w:cs="Times New Roman"/>
                <w:sz w:val="28"/>
                <w:szCs w:val="28"/>
              </w:rPr>
              <w:t>chỉnh</w:t>
            </w:r>
            <w:r>
              <w:rPr>
                <w:rFonts w:ascii="Times New Roman" w:hAnsi="Times New Roman" w:cs="Times New Roman"/>
                <w:spacing w:val="42"/>
                <w:sz w:val="28"/>
                <w:szCs w:val="28"/>
              </w:rPr>
              <w:t xml:space="preserve"> </w:t>
            </w:r>
            <w:r>
              <w:rPr>
                <w:rFonts w:ascii="Times New Roman" w:hAnsi="Times New Roman" w:cs="Times New Roman"/>
                <w:sz w:val="28"/>
                <w:szCs w:val="28"/>
              </w:rPr>
              <w:t>sửa</w:t>
            </w:r>
            <w:r>
              <w:rPr>
                <w:rFonts w:ascii="Times New Roman" w:hAnsi="Times New Roman" w:cs="Times New Roman"/>
                <w:spacing w:val="42"/>
                <w:sz w:val="28"/>
                <w:szCs w:val="28"/>
              </w:rPr>
              <w:t xml:space="preserve"> </w:t>
            </w:r>
            <w:r>
              <w:rPr>
                <w:rFonts w:ascii="Times New Roman" w:hAnsi="Times New Roman" w:cs="Times New Roman"/>
                <w:sz w:val="28"/>
                <w:szCs w:val="28"/>
              </w:rPr>
              <w:t>thông</w:t>
            </w:r>
            <w:r>
              <w:rPr>
                <w:rFonts w:ascii="Times New Roman" w:hAnsi="Times New Roman" w:cs="Times New Roman"/>
                <w:spacing w:val="41"/>
                <w:sz w:val="28"/>
                <w:szCs w:val="28"/>
              </w:rPr>
              <w:t xml:space="preserve"> </w:t>
            </w:r>
            <w:r>
              <w:rPr>
                <w:rFonts w:ascii="Times New Roman" w:hAnsi="Times New Roman" w:cs="Times New Roman"/>
                <w:sz w:val="28"/>
                <w:szCs w:val="28"/>
              </w:rPr>
              <w:t>tin</w:t>
            </w:r>
            <w:r>
              <w:rPr>
                <w:rFonts w:ascii="Times New Roman" w:hAnsi="Times New Roman" w:cs="Times New Roman"/>
                <w:spacing w:val="42"/>
                <w:sz w:val="28"/>
                <w:szCs w:val="28"/>
              </w:rPr>
              <w:t xml:space="preserve"> </w:t>
            </w:r>
            <w:r>
              <w:rPr>
                <w:rFonts w:ascii="Times New Roman" w:hAnsi="Times New Roman" w:cs="Times New Roman"/>
                <w:sz w:val="28"/>
                <w:szCs w:val="28"/>
              </w:rPr>
              <w:t>mã</w:t>
            </w:r>
            <w:r>
              <w:rPr>
                <w:rFonts w:ascii="Times New Roman" w:hAnsi="Times New Roman" w:cs="Times New Roman"/>
                <w:spacing w:val="42"/>
                <w:sz w:val="28"/>
                <w:szCs w:val="28"/>
              </w:rPr>
              <w:t xml:space="preserve"> </w:t>
            </w:r>
            <w:r>
              <w:rPr>
                <w:rFonts w:ascii="Times New Roman" w:hAnsi="Times New Roman" w:cs="Times New Roman"/>
                <w:sz w:val="28"/>
                <w:szCs w:val="28"/>
              </w:rPr>
              <w:t>giảm</w:t>
            </w:r>
            <w:r>
              <w:rPr>
                <w:rFonts w:ascii="Times New Roman" w:hAnsi="Times New Roman" w:cs="Times New Roman"/>
                <w:spacing w:val="42"/>
                <w:sz w:val="28"/>
                <w:szCs w:val="28"/>
              </w:rPr>
              <w:t xml:space="preserve"> </w:t>
            </w:r>
            <w:r>
              <w:rPr>
                <w:rFonts w:ascii="Times New Roman" w:hAnsi="Times New Roman" w:cs="Times New Roman"/>
                <w:sz w:val="28"/>
                <w:szCs w:val="28"/>
              </w:rPr>
              <w:t>giá:</w:t>
            </w:r>
            <w:r>
              <w:rPr>
                <w:rFonts w:ascii="Times New Roman" w:hAnsi="Times New Roman" w:cs="Times New Roman"/>
                <w:spacing w:val="41"/>
                <w:sz w:val="28"/>
                <w:szCs w:val="28"/>
              </w:rPr>
              <w:t xml:space="preserve"> </w:t>
            </w:r>
            <w:r>
              <w:rPr>
                <w:rFonts w:ascii="Times New Roman" w:hAnsi="Times New Roman" w:cs="Times New Roman"/>
                <w:sz w:val="28"/>
                <w:szCs w:val="28"/>
              </w:rPr>
              <w:t>mã,</w:t>
            </w:r>
            <w:r>
              <w:rPr>
                <w:rFonts w:ascii="Times New Roman" w:hAnsi="Times New Roman" w:cs="Times New Roman"/>
                <w:spacing w:val="42"/>
                <w:sz w:val="28"/>
                <w:szCs w:val="28"/>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giảm giá, giá trị, ngày bắt đầu/kết thúc và điều kiện áp</w:t>
            </w:r>
            <w:r>
              <w:rPr>
                <w:rFonts w:ascii="Times New Roman" w:hAnsi="Times New Roman" w:cs="Times New Roman"/>
                <w:spacing w:val="80"/>
                <w:sz w:val="28"/>
                <w:szCs w:val="28"/>
              </w:rPr>
              <w:t xml:space="preserve"> </w:t>
            </w:r>
            <w:r>
              <w:rPr>
                <w:rFonts w:ascii="Times New Roman" w:hAnsi="Times New Roman" w:cs="Times New Roman"/>
                <w:spacing w:val="-2"/>
                <w:sz w:val="28"/>
                <w:szCs w:val="28"/>
              </w:rPr>
              <w:t>dụng.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26</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2"/>
                <w:w w:val="105"/>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22"/>
                <w:w w:val="105"/>
                <w:sz w:val="28"/>
                <w:szCs w:val="28"/>
              </w:rPr>
              <w:t xml:space="preserve"> </w:t>
            </w:r>
            <w:r>
              <w:rPr>
                <w:rFonts w:ascii="Times New Roman" w:hAnsi="Times New Roman" w:cs="Times New Roman"/>
                <w:spacing w:val="-4"/>
                <w:w w:val="105"/>
                <w:sz w:val="28"/>
                <w:szCs w:val="28"/>
              </w:rPr>
              <w:t>Viên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
                <w:sz w:val="28"/>
                <w:szCs w:val="28"/>
              </w:rPr>
              <w:t xml:space="preserve"> </w:t>
            </w:r>
            <w:r>
              <w:rPr>
                <w:rFonts w:ascii="Times New Roman" w:hAnsi="Times New Roman" w:cs="Times New Roman"/>
                <w:sz w:val="28"/>
                <w:szCs w:val="28"/>
              </w:rPr>
              <w:t>thị</w:t>
            </w:r>
            <w:r>
              <w:rPr>
                <w:rFonts w:ascii="Times New Roman" w:hAnsi="Times New Roman" w:cs="Times New Roman"/>
                <w:spacing w:val="5"/>
                <w:sz w:val="28"/>
                <w:szCs w:val="28"/>
              </w:rPr>
              <w:t xml:space="preserve"> </w:t>
            </w:r>
            <w:r>
              <w:rPr>
                <w:rFonts w:ascii="Times New Roman" w:hAnsi="Times New Roman" w:cs="Times New Roman"/>
                <w:sz w:val="28"/>
                <w:szCs w:val="28"/>
              </w:rPr>
              <w:t>danh</w:t>
            </w:r>
            <w:r>
              <w:rPr>
                <w:rFonts w:ascii="Times New Roman" w:hAnsi="Times New Roman" w:cs="Times New Roman"/>
                <w:spacing w:val="5"/>
                <w:sz w:val="28"/>
                <w:szCs w:val="28"/>
              </w:rPr>
              <w:t xml:space="preserve"> </w:t>
            </w:r>
            <w:r>
              <w:rPr>
                <w:rFonts w:ascii="Times New Roman" w:hAnsi="Times New Roman" w:cs="Times New Roman"/>
                <w:sz w:val="28"/>
                <w:szCs w:val="28"/>
              </w:rPr>
              <w:t>sách</w:t>
            </w:r>
            <w:r>
              <w:rPr>
                <w:rFonts w:ascii="Times New Roman" w:hAnsi="Times New Roman" w:cs="Times New Roman"/>
                <w:spacing w:val="5"/>
                <w:sz w:val="28"/>
                <w:szCs w:val="28"/>
              </w:rPr>
              <w:t xml:space="preserve"> </w:t>
            </w:r>
            <w:r>
              <w:rPr>
                <w:rFonts w:ascii="Times New Roman" w:hAnsi="Times New Roman" w:cs="Times New Roman"/>
                <w:sz w:val="28"/>
                <w:szCs w:val="28"/>
              </w:rPr>
              <w:t>nhân</w:t>
            </w:r>
            <w:r>
              <w:rPr>
                <w:rFonts w:ascii="Times New Roman" w:hAnsi="Times New Roman" w:cs="Times New Roman"/>
                <w:spacing w:val="5"/>
                <w:sz w:val="28"/>
                <w:szCs w:val="28"/>
              </w:rPr>
              <w:t xml:space="preserve"> </w:t>
            </w:r>
            <w:r>
              <w:rPr>
                <w:rFonts w:ascii="Times New Roman" w:hAnsi="Times New Roman" w:cs="Times New Roman"/>
                <w:sz w:val="28"/>
                <w:szCs w:val="28"/>
              </w:rPr>
              <w:t>viên</w:t>
            </w:r>
            <w:r>
              <w:rPr>
                <w:rFonts w:ascii="Times New Roman" w:hAnsi="Times New Roman" w:cs="Times New Roman"/>
                <w:spacing w:val="4"/>
                <w:sz w:val="28"/>
                <w:szCs w:val="28"/>
              </w:rPr>
              <w:t xml:space="preserve"> </w:t>
            </w:r>
            <w:r>
              <w:rPr>
                <w:rFonts w:ascii="Times New Roman" w:hAnsi="Times New Roman" w:cs="Times New Roman"/>
                <w:sz w:val="28"/>
                <w:szCs w:val="28"/>
              </w:rPr>
              <w:t>kèm</w:t>
            </w:r>
            <w:r>
              <w:rPr>
                <w:rFonts w:ascii="Times New Roman" w:hAnsi="Times New Roman" w:cs="Times New Roman"/>
                <w:spacing w:val="5"/>
                <w:sz w:val="28"/>
                <w:szCs w:val="28"/>
              </w:rPr>
              <w:t xml:space="preserve"> </w:t>
            </w:r>
            <w:r>
              <w:rPr>
                <w:rFonts w:ascii="Times New Roman" w:hAnsi="Times New Roman" w:cs="Times New Roman"/>
                <w:sz w:val="28"/>
                <w:szCs w:val="28"/>
              </w:rPr>
              <w:t>họ</w:t>
            </w:r>
            <w:r>
              <w:rPr>
                <w:rFonts w:ascii="Times New Roman" w:hAnsi="Times New Roman" w:cs="Times New Roman"/>
                <w:spacing w:val="5"/>
                <w:sz w:val="28"/>
                <w:szCs w:val="28"/>
              </w:rPr>
              <w:t xml:space="preserve"> </w:t>
            </w:r>
            <w:r>
              <w:rPr>
                <w:rFonts w:ascii="Times New Roman" w:hAnsi="Times New Roman" w:cs="Times New Roman"/>
                <w:sz w:val="28"/>
                <w:szCs w:val="28"/>
              </w:rPr>
              <w:t>tên,</w:t>
            </w:r>
            <w:r>
              <w:rPr>
                <w:rFonts w:ascii="Times New Roman" w:hAnsi="Times New Roman" w:cs="Times New Roman"/>
                <w:spacing w:val="5"/>
                <w:sz w:val="28"/>
                <w:szCs w:val="28"/>
              </w:rPr>
              <w:t xml:space="preserve"> </w:t>
            </w:r>
            <w:r>
              <w:rPr>
                <w:rFonts w:ascii="Times New Roman" w:hAnsi="Times New Roman" w:cs="Times New Roman"/>
                <w:sz w:val="28"/>
                <w:szCs w:val="28"/>
              </w:rPr>
              <w:t>loại</w:t>
            </w:r>
            <w:r>
              <w:rPr>
                <w:rFonts w:ascii="Times New Roman" w:hAnsi="Times New Roman" w:cs="Times New Roman"/>
                <w:spacing w:val="5"/>
                <w:sz w:val="28"/>
                <w:szCs w:val="28"/>
              </w:rPr>
              <w:t xml:space="preserve"> </w:t>
            </w:r>
            <w:r>
              <w:rPr>
                <w:rFonts w:ascii="Times New Roman" w:hAnsi="Times New Roman" w:cs="Times New Roman"/>
                <w:sz w:val="28"/>
                <w:szCs w:val="28"/>
              </w:rPr>
              <w:t>nhân</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viên,</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số</w:t>
            </w:r>
            <w:r>
              <w:rPr>
                <w:rFonts w:ascii="Times New Roman" w:hAnsi="Times New Roman" w:cs="Times New Roman"/>
                <w:spacing w:val="35"/>
                <w:sz w:val="28"/>
                <w:szCs w:val="28"/>
              </w:rPr>
              <w:t xml:space="preserve"> </w:t>
            </w:r>
            <w:r>
              <w:rPr>
                <w:rFonts w:ascii="Times New Roman" w:hAnsi="Times New Roman" w:cs="Times New Roman"/>
                <w:sz w:val="28"/>
                <w:szCs w:val="28"/>
              </w:rPr>
              <w:t>điện</w:t>
            </w:r>
            <w:r>
              <w:rPr>
                <w:rFonts w:ascii="Times New Roman" w:hAnsi="Times New Roman" w:cs="Times New Roman"/>
                <w:spacing w:val="35"/>
                <w:sz w:val="28"/>
                <w:szCs w:val="28"/>
              </w:rPr>
              <w:t xml:space="preserve"> </w:t>
            </w:r>
            <w:r>
              <w:rPr>
                <w:rFonts w:ascii="Times New Roman" w:hAnsi="Times New Roman" w:cs="Times New Roman"/>
                <w:sz w:val="28"/>
                <w:szCs w:val="28"/>
              </w:rPr>
              <w:t>thoại,</w:t>
            </w:r>
            <w:r>
              <w:rPr>
                <w:rFonts w:ascii="Times New Roman" w:hAnsi="Times New Roman" w:cs="Times New Roman"/>
                <w:spacing w:val="35"/>
                <w:sz w:val="28"/>
                <w:szCs w:val="28"/>
              </w:rPr>
              <w:t xml:space="preserve"> </w:t>
            </w:r>
            <w:r>
              <w:rPr>
                <w:rFonts w:ascii="Times New Roman" w:hAnsi="Times New Roman" w:cs="Times New Roman"/>
                <w:sz w:val="28"/>
                <w:szCs w:val="28"/>
              </w:rPr>
              <w:t>trạng</w:t>
            </w:r>
            <w:r>
              <w:rPr>
                <w:rFonts w:ascii="Times New Roman" w:hAnsi="Times New Roman" w:cs="Times New Roman"/>
                <w:spacing w:val="35"/>
                <w:sz w:val="28"/>
                <w:szCs w:val="28"/>
              </w:rPr>
              <w:t xml:space="preserve"> </w:t>
            </w:r>
            <w:r>
              <w:rPr>
                <w:rFonts w:ascii="Times New Roman" w:hAnsi="Times New Roman" w:cs="Times New Roman"/>
                <w:sz w:val="28"/>
                <w:szCs w:val="28"/>
              </w:rPr>
              <w:t>thái</w:t>
            </w:r>
            <w:r>
              <w:rPr>
                <w:rFonts w:ascii="Times New Roman" w:hAnsi="Times New Roman" w:cs="Times New Roman"/>
                <w:spacing w:val="35"/>
                <w:sz w:val="28"/>
                <w:szCs w:val="28"/>
              </w:rPr>
              <w:t xml:space="preserve"> </w:t>
            </w:r>
            <w:r>
              <w:rPr>
                <w:rFonts w:ascii="Times New Roman" w:hAnsi="Times New Roman" w:cs="Times New Roman"/>
                <w:sz w:val="28"/>
                <w:szCs w:val="28"/>
              </w:rPr>
              <w:t>làm</w:t>
            </w:r>
            <w:r>
              <w:rPr>
                <w:rFonts w:ascii="Times New Roman" w:hAnsi="Times New Roman" w:cs="Times New Roman"/>
                <w:spacing w:val="35"/>
                <w:sz w:val="28"/>
                <w:szCs w:val="28"/>
              </w:rPr>
              <w:t xml:space="preserve"> </w:t>
            </w:r>
            <w:r>
              <w:rPr>
                <w:rFonts w:ascii="Times New Roman" w:hAnsi="Times New Roman" w:cs="Times New Roman"/>
                <w:sz w:val="28"/>
                <w:szCs w:val="28"/>
              </w:rPr>
              <w:t>việc.</w:t>
            </w:r>
            <w:r>
              <w:rPr>
                <w:rFonts w:ascii="Times New Roman" w:hAnsi="Times New Roman" w:cs="Times New Roman"/>
                <w:spacing w:val="35"/>
                <w:sz w:val="28"/>
                <w:szCs w:val="28"/>
              </w:rPr>
              <w:t xml:space="preserve"> </w:t>
            </w:r>
            <w:r>
              <w:rPr>
                <w:rFonts w:ascii="Times New Roman" w:hAnsi="Times New Roman" w:cs="Times New Roman"/>
                <w:sz w:val="28"/>
                <w:szCs w:val="28"/>
              </w:rPr>
              <w:t>Hỗ</w:t>
            </w:r>
            <w:r>
              <w:rPr>
                <w:rFonts w:ascii="Times New Roman" w:hAnsi="Times New Roman" w:cs="Times New Roman"/>
                <w:spacing w:val="35"/>
                <w:sz w:val="28"/>
                <w:szCs w:val="28"/>
              </w:rPr>
              <w:t xml:space="preserve"> </w:t>
            </w:r>
            <w:r>
              <w:rPr>
                <w:rFonts w:ascii="Times New Roman" w:hAnsi="Times New Roman" w:cs="Times New Roman"/>
                <w:sz w:val="28"/>
                <w:szCs w:val="28"/>
              </w:rPr>
              <w:t>trợ</w:t>
            </w:r>
            <w:r>
              <w:rPr>
                <w:rFonts w:ascii="Times New Roman" w:hAnsi="Times New Roman" w:cs="Times New Roman"/>
                <w:spacing w:val="35"/>
                <w:sz w:val="28"/>
                <w:szCs w:val="28"/>
              </w:rPr>
              <w:t xml:space="preserve"> </w:t>
            </w:r>
            <w:r>
              <w:rPr>
                <w:rFonts w:ascii="Times New Roman" w:hAnsi="Times New Roman" w:cs="Times New Roman"/>
                <w:sz w:val="28"/>
                <w:szCs w:val="28"/>
              </w:rPr>
              <w:t>tìm</w:t>
            </w:r>
            <w:r>
              <w:rPr>
                <w:rFonts w:ascii="Times New Roman" w:hAnsi="Times New Roman" w:cs="Times New Roman"/>
                <w:spacing w:val="35"/>
                <w:sz w:val="28"/>
                <w:szCs w:val="28"/>
              </w:rPr>
              <w:t xml:space="preserve"> </w:t>
            </w:r>
            <w:r>
              <w:rPr>
                <w:rFonts w:ascii="Times New Roman" w:hAnsi="Times New Roman" w:cs="Times New Roman"/>
                <w:sz w:val="28"/>
                <w:szCs w:val="28"/>
              </w:rPr>
              <w:t>kiếm</w:t>
            </w:r>
            <w:r>
              <w:rPr>
                <w:rFonts w:ascii="Times New Roman" w:hAnsi="Times New Roman" w:cs="Times New Roman"/>
                <w:spacing w:val="35"/>
                <w:sz w:val="28"/>
                <w:szCs w:val="28"/>
              </w:rPr>
              <w:t xml:space="preserve"> </w:t>
            </w:r>
            <w:r>
              <w:rPr>
                <w:rFonts w:ascii="Times New Roman" w:hAnsi="Times New Roman" w:cs="Times New Roman"/>
                <w:sz w:val="28"/>
                <w:szCs w:val="28"/>
              </w:rPr>
              <w:t>và lọc theo loại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27</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Nhân</w:t>
            </w:r>
            <w:r>
              <w:rPr>
                <w:rFonts w:ascii="Times New Roman" w:hAnsi="Times New Roman" w:cs="Times New Roman"/>
                <w:spacing w:val="10"/>
                <w:w w:val="105"/>
                <w:sz w:val="28"/>
                <w:szCs w:val="28"/>
              </w:rPr>
              <w:t xml:space="preserve"> </w:t>
            </w:r>
            <w:r>
              <w:rPr>
                <w:rFonts w:ascii="Times New Roman" w:hAnsi="Times New Roman" w:cs="Times New Roman"/>
                <w:spacing w:val="-4"/>
                <w:w w:val="105"/>
                <w:sz w:val="28"/>
                <w:szCs w:val="28"/>
              </w:rPr>
              <w:t>Viên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hoặc chỉnh sửa thông tin nhân viên: họ tên, </w:t>
            </w:r>
            <w:r>
              <w:rPr>
                <w:rFonts w:ascii="Times New Roman" w:hAnsi="Times New Roman" w:cs="Times New Roman"/>
                <w:spacing w:val="-2"/>
                <w:sz w:val="28"/>
                <w:szCs w:val="28"/>
              </w:rPr>
              <w:t>CCCD,</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ngày sinh, số điện thoại, địa chỉ, loại nhân viên, tài khoản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28</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Phân</w:t>
            </w:r>
            <w:r>
              <w:rPr>
                <w:rFonts w:ascii="Times New Roman" w:hAnsi="Times New Roman" w:cs="Times New Roman"/>
                <w:spacing w:val="27"/>
                <w:w w:val="105"/>
                <w:sz w:val="28"/>
                <w:szCs w:val="28"/>
              </w:rPr>
              <w:t xml:space="preserve"> </w:t>
            </w:r>
            <w:r>
              <w:rPr>
                <w:rFonts w:ascii="Times New Roman" w:hAnsi="Times New Roman" w:cs="Times New Roman"/>
                <w:spacing w:val="-2"/>
                <w:w w:val="105"/>
                <w:sz w:val="28"/>
                <w:szCs w:val="28"/>
              </w:rPr>
              <w:t>Quyền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14"/>
                <w:sz w:val="28"/>
                <w:szCs w:val="28"/>
              </w:rPr>
              <w:t xml:space="preserve"> </w:t>
            </w:r>
            <w:r>
              <w:rPr>
                <w:rFonts w:ascii="Times New Roman" w:hAnsi="Times New Roman" w:cs="Times New Roman"/>
                <w:sz w:val="28"/>
                <w:szCs w:val="28"/>
              </w:rPr>
              <w:t>phép</w:t>
            </w:r>
            <w:r>
              <w:rPr>
                <w:rFonts w:ascii="Times New Roman" w:hAnsi="Times New Roman" w:cs="Times New Roman"/>
                <w:spacing w:val="16"/>
                <w:sz w:val="28"/>
                <w:szCs w:val="28"/>
              </w:rPr>
              <w:t xml:space="preserve"> </w:t>
            </w:r>
            <w:r>
              <w:rPr>
                <w:rFonts w:ascii="Times New Roman" w:hAnsi="Times New Roman" w:cs="Times New Roman"/>
                <w:sz w:val="28"/>
                <w:szCs w:val="28"/>
              </w:rPr>
              <w:t>cấp/thu</w:t>
            </w:r>
            <w:r>
              <w:rPr>
                <w:rFonts w:ascii="Times New Roman" w:hAnsi="Times New Roman" w:cs="Times New Roman"/>
                <w:spacing w:val="15"/>
                <w:sz w:val="28"/>
                <w:szCs w:val="28"/>
              </w:rPr>
              <w:t xml:space="preserve"> </w:t>
            </w:r>
            <w:r>
              <w:rPr>
                <w:rFonts w:ascii="Times New Roman" w:hAnsi="Times New Roman" w:cs="Times New Roman"/>
                <w:sz w:val="28"/>
                <w:szCs w:val="28"/>
              </w:rPr>
              <w:t>hồi</w:t>
            </w:r>
            <w:r>
              <w:rPr>
                <w:rFonts w:ascii="Times New Roman" w:hAnsi="Times New Roman" w:cs="Times New Roman"/>
                <w:spacing w:val="15"/>
                <w:sz w:val="28"/>
                <w:szCs w:val="28"/>
              </w:rPr>
              <w:t xml:space="preserve"> </w:t>
            </w:r>
            <w:r>
              <w:rPr>
                <w:rFonts w:ascii="Times New Roman" w:hAnsi="Times New Roman" w:cs="Times New Roman"/>
                <w:sz w:val="28"/>
                <w:szCs w:val="28"/>
              </w:rPr>
              <w:t>từng</w:t>
            </w:r>
            <w:r>
              <w:rPr>
                <w:rFonts w:ascii="Times New Roman" w:hAnsi="Times New Roman" w:cs="Times New Roman"/>
                <w:spacing w:val="15"/>
                <w:sz w:val="28"/>
                <w:szCs w:val="28"/>
              </w:rPr>
              <w:t xml:space="preserve"> </w:t>
            </w:r>
            <w:r>
              <w:rPr>
                <w:rFonts w:ascii="Times New Roman" w:hAnsi="Times New Roman" w:cs="Times New Roman"/>
                <w:sz w:val="28"/>
                <w:szCs w:val="28"/>
              </w:rPr>
              <w:t>quyền</w:t>
            </w:r>
            <w:r>
              <w:rPr>
                <w:rFonts w:ascii="Times New Roman" w:hAnsi="Times New Roman" w:cs="Times New Roman"/>
                <w:spacing w:val="15"/>
                <w:sz w:val="28"/>
                <w:szCs w:val="28"/>
              </w:rPr>
              <w:t xml:space="preserve"> </w:t>
            </w:r>
            <w:r>
              <w:rPr>
                <w:rFonts w:ascii="Times New Roman" w:hAnsi="Times New Roman" w:cs="Times New Roman"/>
                <w:sz w:val="28"/>
                <w:szCs w:val="28"/>
              </w:rPr>
              <w:t>chức</w:t>
            </w:r>
            <w:r>
              <w:rPr>
                <w:rFonts w:ascii="Times New Roman" w:hAnsi="Times New Roman" w:cs="Times New Roman"/>
                <w:spacing w:val="15"/>
                <w:sz w:val="28"/>
                <w:szCs w:val="28"/>
              </w:rPr>
              <w:t xml:space="preserve"> </w:t>
            </w:r>
            <w:r>
              <w:rPr>
                <w:rFonts w:ascii="Times New Roman" w:hAnsi="Times New Roman" w:cs="Times New Roman"/>
                <w:sz w:val="28"/>
                <w:szCs w:val="28"/>
              </w:rPr>
              <w:t>năng</w:t>
            </w:r>
            <w:r>
              <w:rPr>
                <w:rFonts w:ascii="Times New Roman" w:hAnsi="Times New Roman" w:cs="Times New Roman"/>
                <w:spacing w:val="14"/>
                <w:sz w:val="28"/>
                <w:szCs w:val="28"/>
              </w:rPr>
              <w:t xml:space="preserve"> </w:t>
            </w:r>
            <w:r>
              <w:rPr>
                <w:rFonts w:ascii="Times New Roman" w:hAnsi="Times New Roman" w:cs="Times New Roman"/>
                <w:sz w:val="28"/>
                <w:szCs w:val="28"/>
              </w:rPr>
              <w:t>cụ</w:t>
            </w:r>
            <w:r>
              <w:rPr>
                <w:rFonts w:ascii="Times New Roman" w:hAnsi="Times New Roman" w:cs="Times New Roman"/>
                <w:spacing w:val="15"/>
                <w:sz w:val="28"/>
                <w:szCs w:val="28"/>
              </w:rPr>
              <w:t xml:space="preserve"> </w:t>
            </w:r>
            <w:r>
              <w:rPr>
                <w:rFonts w:ascii="Times New Roman" w:hAnsi="Times New Roman" w:cs="Times New Roman"/>
                <w:sz w:val="28"/>
                <w:szCs w:val="28"/>
              </w:rPr>
              <w:t>thể</w:t>
            </w:r>
            <w:r>
              <w:rPr>
                <w:rFonts w:ascii="Times New Roman" w:hAnsi="Times New Roman" w:cs="Times New Roman"/>
                <w:spacing w:val="15"/>
                <w:sz w:val="28"/>
                <w:szCs w:val="28"/>
              </w:rPr>
              <w:t xml:space="preserve"> </w:t>
            </w:r>
            <w:r>
              <w:rPr>
                <w:rFonts w:ascii="Times New Roman" w:hAnsi="Times New Roman" w:cs="Times New Roman"/>
                <w:spacing w:val="-5"/>
                <w:sz w:val="28"/>
                <w:szCs w:val="28"/>
              </w:rPr>
              <w:t>cho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 xml:space="preserve">một nhân viên, độc lập với quyền mặc định của loại nhân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29</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Đổi</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Mật</w:t>
            </w:r>
            <w:r>
              <w:rPr>
                <w:rFonts w:ascii="Times New Roman" w:hAnsi="Times New Roman" w:cs="Times New Roman"/>
                <w:spacing w:val="26"/>
                <w:w w:val="105"/>
                <w:sz w:val="28"/>
                <w:szCs w:val="28"/>
              </w:rPr>
              <w:t xml:space="preserve"> </w:t>
            </w:r>
            <w:r>
              <w:rPr>
                <w:rFonts w:ascii="Times New Roman" w:hAnsi="Times New Roman" w:cs="Times New Roman"/>
                <w:spacing w:val="-4"/>
                <w:w w:val="105"/>
                <w:sz w:val="28"/>
                <w:szCs w:val="28"/>
              </w:rPr>
              <w:t>Khẩu</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40"/>
                <w:sz w:val="28"/>
                <w:szCs w:val="28"/>
              </w:rPr>
              <w:t xml:space="preserve"> </w:t>
            </w:r>
            <w:r>
              <w:rPr>
                <w:rFonts w:ascii="Times New Roman" w:hAnsi="Times New Roman" w:cs="Times New Roman"/>
                <w:sz w:val="28"/>
                <w:szCs w:val="28"/>
              </w:rPr>
              <w:t>phép</w:t>
            </w:r>
            <w:r>
              <w:rPr>
                <w:rFonts w:ascii="Times New Roman" w:hAnsi="Times New Roman" w:cs="Times New Roman"/>
                <w:spacing w:val="42"/>
                <w:sz w:val="28"/>
                <w:szCs w:val="28"/>
              </w:rPr>
              <w:t xml:space="preserve"> </w:t>
            </w:r>
            <w:r>
              <w:rPr>
                <w:rFonts w:ascii="Times New Roman" w:hAnsi="Times New Roman" w:cs="Times New Roman"/>
                <w:sz w:val="28"/>
                <w:szCs w:val="28"/>
              </w:rPr>
              <w:t>người</w:t>
            </w:r>
            <w:r>
              <w:rPr>
                <w:rFonts w:ascii="Times New Roman" w:hAnsi="Times New Roman" w:cs="Times New Roman"/>
                <w:spacing w:val="40"/>
                <w:sz w:val="28"/>
                <w:szCs w:val="28"/>
              </w:rPr>
              <w:t xml:space="preserve"> </w:t>
            </w:r>
            <w:r>
              <w:rPr>
                <w:rFonts w:ascii="Times New Roman" w:hAnsi="Times New Roman" w:cs="Times New Roman"/>
                <w:sz w:val="28"/>
                <w:szCs w:val="28"/>
              </w:rPr>
              <w:t>dùng</w:t>
            </w:r>
            <w:r>
              <w:rPr>
                <w:rFonts w:ascii="Times New Roman" w:hAnsi="Times New Roman" w:cs="Times New Roman"/>
                <w:spacing w:val="41"/>
                <w:sz w:val="28"/>
                <w:szCs w:val="28"/>
              </w:rPr>
              <w:t xml:space="preserve"> </w:t>
            </w:r>
            <w:r>
              <w:rPr>
                <w:rFonts w:ascii="Times New Roman" w:hAnsi="Times New Roman" w:cs="Times New Roman"/>
                <w:sz w:val="28"/>
                <w:szCs w:val="28"/>
              </w:rPr>
              <w:t>đổi</w:t>
            </w:r>
            <w:r>
              <w:rPr>
                <w:rFonts w:ascii="Times New Roman" w:hAnsi="Times New Roman" w:cs="Times New Roman"/>
                <w:spacing w:val="41"/>
                <w:sz w:val="28"/>
                <w:szCs w:val="28"/>
              </w:rPr>
              <w:t xml:space="preserve"> </w:t>
            </w:r>
            <w:r>
              <w:rPr>
                <w:rFonts w:ascii="Times New Roman" w:hAnsi="Times New Roman" w:cs="Times New Roman"/>
                <w:sz w:val="28"/>
                <w:szCs w:val="28"/>
              </w:rPr>
              <w:t>mật</w:t>
            </w:r>
            <w:r>
              <w:rPr>
                <w:rFonts w:ascii="Times New Roman" w:hAnsi="Times New Roman" w:cs="Times New Roman"/>
                <w:spacing w:val="40"/>
                <w:sz w:val="28"/>
                <w:szCs w:val="28"/>
              </w:rPr>
              <w:t xml:space="preserve"> </w:t>
            </w:r>
            <w:r>
              <w:rPr>
                <w:rFonts w:ascii="Times New Roman" w:hAnsi="Times New Roman" w:cs="Times New Roman"/>
                <w:sz w:val="28"/>
                <w:szCs w:val="28"/>
              </w:rPr>
              <w:t>khẩu</w:t>
            </w:r>
            <w:r>
              <w:rPr>
                <w:rFonts w:ascii="Times New Roman" w:hAnsi="Times New Roman" w:cs="Times New Roman"/>
                <w:spacing w:val="42"/>
                <w:sz w:val="28"/>
                <w:szCs w:val="28"/>
              </w:rPr>
              <w:t xml:space="preserve"> </w:t>
            </w:r>
            <w:r>
              <w:rPr>
                <w:rFonts w:ascii="Times New Roman" w:hAnsi="Times New Roman" w:cs="Times New Roman"/>
                <w:sz w:val="28"/>
                <w:szCs w:val="28"/>
              </w:rPr>
              <w:t>đăng</w:t>
            </w:r>
            <w:r>
              <w:rPr>
                <w:rFonts w:ascii="Times New Roman" w:hAnsi="Times New Roman" w:cs="Times New Roman"/>
                <w:spacing w:val="41"/>
                <w:sz w:val="28"/>
                <w:szCs w:val="28"/>
              </w:rPr>
              <w:t xml:space="preserve"> </w:t>
            </w:r>
            <w:r>
              <w:rPr>
                <w:rFonts w:ascii="Times New Roman" w:hAnsi="Times New Roman" w:cs="Times New Roman"/>
                <w:sz w:val="28"/>
                <w:szCs w:val="28"/>
              </w:rPr>
              <w:t>nhập:</w:t>
            </w:r>
            <w:r>
              <w:rPr>
                <w:rFonts w:ascii="Times New Roman" w:hAnsi="Times New Roman" w:cs="Times New Roman"/>
                <w:spacing w:val="40"/>
                <w:sz w:val="28"/>
                <w:szCs w:val="28"/>
              </w:rPr>
              <w:t xml:space="preserve"> </w:t>
            </w:r>
            <w:r>
              <w:rPr>
                <w:rFonts w:ascii="Times New Roman" w:hAnsi="Times New Roman" w:cs="Times New Roman"/>
                <w:spacing w:val="-4"/>
                <w:sz w:val="28"/>
                <w:szCs w:val="28"/>
              </w:rPr>
              <w:t>nhập</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mật</w:t>
            </w:r>
            <w:r>
              <w:rPr>
                <w:rFonts w:ascii="Times New Roman" w:hAnsi="Times New Roman" w:cs="Times New Roman"/>
                <w:spacing w:val="20"/>
                <w:sz w:val="28"/>
                <w:szCs w:val="28"/>
              </w:rPr>
              <w:t xml:space="preserve"> </w:t>
            </w:r>
            <w:r>
              <w:rPr>
                <w:rFonts w:ascii="Times New Roman" w:hAnsi="Times New Roman" w:cs="Times New Roman"/>
                <w:sz w:val="28"/>
                <w:szCs w:val="28"/>
              </w:rPr>
              <w:t>khẩu</w:t>
            </w:r>
            <w:r>
              <w:rPr>
                <w:rFonts w:ascii="Times New Roman" w:hAnsi="Times New Roman" w:cs="Times New Roman"/>
                <w:spacing w:val="20"/>
                <w:sz w:val="28"/>
                <w:szCs w:val="28"/>
              </w:rPr>
              <w:t xml:space="preserve"> </w:t>
            </w:r>
            <w:r>
              <w:rPr>
                <w:rFonts w:ascii="Times New Roman" w:hAnsi="Times New Roman" w:cs="Times New Roman"/>
                <w:sz w:val="28"/>
                <w:szCs w:val="28"/>
              </w:rPr>
              <w:t>cũ,</w:t>
            </w:r>
            <w:r>
              <w:rPr>
                <w:rFonts w:ascii="Times New Roman" w:hAnsi="Times New Roman" w:cs="Times New Roman"/>
                <w:spacing w:val="20"/>
                <w:sz w:val="28"/>
                <w:szCs w:val="28"/>
              </w:rPr>
              <w:t xml:space="preserve"> </w:t>
            </w:r>
            <w:r>
              <w:rPr>
                <w:rFonts w:ascii="Times New Roman" w:hAnsi="Times New Roman" w:cs="Times New Roman"/>
                <w:sz w:val="28"/>
                <w:szCs w:val="28"/>
              </w:rPr>
              <w:t>mật</w:t>
            </w:r>
            <w:r>
              <w:rPr>
                <w:rFonts w:ascii="Times New Roman" w:hAnsi="Times New Roman" w:cs="Times New Roman"/>
                <w:spacing w:val="20"/>
                <w:sz w:val="28"/>
                <w:szCs w:val="28"/>
              </w:rPr>
              <w:t xml:space="preserve"> </w:t>
            </w:r>
            <w:r>
              <w:rPr>
                <w:rFonts w:ascii="Times New Roman" w:hAnsi="Times New Roman" w:cs="Times New Roman"/>
                <w:sz w:val="28"/>
                <w:szCs w:val="28"/>
              </w:rPr>
              <w:t>khẩu</w:t>
            </w:r>
            <w:r>
              <w:rPr>
                <w:rFonts w:ascii="Times New Roman" w:hAnsi="Times New Roman" w:cs="Times New Roman"/>
                <w:spacing w:val="20"/>
                <w:sz w:val="28"/>
                <w:szCs w:val="28"/>
              </w:rPr>
              <w:t xml:space="preserve"> </w:t>
            </w:r>
            <w:r>
              <w:rPr>
                <w:rFonts w:ascii="Times New Roman" w:hAnsi="Times New Roman" w:cs="Times New Roman"/>
                <w:sz w:val="28"/>
                <w:szCs w:val="28"/>
              </w:rPr>
              <w:t>mới</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1"/>
                <w:sz w:val="28"/>
                <w:szCs w:val="28"/>
              </w:rPr>
              <w:t xml:space="preserve"> </w:t>
            </w:r>
            <w:r>
              <w:rPr>
                <w:rFonts w:ascii="Times New Roman" w:hAnsi="Times New Roman" w:cs="Times New Roman"/>
                <w:sz w:val="28"/>
                <w:szCs w:val="28"/>
              </w:rPr>
              <w:t>xác</w:t>
            </w:r>
            <w:r>
              <w:rPr>
                <w:rFonts w:ascii="Times New Roman" w:hAnsi="Times New Roman" w:cs="Times New Roman"/>
                <w:spacing w:val="20"/>
                <w:sz w:val="28"/>
                <w:szCs w:val="28"/>
              </w:rPr>
              <w:t xml:space="preserve"> </w:t>
            </w:r>
            <w:r>
              <w:rPr>
                <w:rFonts w:ascii="Times New Roman" w:hAnsi="Times New Roman" w:cs="Times New Roman"/>
                <w:sz w:val="28"/>
                <w:szCs w:val="28"/>
              </w:rPr>
              <w:t>nhận</w:t>
            </w:r>
            <w:r>
              <w:rPr>
                <w:rFonts w:ascii="Times New Roman" w:hAnsi="Times New Roman" w:cs="Times New Roman"/>
                <w:spacing w:val="20"/>
                <w:sz w:val="28"/>
                <w:szCs w:val="28"/>
              </w:rPr>
              <w:t xml:space="preserve"> </w:t>
            </w:r>
            <w:r>
              <w:rPr>
                <w:rFonts w:ascii="Times New Roman" w:hAnsi="Times New Roman" w:cs="Times New Roman"/>
                <w:sz w:val="28"/>
                <w:szCs w:val="28"/>
              </w:rPr>
              <w:t>mật</w:t>
            </w:r>
            <w:r>
              <w:rPr>
                <w:rFonts w:ascii="Times New Roman" w:hAnsi="Times New Roman" w:cs="Times New Roman"/>
                <w:spacing w:val="20"/>
                <w:sz w:val="28"/>
                <w:szCs w:val="28"/>
              </w:rPr>
              <w:t xml:space="preserve"> </w:t>
            </w:r>
            <w:r>
              <w:rPr>
                <w:rFonts w:ascii="Times New Roman" w:hAnsi="Times New Roman" w:cs="Times New Roman"/>
                <w:sz w:val="28"/>
                <w:szCs w:val="28"/>
              </w:rPr>
              <w:t>khẩu</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30</w:t>
            </w:r>
          </w:p>
        </w:tc>
        <w:tc>
          <w:tcPr>
            <w:tcW w:w="1980" w:type="dxa"/>
          </w:tcPr>
          <w:p>
            <w:pPr>
              <w:pStyle w:val="54"/>
              <w:tabs>
                <w:tab w:val="left" w:pos="714"/>
                <w:tab w:val="left" w:pos="1353"/>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4"/>
                <w:w w:val="105"/>
                <w:sz w:val="28"/>
                <w:szCs w:val="28"/>
              </w:rPr>
              <w:t>Loại</w:t>
            </w:r>
            <w:r>
              <w:rPr>
                <w:rFonts w:ascii="Times New Roman" w:hAnsi="Times New Roman" w:cs="Times New Roman"/>
                <w:spacing w:val="-4"/>
                <w:w w:val="105"/>
                <w:sz w:val="28"/>
                <w:szCs w:val="28"/>
                <w:lang w:val="en-US"/>
              </w:rPr>
              <w:t xml:space="preserve"> </w:t>
            </w:r>
            <w:r>
              <w:rPr>
                <w:rFonts w:ascii="Times New Roman" w:hAnsi="Times New Roman" w:cs="Times New Roman"/>
                <w:spacing w:val="-4"/>
                <w:w w:val="105"/>
                <w:sz w:val="28"/>
                <w:szCs w:val="28"/>
              </w:rPr>
              <w:t>Nhân</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4"/>
                <w:w w:val="105"/>
                <w:sz w:val="28"/>
                <w:szCs w:val="28"/>
              </w:rPr>
              <w:t>Viên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4"/>
                <w:sz w:val="28"/>
                <w:szCs w:val="28"/>
              </w:rPr>
              <w:t xml:space="preserve"> </w:t>
            </w:r>
            <w:r>
              <w:rPr>
                <w:rFonts w:ascii="Times New Roman" w:hAnsi="Times New Roman" w:cs="Times New Roman"/>
                <w:sz w:val="28"/>
                <w:szCs w:val="28"/>
              </w:rPr>
              <w:t>thị</w:t>
            </w:r>
            <w:r>
              <w:rPr>
                <w:rFonts w:ascii="Times New Roman" w:hAnsi="Times New Roman" w:cs="Times New Roman"/>
                <w:spacing w:val="25"/>
                <w:sz w:val="28"/>
                <w:szCs w:val="28"/>
              </w:rPr>
              <w:t xml:space="preserve"> </w:t>
            </w:r>
            <w:r>
              <w:rPr>
                <w:rFonts w:ascii="Times New Roman" w:hAnsi="Times New Roman" w:cs="Times New Roman"/>
                <w:sz w:val="28"/>
                <w:szCs w:val="28"/>
              </w:rPr>
              <w:t>danh</w:t>
            </w:r>
            <w:r>
              <w:rPr>
                <w:rFonts w:ascii="Times New Roman" w:hAnsi="Times New Roman" w:cs="Times New Roman"/>
                <w:spacing w:val="25"/>
                <w:sz w:val="28"/>
                <w:szCs w:val="28"/>
              </w:rPr>
              <w:t xml:space="preserve"> </w:t>
            </w:r>
            <w:r>
              <w:rPr>
                <w:rFonts w:ascii="Times New Roman" w:hAnsi="Times New Roman" w:cs="Times New Roman"/>
                <w:sz w:val="28"/>
                <w:szCs w:val="28"/>
              </w:rPr>
              <w:t>sách</w:t>
            </w:r>
            <w:r>
              <w:rPr>
                <w:rFonts w:ascii="Times New Roman" w:hAnsi="Times New Roman" w:cs="Times New Roman"/>
                <w:spacing w:val="25"/>
                <w:sz w:val="28"/>
                <w:szCs w:val="28"/>
              </w:rPr>
              <w:t xml:space="preserve"> </w:t>
            </w:r>
            <w:r>
              <w:rPr>
                <w:rFonts w:ascii="Times New Roman" w:hAnsi="Times New Roman" w:cs="Times New Roman"/>
                <w:sz w:val="28"/>
                <w:szCs w:val="28"/>
              </w:rPr>
              <w:t>các</w:t>
            </w:r>
            <w:r>
              <w:rPr>
                <w:rFonts w:ascii="Times New Roman" w:hAnsi="Times New Roman" w:cs="Times New Roman"/>
                <w:spacing w:val="25"/>
                <w:sz w:val="28"/>
                <w:szCs w:val="28"/>
              </w:rPr>
              <w:t xml:space="preserve"> </w:t>
            </w:r>
            <w:r>
              <w:rPr>
                <w:rFonts w:ascii="Times New Roman" w:hAnsi="Times New Roman" w:cs="Times New Roman"/>
                <w:sz w:val="28"/>
                <w:szCs w:val="28"/>
              </w:rPr>
              <w:t>loại</w:t>
            </w:r>
            <w:r>
              <w:rPr>
                <w:rFonts w:ascii="Times New Roman" w:hAnsi="Times New Roman" w:cs="Times New Roman"/>
                <w:spacing w:val="25"/>
                <w:sz w:val="28"/>
                <w:szCs w:val="28"/>
              </w:rPr>
              <w:t xml:space="preserve"> </w:t>
            </w:r>
            <w:r>
              <w:rPr>
                <w:rFonts w:ascii="Times New Roman" w:hAnsi="Times New Roman" w:cs="Times New Roman"/>
                <w:sz w:val="28"/>
                <w:szCs w:val="28"/>
              </w:rPr>
              <w:t>nhân</w:t>
            </w:r>
            <w:r>
              <w:rPr>
                <w:rFonts w:ascii="Times New Roman" w:hAnsi="Times New Roman" w:cs="Times New Roman"/>
                <w:spacing w:val="25"/>
                <w:sz w:val="28"/>
                <w:szCs w:val="28"/>
              </w:rPr>
              <w:t xml:space="preserve"> </w:t>
            </w:r>
            <w:r>
              <w:rPr>
                <w:rFonts w:ascii="Times New Roman" w:hAnsi="Times New Roman" w:cs="Times New Roman"/>
                <w:sz w:val="28"/>
                <w:szCs w:val="28"/>
              </w:rPr>
              <w:t>viên</w:t>
            </w:r>
            <w:r>
              <w:rPr>
                <w:rFonts w:ascii="Times New Roman" w:hAnsi="Times New Roman" w:cs="Times New Roman"/>
                <w:spacing w:val="25"/>
                <w:sz w:val="28"/>
                <w:szCs w:val="28"/>
              </w:rPr>
              <w:t xml:space="preserve"> </w:t>
            </w:r>
            <w:r>
              <w:rPr>
                <w:rFonts w:ascii="Times New Roman" w:hAnsi="Times New Roman" w:cs="Times New Roman"/>
                <w:sz w:val="28"/>
                <w:szCs w:val="28"/>
              </w:rPr>
              <w:t>kèm</w:t>
            </w:r>
            <w:r>
              <w:rPr>
                <w:rFonts w:ascii="Times New Roman" w:hAnsi="Times New Roman" w:cs="Times New Roman"/>
                <w:spacing w:val="25"/>
                <w:sz w:val="28"/>
                <w:szCs w:val="28"/>
              </w:rPr>
              <w:t xml:space="preserve"> </w:t>
            </w:r>
            <w:r>
              <w:rPr>
                <w:rFonts w:ascii="Times New Roman" w:hAnsi="Times New Roman" w:cs="Times New Roman"/>
                <w:sz w:val="28"/>
                <w:szCs w:val="28"/>
              </w:rPr>
              <w:t>mã</w:t>
            </w:r>
            <w:r>
              <w:rPr>
                <w:rFonts w:ascii="Times New Roman" w:hAnsi="Times New Roman" w:cs="Times New Roman"/>
                <w:spacing w:val="25"/>
                <w:sz w:val="28"/>
                <w:szCs w:val="28"/>
              </w:rPr>
              <w:t xml:space="preserve"> </w:t>
            </w:r>
            <w:r>
              <w:rPr>
                <w:rFonts w:ascii="Times New Roman" w:hAnsi="Times New Roman" w:cs="Times New Roman"/>
                <w:sz w:val="28"/>
                <w:szCs w:val="28"/>
              </w:rPr>
              <w:t>loại,</w:t>
            </w:r>
            <w:r>
              <w:rPr>
                <w:rFonts w:ascii="Times New Roman" w:hAnsi="Times New Roman" w:cs="Times New Roman"/>
                <w:spacing w:val="25"/>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vai</w:t>
            </w:r>
            <w:r>
              <w:rPr>
                <w:rFonts w:ascii="Times New Roman" w:hAnsi="Times New Roman" w:cs="Times New Roman"/>
                <w:spacing w:val="18"/>
                <w:sz w:val="28"/>
                <w:szCs w:val="28"/>
              </w:rPr>
              <w:t xml:space="preserve"> </w:t>
            </w:r>
            <w:r>
              <w:rPr>
                <w:rFonts w:ascii="Times New Roman" w:hAnsi="Times New Roman" w:cs="Times New Roman"/>
                <w:sz w:val="28"/>
                <w:szCs w:val="28"/>
              </w:rPr>
              <w:t>trò,</w:t>
            </w:r>
            <w:r>
              <w:rPr>
                <w:rFonts w:ascii="Times New Roman" w:hAnsi="Times New Roman" w:cs="Times New Roman"/>
                <w:spacing w:val="18"/>
                <w:sz w:val="28"/>
                <w:szCs w:val="28"/>
              </w:rPr>
              <w:t xml:space="preserve"> </w:t>
            </w:r>
            <w:r>
              <w:rPr>
                <w:rFonts w:ascii="Times New Roman" w:hAnsi="Times New Roman" w:cs="Times New Roman"/>
                <w:sz w:val="28"/>
                <w:szCs w:val="28"/>
              </w:rPr>
              <w:t>mô</w:t>
            </w:r>
            <w:r>
              <w:rPr>
                <w:rFonts w:ascii="Times New Roman" w:hAnsi="Times New Roman" w:cs="Times New Roman"/>
                <w:spacing w:val="19"/>
                <w:sz w:val="28"/>
                <w:szCs w:val="28"/>
              </w:rPr>
              <w:t xml:space="preserve"> </w:t>
            </w:r>
            <w:r>
              <w:rPr>
                <w:rFonts w:ascii="Times New Roman" w:hAnsi="Times New Roman" w:cs="Times New Roman"/>
                <w:sz w:val="28"/>
                <w:szCs w:val="28"/>
              </w:rPr>
              <w:t>tả</w:t>
            </w:r>
            <w:r>
              <w:rPr>
                <w:rFonts w:ascii="Times New Roman" w:hAnsi="Times New Roman" w:cs="Times New Roman"/>
                <w:spacing w:val="18"/>
                <w:sz w:val="28"/>
                <w:szCs w:val="28"/>
              </w:rPr>
              <w:t xml:space="preserve"> </w:t>
            </w:r>
            <w:r>
              <w:rPr>
                <w:rFonts w:ascii="Times New Roman" w:hAnsi="Times New Roman" w:cs="Times New Roman"/>
                <w:sz w:val="28"/>
                <w:szCs w:val="28"/>
              </w:rPr>
              <w:t>và</w:t>
            </w:r>
            <w:r>
              <w:rPr>
                <w:rFonts w:ascii="Times New Roman" w:hAnsi="Times New Roman" w:cs="Times New Roman"/>
                <w:spacing w:val="19"/>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z w:val="28"/>
                <w:szCs w:val="28"/>
              </w:rPr>
              <w:t>nhân</w:t>
            </w:r>
            <w:r>
              <w:rPr>
                <w:rFonts w:ascii="Times New Roman" w:hAnsi="Times New Roman" w:cs="Times New Roman"/>
                <w:spacing w:val="19"/>
                <w:sz w:val="28"/>
                <w:szCs w:val="28"/>
              </w:rPr>
              <w:t xml:space="preserve"> </w:t>
            </w:r>
            <w:r>
              <w:rPr>
                <w:rFonts w:ascii="Times New Roman" w:hAnsi="Times New Roman" w:cs="Times New Roman"/>
                <w:sz w:val="28"/>
                <w:szCs w:val="28"/>
              </w:rPr>
              <w:t>viên</w:t>
            </w:r>
            <w:r>
              <w:rPr>
                <w:rFonts w:ascii="Times New Roman" w:hAnsi="Times New Roman" w:cs="Times New Roman"/>
                <w:spacing w:val="18"/>
                <w:sz w:val="28"/>
                <w:szCs w:val="28"/>
              </w:rPr>
              <w:t xml:space="preserve"> </w:t>
            </w:r>
            <w:r>
              <w:rPr>
                <w:rFonts w:ascii="Times New Roman" w:hAnsi="Times New Roman" w:cs="Times New Roman"/>
                <w:sz w:val="28"/>
                <w:szCs w:val="28"/>
              </w:rPr>
              <w:t>thuộc</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pacing w:val="-5"/>
                <w:sz w:val="28"/>
                <w:szCs w:val="28"/>
              </w:rPr>
              <w:t>đó.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31</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9"/>
                <w:w w:val="150"/>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2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spacing w:val="-5"/>
                <w:w w:val="105"/>
                <w:sz w:val="28"/>
                <w:szCs w:val="28"/>
              </w:rPr>
              <w:t>Sửa</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Loại</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10"/>
                <w:w w:val="105"/>
                <w:sz w:val="28"/>
                <w:szCs w:val="28"/>
              </w:rPr>
              <w:t xml:space="preserve"> </w:t>
            </w:r>
            <w:r>
              <w:rPr>
                <w:rFonts w:ascii="Times New Roman" w:hAnsi="Times New Roman" w:cs="Times New Roman"/>
                <w:spacing w:val="-4"/>
                <w:w w:val="105"/>
                <w:sz w:val="28"/>
                <w:szCs w:val="28"/>
              </w:rPr>
              <w:t>Viên</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7"/>
                <w:sz w:val="28"/>
                <w:szCs w:val="28"/>
              </w:rPr>
              <w:t xml:space="preserve"> </w:t>
            </w:r>
            <w:r>
              <w:rPr>
                <w:rFonts w:ascii="Times New Roman" w:hAnsi="Times New Roman" w:cs="Times New Roman"/>
                <w:sz w:val="28"/>
                <w:szCs w:val="28"/>
              </w:rPr>
              <w:t>hoặc</w:t>
            </w:r>
            <w:r>
              <w:rPr>
                <w:rFonts w:ascii="Times New Roman" w:hAnsi="Times New Roman" w:cs="Times New Roman"/>
                <w:spacing w:val="18"/>
                <w:sz w:val="28"/>
                <w:szCs w:val="28"/>
              </w:rPr>
              <w:t xml:space="preserve"> </w:t>
            </w:r>
            <w:r>
              <w:rPr>
                <w:rFonts w:ascii="Times New Roman" w:hAnsi="Times New Roman" w:cs="Times New Roman"/>
                <w:sz w:val="28"/>
                <w:szCs w:val="28"/>
              </w:rPr>
              <w:t>chỉnh</w:t>
            </w:r>
            <w:r>
              <w:rPr>
                <w:rFonts w:ascii="Times New Roman" w:hAnsi="Times New Roman" w:cs="Times New Roman"/>
                <w:spacing w:val="18"/>
                <w:sz w:val="28"/>
                <w:szCs w:val="28"/>
              </w:rPr>
              <w:t xml:space="preserve"> </w:t>
            </w:r>
            <w:r>
              <w:rPr>
                <w:rFonts w:ascii="Times New Roman" w:hAnsi="Times New Roman" w:cs="Times New Roman"/>
                <w:sz w:val="28"/>
                <w:szCs w:val="28"/>
              </w:rPr>
              <w:t>sửa</w:t>
            </w:r>
            <w:r>
              <w:rPr>
                <w:rFonts w:ascii="Times New Roman" w:hAnsi="Times New Roman" w:cs="Times New Roman"/>
                <w:spacing w:val="18"/>
                <w:sz w:val="28"/>
                <w:szCs w:val="28"/>
              </w:rPr>
              <w:t xml:space="preserve"> </w:t>
            </w:r>
            <w:r>
              <w:rPr>
                <w:rFonts w:ascii="Times New Roman" w:hAnsi="Times New Roman" w:cs="Times New Roman"/>
                <w:sz w:val="28"/>
                <w:szCs w:val="28"/>
              </w:rPr>
              <w:t>tên</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nhân</w:t>
            </w:r>
            <w:r>
              <w:rPr>
                <w:rFonts w:ascii="Times New Roman" w:hAnsi="Times New Roman" w:cs="Times New Roman"/>
                <w:spacing w:val="18"/>
                <w:sz w:val="28"/>
                <w:szCs w:val="28"/>
              </w:rPr>
              <w:t xml:space="preserve"> </w:t>
            </w:r>
            <w:r>
              <w:rPr>
                <w:rFonts w:ascii="Times New Roman" w:hAnsi="Times New Roman" w:cs="Times New Roman"/>
                <w:sz w:val="28"/>
                <w:szCs w:val="28"/>
              </w:rPr>
              <w:t>viên,</w:t>
            </w:r>
            <w:r>
              <w:rPr>
                <w:rFonts w:ascii="Times New Roman" w:hAnsi="Times New Roman" w:cs="Times New Roman"/>
                <w:spacing w:val="18"/>
                <w:sz w:val="28"/>
                <w:szCs w:val="28"/>
              </w:rPr>
              <w:t xml:space="preserve"> </w:t>
            </w:r>
            <w:r>
              <w:rPr>
                <w:rFonts w:ascii="Times New Roman" w:hAnsi="Times New Roman" w:cs="Times New Roman"/>
                <w:sz w:val="28"/>
                <w:szCs w:val="28"/>
              </w:rPr>
              <w:t>mã</w:t>
            </w:r>
            <w:r>
              <w:rPr>
                <w:rFonts w:ascii="Times New Roman" w:hAnsi="Times New Roman" w:cs="Times New Roman"/>
                <w:spacing w:val="18"/>
                <w:sz w:val="28"/>
                <w:szCs w:val="28"/>
              </w:rPr>
              <w:t xml:space="preserve"> </w:t>
            </w:r>
            <w:r>
              <w:rPr>
                <w:rFonts w:ascii="Times New Roman" w:hAnsi="Times New Roman" w:cs="Times New Roman"/>
                <w:sz w:val="28"/>
                <w:szCs w:val="28"/>
              </w:rPr>
              <w:t>vai</w:t>
            </w:r>
            <w:r>
              <w:rPr>
                <w:rFonts w:ascii="Times New Roman" w:hAnsi="Times New Roman" w:cs="Times New Roman"/>
                <w:spacing w:val="17"/>
                <w:sz w:val="28"/>
                <w:szCs w:val="28"/>
              </w:rPr>
              <w:t xml:space="preserve"> </w:t>
            </w:r>
            <w:r>
              <w:rPr>
                <w:rFonts w:ascii="Times New Roman" w:hAnsi="Times New Roman" w:cs="Times New Roman"/>
                <w:sz w:val="28"/>
                <w:szCs w:val="28"/>
              </w:rPr>
              <w:t>trò,</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mô</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tả và danh sách quyền mặc định được cấp cho loại nhân viên đó.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32</w:t>
            </w:r>
          </w:p>
        </w:tc>
        <w:tc>
          <w:tcPr>
            <w:tcW w:w="1980" w:type="dxa"/>
          </w:tcPr>
          <w:p>
            <w:pPr>
              <w:pStyle w:val="54"/>
              <w:tabs>
                <w:tab w:val="left" w:pos="797"/>
                <w:tab w:val="left" w:pos="1480"/>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5"/>
                <w:w w:val="105"/>
                <w:sz w:val="28"/>
                <w:szCs w:val="28"/>
              </w:rPr>
              <w:t>Báo</w:t>
            </w:r>
            <w:r>
              <w:rPr>
                <w:rFonts w:ascii="Times New Roman" w:hAnsi="Times New Roman" w:cs="Times New Roman"/>
                <w:sz w:val="28"/>
                <w:szCs w:val="28"/>
              </w:rPr>
              <w:tab/>
            </w:r>
            <w:r>
              <w:rPr>
                <w:rFonts w:ascii="Times New Roman" w:hAnsi="Times New Roman" w:cs="Times New Roman"/>
                <w:spacing w:val="-5"/>
                <w:w w:val="105"/>
                <w:sz w:val="28"/>
                <w:szCs w:val="28"/>
              </w:rPr>
              <w:t>Cáo</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Doanh</w:t>
            </w:r>
            <w:r>
              <w:rPr>
                <w:rFonts w:ascii="Times New Roman" w:hAnsi="Times New Roman" w:cs="Times New Roman"/>
                <w:spacing w:val="3"/>
                <w:w w:val="105"/>
                <w:sz w:val="28"/>
                <w:szCs w:val="28"/>
              </w:rPr>
              <w:t xml:space="preserve"> </w:t>
            </w:r>
            <w:r>
              <w:rPr>
                <w:rFonts w:ascii="Times New Roman" w:hAnsi="Times New Roman" w:cs="Times New Roman"/>
                <w:spacing w:val="-5"/>
                <w:w w:val="105"/>
                <w:sz w:val="28"/>
                <w:szCs w:val="28"/>
              </w:rPr>
              <w:t>Thu</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8"/>
                <w:sz w:val="28"/>
                <w:szCs w:val="28"/>
              </w:rPr>
              <w:t xml:space="preserve"> </w:t>
            </w:r>
            <w:r>
              <w:rPr>
                <w:rFonts w:ascii="Times New Roman" w:hAnsi="Times New Roman" w:cs="Times New Roman"/>
                <w:sz w:val="28"/>
                <w:szCs w:val="28"/>
              </w:rPr>
              <w:t>tra</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cứu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2"/>
                <w:sz w:val="28"/>
                <w:szCs w:val="28"/>
              </w:rPr>
              <w:t xml:space="preserve"> </w:t>
            </w:r>
            <w:r>
              <w:rPr>
                <w:rFonts w:ascii="Times New Roman" w:hAnsi="Times New Roman" w:cs="Times New Roman"/>
                <w:sz w:val="28"/>
                <w:szCs w:val="28"/>
              </w:rPr>
              <w:t>thị</w:t>
            </w:r>
            <w:r>
              <w:rPr>
                <w:rFonts w:ascii="Times New Roman" w:hAnsi="Times New Roman" w:cs="Times New Roman"/>
                <w:spacing w:val="42"/>
                <w:sz w:val="28"/>
                <w:szCs w:val="28"/>
              </w:rPr>
              <w:t xml:space="preserve"> </w:t>
            </w:r>
            <w:r>
              <w:rPr>
                <w:rFonts w:ascii="Times New Roman" w:hAnsi="Times New Roman" w:cs="Times New Roman"/>
                <w:sz w:val="28"/>
                <w:szCs w:val="28"/>
              </w:rPr>
              <w:t>tổng</w:t>
            </w:r>
            <w:r>
              <w:rPr>
                <w:rFonts w:ascii="Times New Roman" w:hAnsi="Times New Roman" w:cs="Times New Roman"/>
                <w:spacing w:val="42"/>
                <w:sz w:val="28"/>
                <w:szCs w:val="28"/>
              </w:rPr>
              <w:t xml:space="preserve"> </w:t>
            </w:r>
            <w:r>
              <w:rPr>
                <w:rFonts w:ascii="Times New Roman" w:hAnsi="Times New Roman" w:cs="Times New Roman"/>
                <w:sz w:val="28"/>
                <w:szCs w:val="28"/>
              </w:rPr>
              <w:t>quan</w:t>
            </w:r>
            <w:r>
              <w:rPr>
                <w:rFonts w:ascii="Times New Roman" w:hAnsi="Times New Roman" w:cs="Times New Roman"/>
                <w:spacing w:val="42"/>
                <w:sz w:val="28"/>
                <w:szCs w:val="28"/>
              </w:rPr>
              <w:t xml:space="preserve"> </w:t>
            </w:r>
            <w:r>
              <w:rPr>
                <w:rFonts w:ascii="Times New Roman" w:hAnsi="Times New Roman" w:cs="Times New Roman"/>
                <w:sz w:val="28"/>
                <w:szCs w:val="28"/>
              </w:rPr>
              <w:t>doanh</w:t>
            </w:r>
            <w:r>
              <w:rPr>
                <w:rFonts w:ascii="Times New Roman" w:hAnsi="Times New Roman" w:cs="Times New Roman"/>
                <w:spacing w:val="43"/>
                <w:sz w:val="28"/>
                <w:szCs w:val="28"/>
              </w:rPr>
              <w:t xml:space="preserve"> </w:t>
            </w:r>
            <w:r>
              <w:rPr>
                <w:rFonts w:ascii="Times New Roman" w:hAnsi="Times New Roman" w:cs="Times New Roman"/>
                <w:sz w:val="28"/>
                <w:szCs w:val="28"/>
              </w:rPr>
              <w:t>thu</w:t>
            </w:r>
            <w:r>
              <w:rPr>
                <w:rFonts w:ascii="Times New Roman" w:hAnsi="Times New Roman" w:cs="Times New Roman"/>
                <w:spacing w:val="42"/>
                <w:sz w:val="28"/>
                <w:szCs w:val="28"/>
              </w:rPr>
              <w:t xml:space="preserve"> </w:t>
            </w:r>
            <w:r>
              <w:rPr>
                <w:rFonts w:ascii="Times New Roman" w:hAnsi="Times New Roman" w:cs="Times New Roman"/>
                <w:sz w:val="28"/>
                <w:szCs w:val="28"/>
              </w:rPr>
              <w:t>theo</w:t>
            </w:r>
            <w:r>
              <w:rPr>
                <w:rFonts w:ascii="Times New Roman" w:hAnsi="Times New Roman" w:cs="Times New Roman"/>
                <w:spacing w:val="42"/>
                <w:sz w:val="28"/>
                <w:szCs w:val="28"/>
              </w:rPr>
              <w:t xml:space="preserve"> </w:t>
            </w:r>
            <w:r>
              <w:rPr>
                <w:rFonts w:ascii="Times New Roman" w:hAnsi="Times New Roman" w:cs="Times New Roman"/>
                <w:sz w:val="28"/>
                <w:szCs w:val="28"/>
              </w:rPr>
              <w:t>khoảng</w:t>
            </w:r>
            <w:r>
              <w:rPr>
                <w:rFonts w:ascii="Times New Roman" w:hAnsi="Times New Roman" w:cs="Times New Roman"/>
                <w:spacing w:val="42"/>
                <w:sz w:val="28"/>
                <w:szCs w:val="28"/>
              </w:rPr>
              <w:t xml:space="preserve"> </w:t>
            </w:r>
            <w:r>
              <w:rPr>
                <w:rFonts w:ascii="Times New Roman" w:hAnsi="Times New Roman" w:cs="Times New Roman"/>
                <w:sz w:val="28"/>
                <w:szCs w:val="28"/>
              </w:rPr>
              <w:t>thời</w:t>
            </w:r>
            <w:r>
              <w:rPr>
                <w:rFonts w:ascii="Times New Roman" w:hAnsi="Times New Roman" w:cs="Times New Roman"/>
                <w:spacing w:val="43"/>
                <w:sz w:val="28"/>
                <w:szCs w:val="28"/>
              </w:rPr>
              <w:t xml:space="preserve"> </w:t>
            </w:r>
            <w:r>
              <w:rPr>
                <w:rFonts w:ascii="Times New Roman" w:hAnsi="Times New Roman" w:cs="Times New Roman"/>
                <w:spacing w:val="-2"/>
                <w:sz w:val="28"/>
                <w:szCs w:val="28"/>
              </w:rPr>
              <w:t>gian:</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 xml:space="preserve">doanh thu phòng, doanh thu dịch vụ, số lượng hóa đơn. Là điểm khởi đầu để xem các báo cáo thống kê chi tiết </w:t>
            </w:r>
            <w:r>
              <w:rPr>
                <w:rFonts w:ascii="Times New Roman" w:hAnsi="Times New Roman" w:cs="Times New Roman"/>
                <w:spacing w:val="-4"/>
                <w:sz w:val="28"/>
                <w:szCs w:val="28"/>
              </w:rPr>
              <w:t>hơn.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33</w:t>
            </w:r>
          </w:p>
        </w:tc>
        <w:tc>
          <w:tcPr>
            <w:tcW w:w="1980" w:type="dxa"/>
          </w:tcPr>
          <w:p>
            <w:pPr>
              <w:pStyle w:val="54"/>
              <w:tabs>
                <w:tab w:val="left" w:pos="735"/>
                <w:tab w:val="left" w:pos="1579"/>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2"/>
                <w:w w:val="105"/>
                <w:sz w:val="28"/>
                <w:szCs w:val="28"/>
              </w:rPr>
              <w:t>Thống</w:t>
            </w:r>
            <w:r>
              <w:rPr>
                <w:rFonts w:ascii="Times New Roman" w:hAnsi="Times New Roman" w:cs="Times New Roman"/>
                <w:sz w:val="28"/>
                <w:szCs w:val="28"/>
              </w:rPr>
              <w:tab/>
            </w:r>
            <w:r>
              <w:rPr>
                <w:rFonts w:ascii="Times New Roman" w:hAnsi="Times New Roman" w:cs="Times New Roman"/>
                <w:spacing w:val="-7"/>
                <w:w w:val="105"/>
                <w:sz w:val="28"/>
                <w:szCs w:val="28"/>
              </w:rPr>
              <w:t>Kê</w:t>
            </w:r>
          </w:p>
          <w:p>
            <w:pPr>
              <w:pStyle w:val="54"/>
              <w:spacing w:before="4" w:line="244" w:lineRule="auto"/>
              <w:jc w:val="left"/>
              <w:rPr>
                <w:rFonts w:ascii="Times New Roman" w:hAnsi="Times New Roman" w:cs="Times New Roman"/>
                <w:sz w:val="28"/>
                <w:szCs w:val="28"/>
              </w:rPr>
            </w:pPr>
            <w:r>
              <w:rPr>
                <w:rFonts w:ascii="Times New Roman" w:hAnsi="Times New Roman" w:cs="Times New Roman"/>
                <w:w w:val="105"/>
                <w:sz w:val="28"/>
                <w:szCs w:val="28"/>
              </w:rPr>
              <w:t>Doanh</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Thu</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 xml:space="preserve">Theo </w:t>
            </w:r>
            <w:r>
              <w:rPr>
                <w:rFonts w:ascii="Times New Roman" w:hAnsi="Times New Roman" w:cs="Times New Roman"/>
                <w:spacing w:val="-4"/>
                <w:w w:val="105"/>
                <w:sz w:val="28"/>
                <w:szCs w:val="28"/>
              </w:rPr>
              <w:t>Ngày</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4"/>
                <w:sz w:val="28"/>
                <w:szCs w:val="28"/>
              </w:rPr>
              <w:t xml:space="preserve"> </w:t>
            </w:r>
            <w:r>
              <w:rPr>
                <w:rFonts w:ascii="Times New Roman" w:hAnsi="Times New Roman" w:cs="Times New Roman"/>
                <w:sz w:val="28"/>
                <w:szCs w:val="28"/>
              </w:rPr>
              <w:t>thống</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kê</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Thống</w:t>
            </w:r>
            <w:r>
              <w:rPr>
                <w:rFonts w:ascii="Times New Roman" w:hAnsi="Times New Roman" w:cs="Times New Roman"/>
                <w:spacing w:val="21"/>
                <w:sz w:val="28"/>
                <w:szCs w:val="28"/>
              </w:rPr>
              <w:t xml:space="preserve"> </w:t>
            </w:r>
            <w:r>
              <w:rPr>
                <w:rFonts w:ascii="Times New Roman" w:hAnsi="Times New Roman" w:cs="Times New Roman"/>
                <w:sz w:val="28"/>
                <w:szCs w:val="28"/>
              </w:rPr>
              <w:t>kê</w:t>
            </w:r>
            <w:r>
              <w:rPr>
                <w:rFonts w:ascii="Times New Roman" w:hAnsi="Times New Roman" w:cs="Times New Roman"/>
                <w:spacing w:val="21"/>
                <w:sz w:val="28"/>
                <w:szCs w:val="28"/>
              </w:rPr>
              <w:t xml:space="preserve"> </w:t>
            </w:r>
            <w:r>
              <w:rPr>
                <w:rFonts w:ascii="Times New Roman" w:hAnsi="Times New Roman" w:cs="Times New Roman"/>
                <w:sz w:val="28"/>
                <w:szCs w:val="28"/>
              </w:rPr>
              <w:t>và</w:t>
            </w:r>
            <w:r>
              <w:rPr>
                <w:rFonts w:ascii="Times New Roman" w:hAnsi="Times New Roman" w:cs="Times New Roman"/>
                <w:spacing w:val="22"/>
                <w:sz w:val="28"/>
                <w:szCs w:val="28"/>
              </w:rPr>
              <w:t xml:space="preserve"> </w:t>
            </w:r>
            <w:r>
              <w:rPr>
                <w:rFonts w:ascii="Times New Roman" w:hAnsi="Times New Roman" w:cs="Times New Roman"/>
                <w:sz w:val="28"/>
                <w:szCs w:val="28"/>
              </w:rPr>
              <w:t>biểu</w:t>
            </w:r>
            <w:r>
              <w:rPr>
                <w:rFonts w:ascii="Times New Roman" w:hAnsi="Times New Roman" w:cs="Times New Roman"/>
                <w:spacing w:val="21"/>
                <w:sz w:val="28"/>
                <w:szCs w:val="28"/>
              </w:rPr>
              <w:t xml:space="preserve"> </w:t>
            </w:r>
            <w:r>
              <w:rPr>
                <w:rFonts w:ascii="Times New Roman" w:hAnsi="Times New Roman" w:cs="Times New Roman"/>
                <w:sz w:val="28"/>
                <w:szCs w:val="28"/>
              </w:rPr>
              <w:t>diễn</w:t>
            </w:r>
            <w:r>
              <w:rPr>
                <w:rFonts w:ascii="Times New Roman" w:hAnsi="Times New Roman" w:cs="Times New Roman"/>
                <w:spacing w:val="22"/>
                <w:sz w:val="28"/>
                <w:szCs w:val="28"/>
              </w:rPr>
              <w:t xml:space="preserve"> </w:t>
            </w:r>
            <w:r>
              <w:rPr>
                <w:rFonts w:ascii="Times New Roman" w:hAnsi="Times New Roman" w:cs="Times New Roman"/>
                <w:sz w:val="28"/>
                <w:szCs w:val="28"/>
              </w:rPr>
              <w:t>doanh</w:t>
            </w:r>
            <w:r>
              <w:rPr>
                <w:rFonts w:ascii="Times New Roman" w:hAnsi="Times New Roman" w:cs="Times New Roman"/>
                <w:spacing w:val="21"/>
                <w:sz w:val="28"/>
                <w:szCs w:val="28"/>
              </w:rPr>
              <w:t xml:space="preserve"> </w:t>
            </w:r>
            <w:r>
              <w:rPr>
                <w:rFonts w:ascii="Times New Roman" w:hAnsi="Times New Roman" w:cs="Times New Roman"/>
                <w:sz w:val="28"/>
                <w:szCs w:val="28"/>
              </w:rPr>
              <w:t>thu</w:t>
            </w:r>
            <w:r>
              <w:rPr>
                <w:rFonts w:ascii="Times New Roman" w:hAnsi="Times New Roman" w:cs="Times New Roman"/>
                <w:spacing w:val="22"/>
                <w:sz w:val="28"/>
                <w:szCs w:val="28"/>
              </w:rPr>
              <w:t xml:space="preserve"> </w:t>
            </w:r>
            <w:r>
              <w:rPr>
                <w:rFonts w:ascii="Times New Roman" w:hAnsi="Times New Roman" w:cs="Times New Roman"/>
                <w:sz w:val="28"/>
                <w:szCs w:val="28"/>
              </w:rPr>
              <w:t>theo</w:t>
            </w:r>
            <w:r>
              <w:rPr>
                <w:rFonts w:ascii="Times New Roman" w:hAnsi="Times New Roman" w:cs="Times New Roman"/>
                <w:spacing w:val="21"/>
                <w:sz w:val="28"/>
                <w:szCs w:val="28"/>
              </w:rPr>
              <w:t xml:space="preserve"> </w:t>
            </w:r>
            <w:r>
              <w:rPr>
                <w:rFonts w:ascii="Times New Roman" w:hAnsi="Times New Roman" w:cs="Times New Roman"/>
                <w:sz w:val="28"/>
                <w:szCs w:val="28"/>
              </w:rPr>
              <w:t>từng</w:t>
            </w:r>
            <w:r>
              <w:rPr>
                <w:rFonts w:ascii="Times New Roman" w:hAnsi="Times New Roman" w:cs="Times New Roman"/>
                <w:spacing w:val="22"/>
                <w:sz w:val="28"/>
                <w:szCs w:val="28"/>
              </w:rPr>
              <w:t xml:space="preserve"> </w:t>
            </w:r>
            <w:r>
              <w:rPr>
                <w:rFonts w:ascii="Times New Roman" w:hAnsi="Times New Roman" w:cs="Times New Roman"/>
                <w:sz w:val="28"/>
                <w:szCs w:val="28"/>
              </w:rPr>
              <w:t>ngày</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trong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khoảng thời gian được chọn, hỗ trợ xem dưới dạng bảng và biểu đồ.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34</w:t>
            </w:r>
          </w:p>
        </w:tc>
        <w:tc>
          <w:tcPr>
            <w:tcW w:w="1980" w:type="dxa"/>
          </w:tcPr>
          <w:p>
            <w:pPr>
              <w:pStyle w:val="54"/>
              <w:tabs>
                <w:tab w:val="left" w:pos="735"/>
                <w:tab w:val="left" w:pos="1579"/>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2"/>
                <w:w w:val="105"/>
                <w:sz w:val="28"/>
                <w:szCs w:val="28"/>
              </w:rPr>
              <w:t>Thống</w:t>
            </w:r>
            <w:r>
              <w:rPr>
                <w:rFonts w:ascii="Times New Roman" w:hAnsi="Times New Roman" w:cs="Times New Roman"/>
                <w:sz w:val="28"/>
                <w:szCs w:val="28"/>
              </w:rPr>
              <w:tab/>
            </w:r>
            <w:r>
              <w:rPr>
                <w:rFonts w:ascii="Times New Roman" w:hAnsi="Times New Roman" w:cs="Times New Roman"/>
                <w:spacing w:val="-7"/>
                <w:w w:val="105"/>
                <w:sz w:val="28"/>
                <w:szCs w:val="28"/>
              </w:rPr>
              <w:t>Kê</w:t>
            </w:r>
          </w:p>
          <w:p>
            <w:pPr>
              <w:pStyle w:val="54"/>
              <w:spacing w:before="4" w:line="244" w:lineRule="auto"/>
              <w:jc w:val="left"/>
              <w:rPr>
                <w:rFonts w:ascii="Times New Roman" w:hAnsi="Times New Roman" w:cs="Times New Roman"/>
                <w:sz w:val="28"/>
                <w:szCs w:val="28"/>
              </w:rPr>
            </w:pPr>
            <w:r>
              <w:rPr>
                <w:rFonts w:ascii="Times New Roman" w:hAnsi="Times New Roman" w:cs="Times New Roman"/>
                <w:w w:val="105"/>
                <w:sz w:val="28"/>
                <w:szCs w:val="28"/>
              </w:rPr>
              <w:t>Doanh</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Thu</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Theo</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Loại 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4"/>
                <w:sz w:val="28"/>
                <w:szCs w:val="28"/>
              </w:rPr>
              <w:t xml:space="preserve"> </w:t>
            </w:r>
            <w:r>
              <w:rPr>
                <w:rFonts w:ascii="Times New Roman" w:hAnsi="Times New Roman" w:cs="Times New Roman"/>
                <w:sz w:val="28"/>
                <w:szCs w:val="28"/>
              </w:rPr>
              <w:t>thống</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kê</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Thống</w:t>
            </w:r>
            <w:r>
              <w:rPr>
                <w:rFonts w:ascii="Times New Roman" w:hAnsi="Times New Roman" w:cs="Times New Roman"/>
                <w:spacing w:val="-1"/>
                <w:sz w:val="28"/>
                <w:szCs w:val="28"/>
              </w:rPr>
              <w:t xml:space="preserve"> </w:t>
            </w:r>
            <w:r>
              <w:rPr>
                <w:rFonts w:ascii="Times New Roman" w:hAnsi="Times New Roman" w:cs="Times New Roman"/>
                <w:sz w:val="28"/>
                <w:szCs w:val="28"/>
              </w:rPr>
              <w:t>kê doanh thu và số lượt</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thuê theo từng loại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lang w:val="en-US"/>
              </w:rPr>
              <w:t>t</w:t>
            </w:r>
            <w:r>
              <w:rPr>
                <w:rFonts w:ascii="Times New Roman" w:hAnsi="Times New Roman" w:cs="Times New Roman"/>
                <w:sz w:val="28"/>
                <w:szCs w:val="28"/>
              </w:rPr>
              <w:t>rong</w:t>
            </w:r>
            <w:r>
              <w:rPr>
                <w:rFonts w:ascii="Times New Roman" w:hAnsi="Times New Roman" w:cs="Times New Roman"/>
                <w:spacing w:val="8"/>
                <w:sz w:val="28"/>
                <w:szCs w:val="28"/>
              </w:rPr>
              <w:t xml:space="preserve"> </w:t>
            </w:r>
            <w:r>
              <w:rPr>
                <w:rFonts w:ascii="Times New Roman" w:hAnsi="Times New Roman" w:cs="Times New Roman"/>
                <w:sz w:val="28"/>
                <w:szCs w:val="28"/>
              </w:rPr>
              <w:t>khoảng</w:t>
            </w:r>
            <w:r>
              <w:rPr>
                <w:rFonts w:ascii="Times New Roman" w:hAnsi="Times New Roman" w:cs="Times New Roman"/>
                <w:spacing w:val="9"/>
                <w:sz w:val="28"/>
                <w:szCs w:val="28"/>
              </w:rPr>
              <w:t xml:space="preserve"> </w:t>
            </w:r>
            <w:r>
              <w:rPr>
                <w:rFonts w:ascii="Times New Roman" w:hAnsi="Times New Roman" w:cs="Times New Roman"/>
                <w:sz w:val="28"/>
                <w:szCs w:val="28"/>
              </w:rPr>
              <w:t>thời</w:t>
            </w:r>
            <w:r>
              <w:rPr>
                <w:rFonts w:ascii="Times New Roman" w:hAnsi="Times New Roman" w:cs="Times New Roman"/>
                <w:spacing w:val="9"/>
                <w:sz w:val="28"/>
                <w:szCs w:val="28"/>
              </w:rPr>
              <w:t xml:space="preserve"> </w:t>
            </w:r>
            <w:r>
              <w:rPr>
                <w:rFonts w:ascii="Times New Roman" w:hAnsi="Times New Roman" w:cs="Times New Roman"/>
                <w:sz w:val="28"/>
                <w:szCs w:val="28"/>
              </w:rPr>
              <w:t>gian</w:t>
            </w:r>
            <w:r>
              <w:rPr>
                <w:rFonts w:ascii="Times New Roman" w:hAnsi="Times New Roman" w:cs="Times New Roman"/>
                <w:spacing w:val="9"/>
                <w:sz w:val="28"/>
                <w:szCs w:val="28"/>
              </w:rPr>
              <w:t xml:space="preserve"> </w:t>
            </w:r>
            <w:r>
              <w:rPr>
                <w:rFonts w:ascii="Times New Roman" w:hAnsi="Times New Roman" w:cs="Times New Roman"/>
                <w:sz w:val="28"/>
                <w:szCs w:val="28"/>
              </w:rPr>
              <w:t>được</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35</w:t>
            </w:r>
          </w:p>
        </w:tc>
        <w:tc>
          <w:tcPr>
            <w:tcW w:w="1980" w:type="dxa"/>
          </w:tcPr>
          <w:p>
            <w:pPr>
              <w:pStyle w:val="54"/>
              <w:tabs>
                <w:tab w:val="left" w:pos="735"/>
                <w:tab w:val="left" w:pos="1579"/>
              </w:tabs>
              <w:jc w:val="left"/>
              <w:rPr>
                <w:rFonts w:ascii="Times New Roman" w:hAnsi="Times New Roman" w:cs="Times New Roman"/>
                <w:sz w:val="28"/>
                <w:szCs w:val="28"/>
              </w:rPr>
            </w:pPr>
            <w:r>
              <w:rPr>
                <w:rFonts w:ascii="Times New Roman" w:hAnsi="Times New Roman" w:cs="Times New Roman"/>
                <w:spacing w:val="-5"/>
                <w:w w:val="105"/>
                <w:sz w:val="28"/>
                <w:szCs w:val="28"/>
              </w:rPr>
              <w:t>MH</w:t>
            </w:r>
            <w:r>
              <w:rPr>
                <w:rFonts w:ascii="Times New Roman" w:hAnsi="Times New Roman" w:cs="Times New Roman"/>
                <w:sz w:val="28"/>
                <w:szCs w:val="28"/>
              </w:rPr>
              <w:tab/>
            </w:r>
            <w:r>
              <w:rPr>
                <w:rFonts w:ascii="Times New Roman" w:hAnsi="Times New Roman" w:cs="Times New Roman"/>
                <w:spacing w:val="-2"/>
                <w:w w:val="105"/>
                <w:sz w:val="28"/>
                <w:szCs w:val="28"/>
              </w:rPr>
              <w:t>Thống</w:t>
            </w:r>
            <w:r>
              <w:rPr>
                <w:rFonts w:ascii="Times New Roman" w:hAnsi="Times New Roman" w:cs="Times New Roman"/>
                <w:sz w:val="28"/>
                <w:szCs w:val="28"/>
              </w:rPr>
              <w:tab/>
            </w:r>
            <w:r>
              <w:rPr>
                <w:rFonts w:ascii="Times New Roman" w:hAnsi="Times New Roman" w:cs="Times New Roman"/>
                <w:spacing w:val="-7"/>
                <w:w w:val="105"/>
                <w:sz w:val="28"/>
                <w:szCs w:val="28"/>
              </w:rPr>
              <w:t>Kê</w:t>
            </w:r>
          </w:p>
          <w:p>
            <w:pPr>
              <w:pStyle w:val="54"/>
              <w:spacing w:before="4" w:line="244" w:lineRule="auto"/>
              <w:jc w:val="left"/>
              <w:rPr>
                <w:rFonts w:ascii="Times New Roman" w:hAnsi="Times New Roman" w:cs="Times New Roman"/>
                <w:sz w:val="28"/>
                <w:szCs w:val="28"/>
              </w:rPr>
            </w:pPr>
            <w:r>
              <w:rPr>
                <w:rFonts w:ascii="Times New Roman" w:hAnsi="Times New Roman" w:cs="Times New Roman"/>
                <w:w w:val="105"/>
                <w:sz w:val="28"/>
                <w:szCs w:val="28"/>
              </w:rPr>
              <w:t>Doanh</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Thu</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 xml:space="preserve">Theo </w:t>
            </w:r>
            <w:r>
              <w:rPr>
                <w:rFonts w:ascii="Times New Roman" w:hAnsi="Times New Roman" w:cs="Times New Roman"/>
                <w:spacing w:val="-2"/>
                <w:w w:val="105"/>
                <w:sz w:val="28"/>
                <w:szCs w:val="28"/>
              </w:rPr>
              <w:t>Phòng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4"/>
                <w:sz w:val="28"/>
                <w:szCs w:val="28"/>
              </w:rPr>
              <w:t xml:space="preserve"> </w:t>
            </w:r>
            <w:r>
              <w:rPr>
                <w:rFonts w:ascii="Times New Roman" w:hAnsi="Times New Roman" w:cs="Times New Roman"/>
                <w:sz w:val="28"/>
                <w:szCs w:val="28"/>
              </w:rPr>
              <w:t>thống</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kê</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Thống</w:t>
            </w:r>
            <w:r>
              <w:rPr>
                <w:rFonts w:ascii="Times New Roman" w:hAnsi="Times New Roman" w:cs="Times New Roman"/>
                <w:spacing w:val="9"/>
                <w:sz w:val="28"/>
                <w:szCs w:val="28"/>
              </w:rPr>
              <w:t xml:space="preserve"> </w:t>
            </w:r>
            <w:r>
              <w:rPr>
                <w:rFonts w:ascii="Times New Roman" w:hAnsi="Times New Roman" w:cs="Times New Roman"/>
                <w:sz w:val="28"/>
                <w:szCs w:val="28"/>
              </w:rPr>
              <w:t>kê</w:t>
            </w:r>
            <w:r>
              <w:rPr>
                <w:rFonts w:ascii="Times New Roman" w:hAnsi="Times New Roman" w:cs="Times New Roman"/>
                <w:spacing w:val="9"/>
                <w:sz w:val="28"/>
                <w:szCs w:val="28"/>
              </w:rPr>
              <w:t xml:space="preserve"> </w:t>
            </w:r>
            <w:r>
              <w:rPr>
                <w:rFonts w:ascii="Times New Roman" w:hAnsi="Times New Roman" w:cs="Times New Roman"/>
                <w:sz w:val="28"/>
                <w:szCs w:val="28"/>
              </w:rPr>
              <w:t>doanh</w:t>
            </w:r>
            <w:r>
              <w:rPr>
                <w:rFonts w:ascii="Times New Roman" w:hAnsi="Times New Roman" w:cs="Times New Roman"/>
                <w:spacing w:val="10"/>
                <w:sz w:val="28"/>
                <w:szCs w:val="28"/>
              </w:rPr>
              <w:t xml:space="preserve"> </w:t>
            </w:r>
            <w:r>
              <w:rPr>
                <w:rFonts w:ascii="Times New Roman" w:hAnsi="Times New Roman" w:cs="Times New Roman"/>
                <w:sz w:val="28"/>
                <w:szCs w:val="28"/>
              </w:rPr>
              <w:t>thu</w:t>
            </w:r>
            <w:r>
              <w:rPr>
                <w:rFonts w:ascii="Times New Roman" w:hAnsi="Times New Roman" w:cs="Times New Roman"/>
                <w:spacing w:val="9"/>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số</w:t>
            </w:r>
            <w:r>
              <w:rPr>
                <w:rFonts w:ascii="Times New Roman" w:hAnsi="Times New Roman" w:cs="Times New Roman"/>
                <w:spacing w:val="10"/>
                <w:sz w:val="28"/>
                <w:szCs w:val="28"/>
              </w:rPr>
              <w:t xml:space="preserve"> </w:t>
            </w:r>
            <w:r>
              <w:rPr>
                <w:rFonts w:ascii="Times New Roman" w:hAnsi="Times New Roman" w:cs="Times New Roman"/>
                <w:sz w:val="28"/>
                <w:szCs w:val="28"/>
              </w:rPr>
              <w:t>lượt</w:t>
            </w:r>
            <w:r>
              <w:rPr>
                <w:rFonts w:ascii="Times New Roman" w:hAnsi="Times New Roman" w:cs="Times New Roman"/>
                <w:spacing w:val="9"/>
                <w:sz w:val="28"/>
                <w:szCs w:val="28"/>
              </w:rPr>
              <w:t xml:space="preserve"> </w:t>
            </w:r>
            <w:r>
              <w:rPr>
                <w:rFonts w:ascii="Times New Roman" w:hAnsi="Times New Roman" w:cs="Times New Roman"/>
                <w:sz w:val="28"/>
                <w:szCs w:val="28"/>
              </w:rPr>
              <w:t>thuê</w:t>
            </w:r>
            <w:r>
              <w:rPr>
                <w:rFonts w:ascii="Times New Roman" w:hAnsi="Times New Roman" w:cs="Times New Roman"/>
                <w:spacing w:val="9"/>
                <w:sz w:val="28"/>
                <w:szCs w:val="28"/>
              </w:rPr>
              <w:t xml:space="preserve"> </w:t>
            </w:r>
            <w:r>
              <w:rPr>
                <w:rFonts w:ascii="Times New Roman" w:hAnsi="Times New Roman" w:cs="Times New Roman"/>
                <w:sz w:val="28"/>
                <w:szCs w:val="28"/>
              </w:rPr>
              <w:t>theo</w:t>
            </w:r>
            <w:r>
              <w:rPr>
                <w:rFonts w:ascii="Times New Roman" w:hAnsi="Times New Roman" w:cs="Times New Roman"/>
                <w:spacing w:val="10"/>
                <w:sz w:val="28"/>
                <w:szCs w:val="28"/>
              </w:rPr>
              <w:t xml:space="preserve"> </w:t>
            </w:r>
            <w:r>
              <w:rPr>
                <w:rFonts w:ascii="Times New Roman" w:hAnsi="Times New Roman" w:cs="Times New Roman"/>
                <w:sz w:val="28"/>
                <w:szCs w:val="28"/>
              </w:rPr>
              <w:t>từng</w:t>
            </w:r>
            <w:r>
              <w:rPr>
                <w:rFonts w:ascii="Times New Roman" w:hAnsi="Times New Roman" w:cs="Times New Roman"/>
                <w:spacing w:val="9"/>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pacing w:val="-5"/>
                <w:sz w:val="28"/>
                <w:szCs w:val="28"/>
              </w:rPr>
              <w:t>cụ</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thể</w:t>
            </w:r>
            <w:r>
              <w:rPr>
                <w:rFonts w:ascii="Times New Roman" w:hAnsi="Times New Roman" w:cs="Times New Roman"/>
                <w:spacing w:val="10"/>
                <w:sz w:val="28"/>
                <w:szCs w:val="28"/>
              </w:rPr>
              <w:t xml:space="preserve"> </w:t>
            </w:r>
            <w:r>
              <w:rPr>
                <w:rFonts w:ascii="Times New Roman" w:hAnsi="Times New Roman" w:cs="Times New Roman"/>
                <w:sz w:val="28"/>
                <w:szCs w:val="28"/>
              </w:rPr>
              <w:t>trong</w:t>
            </w:r>
            <w:r>
              <w:rPr>
                <w:rFonts w:ascii="Times New Roman" w:hAnsi="Times New Roman" w:cs="Times New Roman"/>
                <w:spacing w:val="11"/>
                <w:sz w:val="28"/>
                <w:szCs w:val="28"/>
              </w:rPr>
              <w:t xml:space="preserve"> </w:t>
            </w:r>
            <w:r>
              <w:rPr>
                <w:rFonts w:ascii="Times New Roman" w:hAnsi="Times New Roman" w:cs="Times New Roman"/>
                <w:sz w:val="28"/>
                <w:szCs w:val="28"/>
              </w:rPr>
              <w:t>khoảng</w:t>
            </w:r>
            <w:r>
              <w:rPr>
                <w:rFonts w:ascii="Times New Roman" w:hAnsi="Times New Roman" w:cs="Times New Roman"/>
                <w:spacing w:val="11"/>
                <w:sz w:val="28"/>
                <w:szCs w:val="28"/>
              </w:rPr>
              <w:t xml:space="preserve"> </w:t>
            </w:r>
            <w:r>
              <w:rPr>
                <w:rFonts w:ascii="Times New Roman" w:hAnsi="Times New Roman" w:cs="Times New Roman"/>
                <w:sz w:val="28"/>
                <w:szCs w:val="28"/>
              </w:rPr>
              <w:t>thời</w:t>
            </w:r>
            <w:r>
              <w:rPr>
                <w:rFonts w:ascii="Times New Roman" w:hAnsi="Times New Roman" w:cs="Times New Roman"/>
                <w:spacing w:val="11"/>
                <w:sz w:val="28"/>
                <w:szCs w:val="28"/>
              </w:rPr>
              <w:t xml:space="preserve"> </w:t>
            </w:r>
            <w:r>
              <w:rPr>
                <w:rFonts w:ascii="Times New Roman" w:hAnsi="Times New Roman" w:cs="Times New Roman"/>
                <w:sz w:val="28"/>
                <w:szCs w:val="28"/>
              </w:rPr>
              <w:t>gian</w:t>
            </w:r>
            <w:r>
              <w:rPr>
                <w:rFonts w:ascii="Times New Roman" w:hAnsi="Times New Roman" w:cs="Times New Roman"/>
                <w:spacing w:val="11"/>
                <w:sz w:val="28"/>
                <w:szCs w:val="28"/>
              </w:rPr>
              <w:t xml:space="preserve"> </w:t>
            </w:r>
            <w:r>
              <w:rPr>
                <w:rFonts w:ascii="Times New Roman" w:hAnsi="Times New Roman" w:cs="Times New Roman"/>
                <w:sz w:val="28"/>
                <w:szCs w:val="28"/>
              </w:rPr>
              <w:t>được</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6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36</w:t>
            </w:r>
          </w:p>
        </w:tc>
        <w:tc>
          <w:tcPr>
            <w:tcW w:w="198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75"/>
                <w:w w:val="105"/>
                <w:sz w:val="28"/>
                <w:szCs w:val="28"/>
              </w:rPr>
              <w:t xml:space="preserve"> </w:t>
            </w:r>
            <w:r>
              <w:rPr>
                <w:rFonts w:ascii="Times New Roman" w:hAnsi="Times New Roman" w:cs="Times New Roman"/>
                <w:w w:val="105"/>
                <w:sz w:val="28"/>
                <w:szCs w:val="28"/>
              </w:rPr>
              <w:t>Cấu</w:t>
            </w:r>
            <w:r>
              <w:rPr>
                <w:rFonts w:ascii="Times New Roman" w:hAnsi="Times New Roman" w:cs="Times New Roman"/>
                <w:spacing w:val="76"/>
                <w:w w:val="105"/>
                <w:sz w:val="28"/>
                <w:szCs w:val="28"/>
              </w:rPr>
              <w:t xml:space="preserve"> </w:t>
            </w:r>
            <w:r>
              <w:rPr>
                <w:rFonts w:ascii="Times New Roman" w:hAnsi="Times New Roman" w:cs="Times New Roman"/>
                <w:w w:val="105"/>
                <w:sz w:val="28"/>
                <w:szCs w:val="28"/>
              </w:rPr>
              <w:t>Hình</w:t>
            </w:r>
            <w:r>
              <w:rPr>
                <w:rFonts w:ascii="Times New Roman" w:hAnsi="Times New Roman" w:cs="Times New Roman"/>
                <w:spacing w:val="76"/>
                <w:w w:val="105"/>
                <w:sz w:val="28"/>
                <w:szCs w:val="28"/>
              </w:rPr>
              <w:t xml:space="preserve"> </w:t>
            </w:r>
            <w:r>
              <w:rPr>
                <w:rFonts w:ascii="Times New Roman" w:hAnsi="Times New Roman" w:cs="Times New Roman"/>
                <w:spacing w:val="-5"/>
                <w:w w:val="105"/>
                <w:sz w:val="28"/>
                <w:szCs w:val="28"/>
              </w:rPr>
              <w:t>Hệ</w:t>
            </w:r>
            <w:r>
              <w:rPr>
                <w:rFonts w:ascii="Times New Roman" w:hAnsi="Times New Roman" w:cs="Times New Roman"/>
                <w:spacing w:val="-5"/>
                <w:w w:val="105"/>
                <w:sz w:val="28"/>
                <w:szCs w:val="28"/>
                <w:lang w:val="en-US"/>
              </w:rPr>
              <w:t xml:space="preserve"> </w:t>
            </w:r>
            <w:r>
              <w:rPr>
                <w:rFonts w:ascii="Times New Roman" w:hAnsi="Times New Roman" w:cs="Times New Roman"/>
                <w:spacing w:val="-2"/>
                <w:w w:val="105"/>
                <w:sz w:val="28"/>
                <w:szCs w:val="28"/>
              </w:rPr>
              <w:t>Thống</w:t>
            </w:r>
          </w:p>
        </w:tc>
        <w:tc>
          <w:tcPr>
            <w:tcW w:w="1770" w:type="dxa"/>
          </w:tcPr>
          <w:p>
            <w:pPr>
              <w:pStyle w:val="54"/>
              <w:rPr>
                <w:rFonts w:ascii="Times New Roman" w:hAnsi="Times New Roman" w:cs="Times New Roman"/>
                <w:sz w:val="28"/>
                <w:szCs w:val="28"/>
              </w:rPr>
            </w:pPr>
            <w:r>
              <w:rPr>
                <w:rFonts w:ascii="Times New Roman" w:hAnsi="Times New Roman" w:cs="Times New Roman"/>
                <w:sz w:val="28"/>
                <w:szCs w:val="28"/>
              </w:rPr>
              <w:t>MH</w:t>
            </w:r>
            <w:r>
              <w:rPr>
                <w:rFonts w:ascii="Times New Roman" w:hAnsi="Times New Roman" w:cs="Times New Roman"/>
                <w:spacing w:val="36"/>
                <w:sz w:val="28"/>
                <w:szCs w:val="28"/>
              </w:rPr>
              <w:t xml:space="preserve"> </w:t>
            </w:r>
            <w:r>
              <w:rPr>
                <w:rFonts w:ascii="Times New Roman" w:hAnsi="Times New Roman" w:cs="Times New Roman"/>
                <w:sz w:val="28"/>
                <w:szCs w:val="28"/>
              </w:rPr>
              <w:t>nhập</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liệu</w:t>
            </w:r>
          </w:p>
        </w:tc>
        <w:tc>
          <w:tcPr>
            <w:tcW w:w="5589" w:type="dxa"/>
          </w:tcPr>
          <w:p>
            <w:pPr>
              <w:pStyle w:val="54"/>
              <w:ind w:left="124"/>
              <w:rPr>
                <w:rFonts w:ascii="Times New Roman" w:hAnsi="Times New Roman" w:cs="Times New Roman"/>
                <w:sz w:val="28"/>
                <w:szCs w:val="28"/>
              </w:rPr>
            </w:pPr>
            <w:r>
              <w:rPr>
                <w:rFonts w:ascii="Times New Roman" w:hAnsi="Times New Roman" w:cs="Times New Roman"/>
                <w:sz w:val="28"/>
                <w:szCs w:val="28"/>
              </w:rPr>
              <w:t>Cho</w:t>
            </w:r>
            <w:r>
              <w:rPr>
                <w:rFonts w:ascii="Times New Roman" w:hAnsi="Times New Roman" w:cs="Times New Roman"/>
                <w:spacing w:val="15"/>
                <w:sz w:val="28"/>
                <w:szCs w:val="28"/>
              </w:rPr>
              <w:t xml:space="preserve"> </w:t>
            </w:r>
            <w:r>
              <w:rPr>
                <w:rFonts w:ascii="Times New Roman" w:hAnsi="Times New Roman" w:cs="Times New Roman"/>
                <w:sz w:val="28"/>
                <w:szCs w:val="28"/>
              </w:rPr>
              <w:t>phép</w:t>
            </w:r>
            <w:r>
              <w:rPr>
                <w:rFonts w:ascii="Times New Roman" w:hAnsi="Times New Roman" w:cs="Times New Roman"/>
                <w:spacing w:val="15"/>
                <w:sz w:val="28"/>
                <w:szCs w:val="28"/>
              </w:rPr>
              <w:t xml:space="preserve"> </w:t>
            </w:r>
            <w:r>
              <w:rPr>
                <w:rFonts w:ascii="Times New Roman" w:hAnsi="Times New Roman" w:cs="Times New Roman"/>
                <w:sz w:val="28"/>
                <w:szCs w:val="28"/>
              </w:rPr>
              <w:t>Quản</w:t>
            </w:r>
            <w:r>
              <w:rPr>
                <w:rFonts w:ascii="Times New Roman" w:hAnsi="Times New Roman" w:cs="Times New Roman"/>
                <w:spacing w:val="15"/>
                <w:sz w:val="28"/>
                <w:szCs w:val="28"/>
              </w:rPr>
              <w:t xml:space="preserve"> </w:t>
            </w:r>
            <w:r>
              <w:rPr>
                <w:rFonts w:ascii="Times New Roman" w:hAnsi="Times New Roman" w:cs="Times New Roman"/>
                <w:sz w:val="28"/>
                <w:szCs w:val="28"/>
              </w:rPr>
              <w:t>Trị</w:t>
            </w:r>
            <w:r>
              <w:rPr>
                <w:rFonts w:ascii="Times New Roman" w:hAnsi="Times New Roman" w:cs="Times New Roman"/>
                <w:spacing w:val="15"/>
                <w:sz w:val="28"/>
                <w:szCs w:val="28"/>
              </w:rPr>
              <w:t xml:space="preserve"> </w:t>
            </w:r>
            <w:r>
              <w:rPr>
                <w:rFonts w:ascii="Times New Roman" w:hAnsi="Times New Roman" w:cs="Times New Roman"/>
                <w:sz w:val="28"/>
                <w:szCs w:val="28"/>
              </w:rPr>
              <w:t>Viên</w:t>
            </w:r>
            <w:r>
              <w:rPr>
                <w:rFonts w:ascii="Times New Roman" w:hAnsi="Times New Roman" w:cs="Times New Roman"/>
                <w:spacing w:val="15"/>
                <w:sz w:val="28"/>
                <w:szCs w:val="28"/>
              </w:rPr>
              <w:t xml:space="preserve"> </w:t>
            </w:r>
            <w:r>
              <w:rPr>
                <w:rFonts w:ascii="Times New Roman" w:hAnsi="Times New Roman" w:cs="Times New Roman"/>
                <w:sz w:val="28"/>
                <w:szCs w:val="28"/>
              </w:rPr>
              <w:t>thiết</w:t>
            </w:r>
            <w:r>
              <w:rPr>
                <w:rFonts w:ascii="Times New Roman" w:hAnsi="Times New Roman" w:cs="Times New Roman"/>
                <w:spacing w:val="15"/>
                <w:sz w:val="28"/>
                <w:szCs w:val="28"/>
              </w:rPr>
              <w:t xml:space="preserve"> </w:t>
            </w:r>
            <w:r>
              <w:rPr>
                <w:rFonts w:ascii="Times New Roman" w:hAnsi="Times New Roman" w:cs="Times New Roman"/>
                <w:sz w:val="28"/>
                <w:szCs w:val="28"/>
              </w:rPr>
              <w:t>lập</w:t>
            </w:r>
            <w:r>
              <w:rPr>
                <w:rFonts w:ascii="Times New Roman" w:hAnsi="Times New Roman" w:cs="Times New Roman"/>
                <w:spacing w:val="15"/>
                <w:sz w:val="28"/>
                <w:szCs w:val="28"/>
              </w:rPr>
              <w:t xml:space="preserve"> </w:t>
            </w:r>
            <w:r>
              <w:rPr>
                <w:rFonts w:ascii="Times New Roman" w:hAnsi="Times New Roman" w:cs="Times New Roman"/>
                <w:sz w:val="28"/>
                <w:szCs w:val="28"/>
              </w:rPr>
              <w:t>các</w:t>
            </w:r>
            <w:r>
              <w:rPr>
                <w:rFonts w:ascii="Times New Roman" w:hAnsi="Times New Roman" w:cs="Times New Roman"/>
                <w:spacing w:val="15"/>
                <w:sz w:val="28"/>
                <w:szCs w:val="28"/>
              </w:rPr>
              <w:t xml:space="preserve"> </w:t>
            </w:r>
            <w:r>
              <w:rPr>
                <w:rFonts w:ascii="Times New Roman" w:hAnsi="Times New Roman" w:cs="Times New Roman"/>
                <w:sz w:val="28"/>
                <w:szCs w:val="28"/>
              </w:rPr>
              <w:t>tham</w:t>
            </w:r>
            <w:r>
              <w:rPr>
                <w:rFonts w:ascii="Times New Roman" w:hAnsi="Times New Roman" w:cs="Times New Roman"/>
                <w:spacing w:val="15"/>
                <w:sz w:val="28"/>
                <w:szCs w:val="28"/>
              </w:rPr>
              <w:t xml:space="preserve"> </w:t>
            </w:r>
            <w:r>
              <w:rPr>
                <w:rFonts w:ascii="Times New Roman" w:hAnsi="Times New Roman" w:cs="Times New Roman"/>
                <w:sz w:val="28"/>
                <w:szCs w:val="28"/>
              </w:rPr>
              <w:t>số</w:t>
            </w:r>
            <w:r>
              <w:rPr>
                <w:rFonts w:ascii="Times New Roman" w:hAnsi="Times New Roman" w:cs="Times New Roman"/>
                <w:spacing w:val="15"/>
                <w:sz w:val="28"/>
                <w:szCs w:val="28"/>
              </w:rPr>
              <w:t xml:space="preserve"> </w:t>
            </w:r>
            <w:r>
              <w:rPr>
                <w:rFonts w:ascii="Times New Roman" w:hAnsi="Times New Roman" w:cs="Times New Roman"/>
                <w:sz w:val="28"/>
                <w:szCs w:val="28"/>
              </w:rPr>
              <w:t>hệ</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thống: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hệ số giá theo loại khách, sức chứa tối đa và phụ thu</w:t>
            </w:r>
            <w:r>
              <w:rPr>
                <w:rFonts w:ascii="Times New Roman" w:hAnsi="Times New Roman" w:cs="Times New Roman"/>
                <w:spacing w:val="80"/>
                <w:sz w:val="28"/>
                <w:szCs w:val="28"/>
              </w:rPr>
              <w:t xml:space="preserve"> </w:t>
            </w:r>
            <w:r>
              <w:rPr>
                <w:rFonts w:ascii="Times New Roman" w:hAnsi="Times New Roman" w:cs="Times New Roman"/>
                <w:sz w:val="28"/>
                <w:szCs w:val="28"/>
              </w:rPr>
              <w:t>vượt sức chứa, điều chỉnh giá phòng/dịch vụ đồng loạt, thuế VAT, tỉ lệ tiền cọc.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660" w:type="dxa"/>
            <w:tcBorders>
              <w:bottom w:val="single" w:color="000000" w:sz="8" w:space="0"/>
            </w:tcBorders>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37</w:t>
            </w:r>
          </w:p>
        </w:tc>
        <w:tc>
          <w:tcPr>
            <w:tcW w:w="1980" w:type="dxa"/>
            <w:tcBorders>
              <w:bottom w:val="single" w:color="000000" w:sz="8" w:space="0"/>
            </w:tcBorders>
          </w:tcPr>
          <w:p>
            <w:pPr>
              <w:pStyle w:val="54"/>
              <w:jc w:val="left"/>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Tài</w:t>
            </w:r>
            <w:r>
              <w:rPr>
                <w:rFonts w:ascii="Times New Roman" w:hAnsi="Times New Roman" w:cs="Times New Roman"/>
                <w:spacing w:val="24"/>
                <w:w w:val="105"/>
                <w:sz w:val="28"/>
                <w:szCs w:val="28"/>
              </w:rPr>
              <w:t xml:space="preserve"> </w:t>
            </w:r>
            <w:r>
              <w:rPr>
                <w:rFonts w:ascii="Times New Roman" w:hAnsi="Times New Roman" w:cs="Times New Roman"/>
                <w:spacing w:val="-2"/>
                <w:w w:val="105"/>
                <w:sz w:val="28"/>
                <w:szCs w:val="28"/>
              </w:rPr>
              <w:t>Khoản</w:t>
            </w:r>
          </w:p>
        </w:tc>
        <w:tc>
          <w:tcPr>
            <w:tcW w:w="1770" w:type="dxa"/>
            <w:tcBorders>
              <w:bottom w:val="single" w:color="000000" w:sz="8" w:space="0"/>
            </w:tcBorders>
          </w:tcPr>
          <w:p>
            <w:pPr>
              <w:pStyle w:val="54"/>
              <w:rPr>
                <w:rFonts w:ascii="Times New Roman" w:hAnsi="Times New Roman" w:cs="Times New Roman"/>
                <w:sz w:val="28"/>
                <w:szCs w:val="28"/>
              </w:rPr>
            </w:pPr>
            <w:r>
              <w:rPr>
                <w:rFonts w:ascii="Times New Roman" w:hAnsi="Times New Roman" w:cs="Times New Roman"/>
                <w:w w:val="105"/>
                <w:sz w:val="28"/>
                <w:szCs w:val="28"/>
              </w:rPr>
              <w:t>MH</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thông</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tin</w:t>
            </w:r>
          </w:p>
        </w:tc>
        <w:tc>
          <w:tcPr>
            <w:tcW w:w="5589" w:type="dxa"/>
            <w:tcBorders>
              <w:bottom w:val="single" w:color="000000" w:sz="8" w:space="0"/>
            </w:tcBorders>
          </w:tcPr>
          <w:p>
            <w:pPr>
              <w:pStyle w:val="54"/>
              <w:ind w:left="12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0"/>
                <w:sz w:val="28"/>
                <w:szCs w:val="28"/>
              </w:rPr>
              <w:t xml:space="preserve"> </w:t>
            </w:r>
            <w:r>
              <w:rPr>
                <w:rFonts w:ascii="Times New Roman" w:hAnsi="Times New Roman" w:cs="Times New Roman"/>
                <w:sz w:val="28"/>
                <w:szCs w:val="28"/>
              </w:rPr>
              <w:t>thị</w:t>
            </w:r>
            <w:r>
              <w:rPr>
                <w:rFonts w:ascii="Times New Roman" w:hAnsi="Times New Roman" w:cs="Times New Roman"/>
                <w:spacing w:val="11"/>
                <w:sz w:val="28"/>
                <w:szCs w:val="28"/>
              </w:rPr>
              <w:t xml:space="preserve"> </w:t>
            </w:r>
            <w:r>
              <w:rPr>
                <w:rFonts w:ascii="Times New Roman" w:hAnsi="Times New Roman" w:cs="Times New Roman"/>
                <w:sz w:val="28"/>
                <w:szCs w:val="28"/>
              </w:rPr>
              <w:t>thông</w:t>
            </w:r>
            <w:r>
              <w:rPr>
                <w:rFonts w:ascii="Times New Roman" w:hAnsi="Times New Roman" w:cs="Times New Roman"/>
                <w:spacing w:val="10"/>
                <w:sz w:val="28"/>
                <w:szCs w:val="28"/>
              </w:rPr>
              <w:t xml:space="preserve"> </w:t>
            </w:r>
            <w:r>
              <w:rPr>
                <w:rFonts w:ascii="Times New Roman" w:hAnsi="Times New Roman" w:cs="Times New Roman"/>
                <w:sz w:val="28"/>
                <w:szCs w:val="28"/>
              </w:rPr>
              <w:t>tin</w:t>
            </w:r>
            <w:r>
              <w:rPr>
                <w:rFonts w:ascii="Times New Roman" w:hAnsi="Times New Roman" w:cs="Times New Roman"/>
                <w:spacing w:val="11"/>
                <w:sz w:val="28"/>
                <w:szCs w:val="28"/>
              </w:rPr>
              <w:t xml:space="preserve"> </w:t>
            </w:r>
            <w:r>
              <w:rPr>
                <w:rFonts w:ascii="Times New Roman" w:hAnsi="Times New Roman" w:cs="Times New Roman"/>
                <w:sz w:val="28"/>
                <w:szCs w:val="28"/>
              </w:rPr>
              <w:t>tài</w:t>
            </w:r>
            <w:r>
              <w:rPr>
                <w:rFonts w:ascii="Times New Roman" w:hAnsi="Times New Roman" w:cs="Times New Roman"/>
                <w:spacing w:val="10"/>
                <w:sz w:val="28"/>
                <w:szCs w:val="28"/>
              </w:rPr>
              <w:t xml:space="preserve"> </w:t>
            </w:r>
            <w:r>
              <w:rPr>
                <w:rFonts w:ascii="Times New Roman" w:hAnsi="Times New Roman" w:cs="Times New Roman"/>
                <w:sz w:val="28"/>
                <w:szCs w:val="28"/>
              </w:rPr>
              <w:t>khoản</w:t>
            </w:r>
            <w:r>
              <w:rPr>
                <w:rFonts w:ascii="Times New Roman" w:hAnsi="Times New Roman" w:cs="Times New Roman"/>
                <w:spacing w:val="11"/>
                <w:sz w:val="28"/>
                <w:szCs w:val="28"/>
              </w:rPr>
              <w:t xml:space="preserve"> </w:t>
            </w:r>
            <w:r>
              <w:rPr>
                <w:rFonts w:ascii="Times New Roman" w:hAnsi="Times New Roman" w:cs="Times New Roman"/>
                <w:sz w:val="28"/>
                <w:szCs w:val="28"/>
              </w:rPr>
              <w:t>cá</w:t>
            </w:r>
            <w:r>
              <w:rPr>
                <w:rFonts w:ascii="Times New Roman" w:hAnsi="Times New Roman" w:cs="Times New Roman"/>
                <w:spacing w:val="10"/>
                <w:sz w:val="28"/>
                <w:szCs w:val="28"/>
              </w:rPr>
              <w:t xml:space="preserve"> </w:t>
            </w:r>
            <w:r>
              <w:rPr>
                <w:rFonts w:ascii="Times New Roman" w:hAnsi="Times New Roman" w:cs="Times New Roman"/>
                <w:sz w:val="28"/>
                <w:szCs w:val="28"/>
              </w:rPr>
              <w:t>nhân</w:t>
            </w:r>
            <w:r>
              <w:rPr>
                <w:rFonts w:ascii="Times New Roman" w:hAnsi="Times New Roman" w:cs="Times New Roman"/>
                <w:spacing w:val="11"/>
                <w:sz w:val="28"/>
                <w:szCs w:val="28"/>
              </w:rPr>
              <w:t xml:space="preserve"> </w:t>
            </w:r>
            <w:r>
              <w:rPr>
                <w:rFonts w:ascii="Times New Roman" w:hAnsi="Times New Roman" w:cs="Times New Roman"/>
                <w:sz w:val="28"/>
                <w:szCs w:val="28"/>
              </w:rPr>
              <w:t>của</w:t>
            </w:r>
            <w:r>
              <w:rPr>
                <w:rFonts w:ascii="Times New Roman" w:hAnsi="Times New Roman" w:cs="Times New Roman"/>
                <w:spacing w:val="10"/>
                <w:sz w:val="28"/>
                <w:szCs w:val="28"/>
              </w:rPr>
              <w:t xml:space="preserve"> </w:t>
            </w:r>
            <w:r>
              <w:rPr>
                <w:rFonts w:ascii="Times New Roman" w:hAnsi="Times New Roman" w:cs="Times New Roman"/>
                <w:sz w:val="28"/>
                <w:szCs w:val="28"/>
              </w:rPr>
              <w:t>nhân</w:t>
            </w:r>
            <w:r>
              <w:rPr>
                <w:rFonts w:ascii="Times New Roman" w:hAnsi="Times New Roman" w:cs="Times New Roman"/>
                <w:spacing w:val="11"/>
                <w:sz w:val="28"/>
                <w:szCs w:val="28"/>
              </w:rPr>
              <w:t xml:space="preserve"> </w:t>
            </w:r>
            <w:r>
              <w:rPr>
                <w:rFonts w:ascii="Times New Roman" w:hAnsi="Times New Roman" w:cs="Times New Roman"/>
                <w:sz w:val="28"/>
                <w:szCs w:val="28"/>
              </w:rPr>
              <w:t>viên</w:t>
            </w:r>
            <w:r>
              <w:rPr>
                <w:rFonts w:ascii="Times New Roman" w:hAnsi="Times New Roman" w:cs="Times New Roman"/>
                <w:spacing w:val="10"/>
                <w:sz w:val="28"/>
                <w:szCs w:val="28"/>
              </w:rPr>
              <w:t xml:space="preserve"> </w:t>
            </w:r>
            <w:r>
              <w:rPr>
                <w:rFonts w:ascii="Times New Roman" w:hAnsi="Times New Roman" w:cs="Times New Roman"/>
                <w:spacing w:val="-4"/>
                <w:sz w:val="28"/>
                <w:szCs w:val="28"/>
              </w:rPr>
              <w:t>đang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đăng</w:t>
            </w:r>
            <w:r>
              <w:rPr>
                <w:rFonts w:ascii="Times New Roman" w:hAnsi="Times New Roman" w:cs="Times New Roman"/>
                <w:spacing w:val="34"/>
                <w:sz w:val="28"/>
                <w:szCs w:val="28"/>
              </w:rPr>
              <w:t xml:space="preserve"> </w:t>
            </w:r>
            <w:r>
              <w:rPr>
                <w:rFonts w:ascii="Times New Roman" w:hAnsi="Times New Roman" w:cs="Times New Roman"/>
                <w:sz w:val="28"/>
                <w:szCs w:val="28"/>
              </w:rPr>
              <w:t>nhập</w:t>
            </w:r>
            <w:r>
              <w:rPr>
                <w:rFonts w:ascii="Times New Roman" w:hAnsi="Times New Roman" w:cs="Times New Roman"/>
                <w:spacing w:val="34"/>
                <w:sz w:val="28"/>
                <w:szCs w:val="28"/>
              </w:rPr>
              <w:t xml:space="preserve"> </w:t>
            </w:r>
            <w:r>
              <w:rPr>
                <w:rFonts w:ascii="Times New Roman" w:hAnsi="Times New Roman" w:cs="Times New Roman"/>
                <w:sz w:val="28"/>
                <w:szCs w:val="28"/>
              </w:rPr>
              <w:t>(họ</w:t>
            </w:r>
            <w:r>
              <w:rPr>
                <w:rFonts w:ascii="Times New Roman" w:hAnsi="Times New Roman" w:cs="Times New Roman"/>
                <w:spacing w:val="34"/>
                <w:sz w:val="28"/>
                <w:szCs w:val="28"/>
              </w:rPr>
              <w:t xml:space="preserve"> </w:t>
            </w:r>
            <w:r>
              <w:rPr>
                <w:rFonts w:ascii="Times New Roman" w:hAnsi="Times New Roman" w:cs="Times New Roman"/>
                <w:sz w:val="28"/>
                <w:szCs w:val="28"/>
              </w:rPr>
              <w:t>tên,</w:t>
            </w:r>
            <w:r>
              <w:rPr>
                <w:rFonts w:ascii="Times New Roman" w:hAnsi="Times New Roman" w:cs="Times New Roman"/>
                <w:spacing w:val="34"/>
                <w:sz w:val="28"/>
                <w:szCs w:val="28"/>
              </w:rPr>
              <w:t xml:space="preserve"> </w:t>
            </w:r>
            <w:r>
              <w:rPr>
                <w:rFonts w:ascii="Times New Roman" w:hAnsi="Times New Roman" w:cs="Times New Roman"/>
                <w:sz w:val="28"/>
                <w:szCs w:val="28"/>
              </w:rPr>
              <w:t>vai</w:t>
            </w:r>
            <w:r>
              <w:rPr>
                <w:rFonts w:ascii="Times New Roman" w:hAnsi="Times New Roman" w:cs="Times New Roman"/>
                <w:spacing w:val="34"/>
                <w:sz w:val="28"/>
                <w:szCs w:val="28"/>
              </w:rPr>
              <w:t xml:space="preserve"> </w:t>
            </w:r>
            <w:r>
              <w:rPr>
                <w:rFonts w:ascii="Times New Roman" w:hAnsi="Times New Roman" w:cs="Times New Roman"/>
                <w:sz w:val="28"/>
                <w:szCs w:val="28"/>
              </w:rPr>
              <w:t>trò,</w:t>
            </w:r>
            <w:r>
              <w:rPr>
                <w:rFonts w:ascii="Times New Roman" w:hAnsi="Times New Roman" w:cs="Times New Roman"/>
                <w:spacing w:val="34"/>
                <w:sz w:val="28"/>
                <w:szCs w:val="28"/>
              </w:rPr>
              <w:t xml:space="preserve"> </w:t>
            </w:r>
            <w:r>
              <w:rPr>
                <w:rFonts w:ascii="Times New Roman" w:hAnsi="Times New Roman" w:cs="Times New Roman"/>
                <w:sz w:val="28"/>
                <w:szCs w:val="28"/>
              </w:rPr>
              <w:t>thông</w:t>
            </w:r>
            <w:r>
              <w:rPr>
                <w:rFonts w:ascii="Times New Roman" w:hAnsi="Times New Roman" w:cs="Times New Roman"/>
                <w:spacing w:val="34"/>
                <w:sz w:val="28"/>
                <w:szCs w:val="28"/>
              </w:rPr>
              <w:t xml:space="preserve"> </w:t>
            </w:r>
            <w:r>
              <w:rPr>
                <w:rFonts w:ascii="Times New Roman" w:hAnsi="Times New Roman" w:cs="Times New Roman"/>
                <w:sz w:val="28"/>
                <w:szCs w:val="28"/>
              </w:rPr>
              <w:t>tin</w:t>
            </w:r>
            <w:r>
              <w:rPr>
                <w:rFonts w:ascii="Times New Roman" w:hAnsi="Times New Roman" w:cs="Times New Roman"/>
                <w:spacing w:val="34"/>
                <w:sz w:val="28"/>
                <w:szCs w:val="28"/>
              </w:rPr>
              <w:t xml:space="preserve"> </w:t>
            </w:r>
            <w:r>
              <w:rPr>
                <w:rFonts w:ascii="Times New Roman" w:hAnsi="Times New Roman" w:cs="Times New Roman"/>
                <w:sz w:val="28"/>
                <w:szCs w:val="28"/>
              </w:rPr>
              <w:t>liên</w:t>
            </w:r>
            <w:r>
              <w:rPr>
                <w:rFonts w:ascii="Times New Roman" w:hAnsi="Times New Roman" w:cs="Times New Roman"/>
                <w:spacing w:val="34"/>
                <w:sz w:val="28"/>
                <w:szCs w:val="28"/>
              </w:rPr>
              <w:t xml:space="preserve"> </w:t>
            </w:r>
            <w:r>
              <w:rPr>
                <w:rFonts w:ascii="Times New Roman" w:hAnsi="Times New Roman" w:cs="Times New Roman"/>
                <w:sz w:val="28"/>
                <w:szCs w:val="28"/>
              </w:rPr>
              <w:t>hệ...)</w:t>
            </w:r>
            <w:r>
              <w:rPr>
                <w:rFonts w:ascii="Times New Roman" w:hAnsi="Times New Roman" w:cs="Times New Roman"/>
                <w:spacing w:val="34"/>
                <w:sz w:val="28"/>
                <w:szCs w:val="28"/>
              </w:rPr>
              <w:t xml:space="preserve"> </w:t>
            </w:r>
            <w:r>
              <w:rPr>
                <w:rFonts w:ascii="Times New Roman" w:hAnsi="Times New Roman" w:cs="Times New Roman"/>
                <w:sz w:val="28"/>
                <w:szCs w:val="28"/>
              </w:rPr>
              <w:t>và</w:t>
            </w:r>
            <w:r>
              <w:rPr>
                <w:rFonts w:ascii="Times New Roman" w:hAnsi="Times New Roman" w:cs="Times New Roman"/>
                <w:spacing w:val="34"/>
                <w:sz w:val="28"/>
                <w:szCs w:val="28"/>
              </w:rPr>
              <w:t xml:space="preserve"> </w:t>
            </w:r>
            <w:r>
              <w:rPr>
                <w:rFonts w:ascii="Times New Roman" w:hAnsi="Times New Roman" w:cs="Times New Roman"/>
                <w:sz w:val="28"/>
                <w:szCs w:val="28"/>
              </w:rPr>
              <w:t>cho phép đổi mật khẩu.</w:t>
            </w:r>
          </w:p>
        </w:tc>
      </w:tr>
    </w:tbl>
    <w:p>
      <w:pPr>
        <w:pStyle w:val="9"/>
      </w:pPr>
      <w:r>
        <w:t xml:space="preserve">Bảng 5.1. Danh sách các màn hình </w:t>
      </w:r>
    </w:p>
    <w:p>
      <w:pPr>
        <w:pStyle w:val="52"/>
        <w:widowControl w:val="0"/>
        <w:numPr>
          <w:ilvl w:val="0"/>
          <w:numId w:val="0"/>
        </w:numPr>
        <w:outlineLvl w:val="9"/>
        <w:rPr>
          <w:rFonts w:ascii="Times New Roman" w:hAnsi="Times New Roman"/>
          <w:sz w:val="28"/>
          <w:szCs w:val="28"/>
        </w:rPr>
      </w:pPr>
    </w:p>
    <w:p>
      <w:pPr>
        <w:pStyle w:val="52"/>
        <w:widowControl w:val="0"/>
        <w:ind w:hanging="720"/>
        <w:outlineLvl w:val="0"/>
        <w:rPr>
          <w:rFonts w:ascii="Times New Roman" w:hAnsi="Times New Roman"/>
          <w:sz w:val="28"/>
          <w:szCs w:val="28"/>
        </w:rPr>
      </w:pPr>
      <w:bookmarkStart w:id="305" w:name="_Toc170334092"/>
      <w:bookmarkStart w:id="306" w:name="_Toc16122"/>
      <w:bookmarkStart w:id="307" w:name="_Toc28688"/>
      <w:bookmarkStart w:id="308" w:name="_Toc2274"/>
      <w:bookmarkStart w:id="309" w:name="_Toc26578"/>
      <w:r>
        <w:rPr>
          <w:rFonts w:ascii="Times New Roman" w:hAnsi="Times New Roman"/>
          <w:sz w:val="28"/>
          <w:szCs w:val="28"/>
        </w:rPr>
        <w:t xml:space="preserve">Mô tả </w:t>
      </w:r>
      <w:bookmarkEnd w:id="305"/>
      <w:r>
        <w:rPr>
          <w:rFonts w:ascii="Times New Roman" w:hAnsi="Times New Roman"/>
          <w:sz w:val="28"/>
          <w:szCs w:val="28"/>
        </w:rPr>
        <w:t>Màn Hình</w:t>
      </w:r>
      <w:bookmarkEnd w:id="306"/>
      <w:bookmarkEnd w:id="307"/>
      <w:bookmarkEnd w:id="308"/>
      <w:bookmarkEnd w:id="309"/>
    </w:p>
    <w:p>
      <w:pPr>
        <w:pStyle w:val="53"/>
        <w:widowControl w:val="0"/>
        <w:rPr>
          <w:rFonts w:ascii="Times New Roman" w:hAnsi="Times New Roman"/>
          <w:sz w:val="28"/>
          <w:szCs w:val="28"/>
        </w:rPr>
      </w:pPr>
      <w:bookmarkStart w:id="310" w:name="_Toc170334093"/>
      <w:r>
        <w:rPr>
          <w:rFonts w:ascii="Times New Roman" w:hAnsi="Times New Roman"/>
          <w:sz w:val="28"/>
          <w:szCs w:val="28"/>
        </w:rPr>
        <w:t>Màn Hình Đăng nhập</w:t>
      </w:r>
      <w:bookmarkEnd w:id="310"/>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spacing w:line="24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398770" cy="3427095"/>
            <wp:effectExtent l="0" t="0" r="11430" b="1905"/>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27"/>
                    <a:stretch>
                      <a:fillRect/>
                    </a:stretch>
                  </pic:blipFill>
                  <pic:spPr>
                    <a:xfrm>
                      <a:off x="0" y="0"/>
                      <a:ext cx="5398770" cy="342709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chính trên màn hình:</w:t>
      </w:r>
    </w:p>
    <w:tbl>
      <w:tblPr>
        <w:tblStyle w:val="16"/>
        <w:tblW w:w="10140" w:type="dxa"/>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5"/>
        <w:gridCol w:w="2070"/>
        <w:gridCol w:w="2445"/>
        <w:gridCol w:w="48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07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445"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83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ImgKhachSan</w:t>
            </w:r>
          </w:p>
        </w:tc>
        <w:tc>
          <w:tcPr>
            <w:tcW w:w="2445" w:type="dxa"/>
          </w:tcPr>
          <w:p>
            <w:pPr>
              <w:pStyle w:val="54"/>
              <w:rPr>
                <w:rFonts w:ascii="Times New Roman" w:hAnsi="Times New Roman" w:cs="Times New Roman"/>
                <w:sz w:val="28"/>
                <w:szCs w:val="28"/>
              </w:rPr>
            </w:pPr>
            <w:r>
              <w:rPr>
                <w:rFonts w:ascii="Times New Roman" w:hAnsi="Times New Roman" w:cs="Times New Roman"/>
                <w:sz w:val="28"/>
                <w:szCs w:val="28"/>
              </w:rPr>
              <w:t>Image</w:t>
            </w:r>
            <w:r>
              <w:rPr>
                <w:rFonts w:ascii="Times New Roman" w:hAnsi="Times New Roman" w:cs="Times New Roman"/>
                <w:spacing w:val="22"/>
                <w:sz w:val="28"/>
                <w:szCs w:val="28"/>
              </w:rPr>
              <w:t xml:space="preserve"> </w:t>
            </w:r>
            <w:r>
              <w:rPr>
                <w:rFonts w:ascii="Times New Roman" w:hAnsi="Times New Roman" w:cs="Times New Roman"/>
                <w:sz w:val="28"/>
                <w:szCs w:val="28"/>
              </w:rPr>
              <w:t>/</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Border</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2"/>
                <w:sz w:val="28"/>
                <w:szCs w:val="28"/>
              </w:rPr>
              <w:t xml:space="preserve"> </w:t>
            </w:r>
            <w:r>
              <w:rPr>
                <w:rFonts w:ascii="Times New Roman" w:hAnsi="Times New Roman" w:cs="Times New Roman"/>
                <w:sz w:val="28"/>
                <w:szCs w:val="28"/>
              </w:rPr>
              <w:t>thị</w:t>
            </w:r>
            <w:r>
              <w:rPr>
                <w:rFonts w:ascii="Times New Roman" w:hAnsi="Times New Roman" w:cs="Times New Roman"/>
                <w:spacing w:val="53"/>
                <w:sz w:val="28"/>
                <w:szCs w:val="28"/>
              </w:rPr>
              <w:t xml:space="preserve"> </w:t>
            </w:r>
            <w:r>
              <w:rPr>
                <w:rFonts w:ascii="Times New Roman" w:hAnsi="Times New Roman" w:cs="Times New Roman"/>
                <w:sz w:val="28"/>
                <w:szCs w:val="28"/>
              </w:rPr>
              <w:t>biểu</w:t>
            </w:r>
            <w:r>
              <w:rPr>
                <w:rFonts w:ascii="Times New Roman" w:hAnsi="Times New Roman" w:cs="Times New Roman"/>
                <w:spacing w:val="52"/>
                <w:sz w:val="28"/>
                <w:szCs w:val="28"/>
              </w:rPr>
              <w:t xml:space="preserve"> </w:t>
            </w:r>
            <w:r>
              <w:rPr>
                <w:rFonts w:ascii="Times New Roman" w:hAnsi="Times New Roman" w:cs="Times New Roman"/>
                <w:sz w:val="28"/>
                <w:szCs w:val="28"/>
              </w:rPr>
              <w:t>tượng</w:t>
            </w:r>
            <w:r>
              <w:rPr>
                <w:rFonts w:ascii="Times New Roman" w:hAnsi="Times New Roman" w:cs="Times New Roman"/>
                <w:spacing w:val="53"/>
                <w:sz w:val="28"/>
                <w:szCs w:val="28"/>
              </w:rPr>
              <w:t xml:space="preserve"> </w:t>
            </w:r>
            <w:r>
              <w:rPr>
                <w:rFonts w:ascii="Times New Roman" w:hAnsi="Times New Roman" w:cs="Times New Roman"/>
                <w:sz w:val="28"/>
                <w:szCs w:val="28"/>
              </w:rPr>
              <w:t>hình</w:t>
            </w:r>
            <w:r>
              <w:rPr>
                <w:rFonts w:ascii="Times New Roman" w:hAnsi="Times New Roman" w:cs="Times New Roman"/>
                <w:spacing w:val="52"/>
                <w:sz w:val="28"/>
                <w:szCs w:val="28"/>
              </w:rPr>
              <w:t xml:space="preserve"> </w:t>
            </w:r>
            <w:r>
              <w:rPr>
                <w:rFonts w:ascii="Times New Roman" w:hAnsi="Times New Roman" w:cs="Times New Roman"/>
                <w:sz w:val="28"/>
                <w:szCs w:val="28"/>
              </w:rPr>
              <w:t>ảnh</w:t>
            </w:r>
            <w:r>
              <w:rPr>
                <w:rFonts w:ascii="Times New Roman" w:hAnsi="Times New Roman" w:cs="Times New Roman"/>
                <w:spacing w:val="53"/>
                <w:sz w:val="28"/>
                <w:szCs w:val="28"/>
              </w:rPr>
              <w:t xml:space="preserve"> </w:t>
            </w:r>
            <w:r>
              <w:rPr>
                <w:rFonts w:ascii="Times New Roman" w:hAnsi="Times New Roman" w:cs="Times New Roman"/>
                <w:sz w:val="28"/>
                <w:szCs w:val="28"/>
              </w:rPr>
              <w:t>đại</w:t>
            </w:r>
            <w:r>
              <w:rPr>
                <w:rFonts w:ascii="Times New Roman" w:hAnsi="Times New Roman" w:cs="Times New Roman"/>
                <w:spacing w:val="51"/>
                <w:sz w:val="28"/>
                <w:szCs w:val="28"/>
              </w:rPr>
              <w:t xml:space="preserve"> </w:t>
            </w:r>
            <w:r>
              <w:rPr>
                <w:rFonts w:ascii="Times New Roman" w:hAnsi="Times New Roman" w:cs="Times New Roman"/>
                <w:sz w:val="28"/>
                <w:szCs w:val="28"/>
              </w:rPr>
              <w:t>diện</w:t>
            </w:r>
            <w:r>
              <w:rPr>
                <w:rFonts w:ascii="Times New Roman" w:hAnsi="Times New Roman" w:cs="Times New Roman"/>
                <w:spacing w:val="53"/>
                <w:sz w:val="28"/>
                <w:szCs w:val="28"/>
              </w:rPr>
              <w:t xml:space="preserve"> </w:t>
            </w:r>
            <w:r>
              <w:rPr>
                <w:rFonts w:ascii="Times New Roman" w:hAnsi="Times New Roman" w:cs="Times New Roman"/>
                <w:spacing w:val="-5"/>
                <w:sz w:val="28"/>
                <w:szCs w:val="28"/>
              </w:rPr>
              <w:t>cho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khách</w:t>
            </w:r>
            <w:r>
              <w:rPr>
                <w:rFonts w:ascii="Times New Roman" w:hAnsi="Times New Roman" w:cs="Times New Roman"/>
                <w:spacing w:val="13"/>
                <w:sz w:val="28"/>
                <w:szCs w:val="28"/>
              </w:rPr>
              <w:t xml:space="preserve"> </w:t>
            </w:r>
            <w:r>
              <w:rPr>
                <w:rFonts w:ascii="Times New Roman" w:hAnsi="Times New Roman" w:cs="Times New Roman"/>
                <w:sz w:val="28"/>
                <w:szCs w:val="28"/>
              </w:rPr>
              <w:t>sạn</w:t>
            </w:r>
            <w:r>
              <w:rPr>
                <w:rFonts w:ascii="Times New Roman" w:hAnsi="Times New Roman" w:cs="Times New Roman"/>
                <w:spacing w:val="13"/>
                <w:sz w:val="28"/>
                <w:szCs w:val="28"/>
              </w:rPr>
              <w:t xml:space="preserve"> </w:t>
            </w:r>
            <w:r>
              <w:rPr>
                <w:rFonts w:ascii="Times New Roman" w:hAnsi="Times New Roman" w:cs="Times New Roman"/>
                <w:sz w:val="28"/>
                <w:szCs w:val="28"/>
              </w:rPr>
              <w:t>ở</w:t>
            </w:r>
            <w:r>
              <w:rPr>
                <w:rFonts w:ascii="Times New Roman" w:hAnsi="Times New Roman" w:cs="Times New Roman"/>
                <w:spacing w:val="13"/>
                <w:sz w:val="28"/>
                <w:szCs w:val="28"/>
              </w:rPr>
              <w:t xml:space="preserve"> </w:t>
            </w:r>
            <w:r>
              <w:rPr>
                <w:rFonts w:ascii="Times New Roman" w:hAnsi="Times New Roman" w:cs="Times New Roman"/>
                <w:sz w:val="28"/>
                <w:szCs w:val="28"/>
              </w:rPr>
              <w:t>panel</w:t>
            </w:r>
            <w:r>
              <w:rPr>
                <w:rFonts w:ascii="Times New Roman" w:hAnsi="Times New Roman" w:cs="Times New Roman"/>
                <w:spacing w:val="13"/>
                <w:sz w:val="28"/>
                <w:szCs w:val="28"/>
              </w:rPr>
              <w:t xml:space="preserve"> </w:t>
            </w:r>
            <w:r>
              <w:rPr>
                <w:rFonts w:ascii="Times New Roman" w:hAnsi="Times New Roman" w:cs="Times New Roman"/>
                <w:sz w:val="28"/>
                <w:szCs w:val="28"/>
              </w:rPr>
              <w:t>trái</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795" w:type="dxa"/>
          </w:tcPr>
          <w:p>
            <w:pPr>
              <w:pStyle w:val="54"/>
              <w:spacing w:before="35" w:line="240" w:lineRule="auto"/>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70" w:type="dxa"/>
          </w:tcPr>
          <w:p>
            <w:pPr>
              <w:pStyle w:val="54"/>
              <w:spacing w:before="35" w:line="240" w:lineRule="auto"/>
              <w:rPr>
                <w:rFonts w:ascii="Times New Roman" w:hAnsi="Times New Roman" w:cs="Times New Roman"/>
                <w:sz w:val="28"/>
                <w:szCs w:val="28"/>
              </w:rPr>
            </w:pPr>
            <w:r>
              <w:rPr>
                <w:rFonts w:ascii="Times New Roman" w:hAnsi="Times New Roman" w:cs="Times New Roman"/>
                <w:spacing w:val="-2"/>
                <w:w w:val="105"/>
                <w:sz w:val="28"/>
                <w:szCs w:val="28"/>
              </w:rPr>
              <w:t>LblTenKhachSan</w:t>
            </w:r>
          </w:p>
        </w:tc>
        <w:tc>
          <w:tcPr>
            <w:tcW w:w="2445" w:type="dxa"/>
          </w:tcPr>
          <w:p>
            <w:pPr>
              <w:pStyle w:val="54"/>
              <w:spacing w:before="35" w:line="240" w:lineRule="auto"/>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830" w:type="dxa"/>
          </w:tcPr>
          <w:p>
            <w:pPr>
              <w:pStyle w:val="54"/>
              <w:spacing w:before="35" w:line="244" w:lineRule="auto"/>
              <w:rPr>
                <w:rFonts w:ascii="Times New Roman" w:hAnsi="Times New Roman" w:cs="Times New Roman"/>
                <w:sz w:val="28"/>
                <w:szCs w:val="28"/>
              </w:rPr>
            </w:pPr>
            <w:r>
              <w:rPr>
                <w:rFonts w:ascii="Times New Roman" w:hAnsi="Times New Roman" w:cs="Times New Roman"/>
                <w:w w:val="105"/>
                <w:sz w:val="28"/>
                <w:szCs w:val="28"/>
              </w:rPr>
              <w:t>Hiển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sạn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SẠN”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và thương hiệu “GRAND HOTEL”</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PnlTinhNang</w:t>
            </w:r>
          </w:p>
        </w:tc>
        <w:tc>
          <w:tcPr>
            <w:tcW w:w="2445" w:type="dxa"/>
          </w:tcPr>
          <w:p>
            <w:pPr>
              <w:pStyle w:val="54"/>
              <w:rPr>
                <w:rFonts w:ascii="Times New Roman" w:hAnsi="Times New Roman" w:cs="Times New Roman"/>
                <w:sz w:val="28"/>
                <w:szCs w:val="28"/>
              </w:rPr>
            </w:pPr>
            <w:r>
              <w:rPr>
                <w:rFonts w:ascii="Times New Roman" w:hAnsi="Times New Roman" w:cs="Times New Roman"/>
                <w:sz w:val="28"/>
                <w:szCs w:val="28"/>
              </w:rPr>
              <w:t>StackPanel</w:t>
            </w:r>
            <w:r>
              <w:rPr>
                <w:rFonts w:ascii="Times New Roman" w:hAnsi="Times New Roman" w:cs="Times New Roman"/>
                <w:sz w:val="28"/>
                <w:szCs w:val="28"/>
                <w:lang w:val="en-US"/>
              </w:rPr>
              <w:t xml:space="preserve"> / </w:t>
            </w:r>
            <w:r>
              <w:rPr>
                <w:rFonts w:ascii="Times New Roman" w:hAnsi="Times New Roman" w:cs="Times New Roman"/>
                <w:spacing w:val="-2"/>
                <w:sz w:val="28"/>
                <w:szCs w:val="28"/>
              </w:rPr>
              <w:t>Border</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Nhóm</w:t>
            </w:r>
            <w:r>
              <w:rPr>
                <w:rFonts w:ascii="Times New Roman" w:hAnsi="Times New Roman" w:cs="Times New Roman"/>
                <w:spacing w:val="18"/>
                <w:sz w:val="28"/>
                <w:szCs w:val="28"/>
              </w:rPr>
              <w:t xml:space="preserve"> </w:t>
            </w:r>
            <w:r>
              <w:rPr>
                <w:rFonts w:ascii="Times New Roman" w:hAnsi="Times New Roman" w:cs="Times New Roman"/>
                <w:sz w:val="28"/>
                <w:szCs w:val="28"/>
              </w:rPr>
              <w:t>4</w:t>
            </w:r>
            <w:r>
              <w:rPr>
                <w:rFonts w:ascii="Times New Roman" w:hAnsi="Times New Roman" w:cs="Times New Roman"/>
                <w:spacing w:val="18"/>
                <w:sz w:val="28"/>
                <w:szCs w:val="28"/>
              </w:rPr>
              <w:t xml:space="preserve"> </w:t>
            </w:r>
            <w:r>
              <w:rPr>
                <w:rFonts w:ascii="Times New Roman" w:hAnsi="Times New Roman" w:cs="Times New Roman"/>
                <w:sz w:val="28"/>
                <w:szCs w:val="28"/>
              </w:rPr>
              <w:t>thẻ</w:t>
            </w:r>
            <w:r>
              <w:rPr>
                <w:rFonts w:ascii="Times New Roman" w:hAnsi="Times New Roman" w:cs="Times New Roman"/>
                <w:spacing w:val="19"/>
                <w:sz w:val="28"/>
                <w:szCs w:val="28"/>
              </w:rPr>
              <w:t xml:space="preserve"> </w:t>
            </w:r>
            <w:r>
              <w:rPr>
                <w:rFonts w:ascii="Times New Roman" w:hAnsi="Times New Roman" w:cs="Times New Roman"/>
                <w:sz w:val="28"/>
                <w:szCs w:val="28"/>
              </w:rPr>
              <w:t>liệt</w:t>
            </w:r>
            <w:r>
              <w:rPr>
                <w:rFonts w:ascii="Times New Roman" w:hAnsi="Times New Roman" w:cs="Times New Roman"/>
                <w:spacing w:val="18"/>
                <w:sz w:val="28"/>
                <w:szCs w:val="28"/>
              </w:rPr>
              <w:t xml:space="preserve"> </w:t>
            </w:r>
            <w:r>
              <w:rPr>
                <w:rFonts w:ascii="Times New Roman" w:hAnsi="Times New Roman" w:cs="Times New Roman"/>
                <w:sz w:val="28"/>
                <w:szCs w:val="28"/>
              </w:rPr>
              <w:t>kê</w:t>
            </w:r>
            <w:r>
              <w:rPr>
                <w:rFonts w:ascii="Times New Roman" w:hAnsi="Times New Roman" w:cs="Times New Roman"/>
                <w:spacing w:val="19"/>
                <w:sz w:val="28"/>
                <w:szCs w:val="28"/>
              </w:rPr>
              <w:t xml:space="preserve"> </w:t>
            </w:r>
            <w:r>
              <w:rPr>
                <w:rFonts w:ascii="Times New Roman" w:hAnsi="Times New Roman" w:cs="Times New Roman"/>
                <w:sz w:val="28"/>
                <w:szCs w:val="28"/>
              </w:rPr>
              <w:t>tính</w:t>
            </w:r>
            <w:r>
              <w:rPr>
                <w:rFonts w:ascii="Times New Roman" w:hAnsi="Times New Roman" w:cs="Times New Roman"/>
                <w:spacing w:val="18"/>
                <w:sz w:val="28"/>
                <w:szCs w:val="28"/>
              </w:rPr>
              <w:t xml:space="preserve"> </w:t>
            </w:r>
            <w:r>
              <w:rPr>
                <w:rFonts w:ascii="Times New Roman" w:hAnsi="Times New Roman" w:cs="Times New Roman"/>
                <w:sz w:val="28"/>
                <w:szCs w:val="28"/>
              </w:rPr>
              <w:t>năng</w:t>
            </w:r>
            <w:r>
              <w:rPr>
                <w:rFonts w:ascii="Times New Roman" w:hAnsi="Times New Roman" w:cs="Times New Roman"/>
                <w:spacing w:val="19"/>
                <w:sz w:val="28"/>
                <w:szCs w:val="28"/>
              </w:rPr>
              <w:t xml:space="preserve"> </w:t>
            </w:r>
            <w:r>
              <w:rPr>
                <w:rFonts w:ascii="Times New Roman" w:hAnsi="Times New Roman" w:cs="Times New Roman"/>
                <w:sz w:val="28"/>
                <w:szCs w:val="28"/>
              </w:rPr>
              <w:t>hệ</w:t>
            </w:r>
            <w:r>
              <w:rPr>
                <w:rFonts w:ascii="Times New Roman" w:hAnsi="Times New Roman" w:cs="Times New Roman"/>
                <w:spacing w:val="18"/>
                <w:sz w:val="28"/>
                <w:szCs w:val="28"/>
              </w:rPr>
              <w:t xml:space="preserve"> </w:t>
            </w:r>
            <w:r>
              <w:rPr>
                <w:rFonts w:ascii="Times New Roman" w:hAnsi="Times New Roman" w:cs="Times New Roman"/>
                <w:sz w:val="28"/>
                <w:szCs w:val="28"/>
              </w:rPr>
              <w:t>thống: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Quản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lý phòng &amp; đặt phòng, Quản lý khách hàng,</w:t>
            </w:r>
            <w:r>
              <w:rPr>
                <w:rFonts w:ascii="Times New Roman" w:hAnsi="Times New Roman" w:cs="Times New Roman"/>
                <w:spacing w:val="40"/>
                <w:sz w:val="28"/>
                <w:szCs w:val="28"/>
              </w:rPr>
              <w:t xml:space="preserve"> </w:t>
            </w:r>
            <w:r>
              <w:rPr>
                <w:rFonts w:ascii="Times New Roman" w:hAnsi="Times New Roman" w:cs="Times New Roman"/>
                <w:sz w:val="28"/>
                <w:szCs w:val="28"/>
              </w:rPr>
              <w:t>Hóa</w:t>
            </w:r>
            <w:r>
              <w:rPr>
                <w:rFonts w:ascii="Times New Roman" w:hAnsi="Times New Roman" w:cs="Times New Roman"/>
                <w:spacing w:val="40"/>
                <w:sz w:val="28"/>
                <w:szCs w:val="28"/>
              </w:rPr>
              <w:t xml:space="preserve"> </w:t>
            </w:r>
            <w:r>
              <w:rPr>
                <w:rFonts w:ascii="Times New Roman" w:hAnsi="Times New Roman" w:cs="Times New Roman"/>
                <w:sz w:val="28"/>
                <w:szCs w:val="28"/>
              </w:rPr>
              <w:t>đơn</w:t>
            </w:r>
            <w:r>
              <w:rPr>
                <w:rFonts w:ascii="Times New Roman" w:hAnsi="Times New Roman" w:cs="Times New Roman"/>
                <w:spacing w:val="40"/>
                <w:sz w:val="28"/>
                <w:szCs w:val="28"/>
              </w:rPr>
              <w:t xml:space="preserve"> </w:t>
            </w:r>
            <w:r>
              <w:rPr>
                <w:rFonts w:ascii="Times New Roman" w:hAnsi="Times New Roman" w:cs="Times New Roman"/>
                <w:sz w:val="28"/>
                <w:szCs w:val="28"/>
              </w:rPr>
              <w:t>&amp;</w:t>
            </w:r>
            <w:r>
              <w:rPr>
                <w:rFonts w:ascii="Times New Roman" w:hAnsi="Times New Roman" w:cs="Times New Roman"/>
                <w:spacing w:val="40"/>
                <w:sz w:val="28"/>
                <w:szCs w:val="28"/>
              </w:rPr>
              <w:t xml:space="preserve"> </w:t>
            </w:r>
            <w:r>
              <w:rPr>
                <w:rFonts w:ascii="Times New Roman" w:hAnsi="Times New Roman" w:cs="Times New Roman"/>
                <w:sz w:val="28"/>
                <w:szCs w:val="28"/>
              </w:rPr>
              <w:t>thanh</w:t>
            </w:r>
            <w:r>
              <w:rPr>
                <w:rFonts w:ascii="Times New Roman" w:hAnsi="Times New Roman" w:cs="Times New Roman"/>
                <w:spacing w:val="40"/>
                <w:sz w:val="28"/>
                <w:szCs w:val="28"/>
              </w:rPr>
              <w:t xml:space="preserve"> </w:t>
            </w:r>
            <w:r>
              <w:rPr>
                <w:rFonts w:ascii="Times New Roman" w:hAnsi="Times New Roman" w:cs="Times New Roman"/>
                <w:sz w:val="28"/>
                <w:szCs w:val="28"/>
              </w:rPr>
              <w:t>toán,</w:t>
            </w:r>
            <w:r>
              <w:rPr>
                <w:rFonts w:ascii="Times New Roman" w:hAnsi="Times New Roman" w:cs="Times New Roman"/>
                <w:spacing w:val="40"/>
                <w:sz w:val="28"/>
                <w:szCs w:val="28"/>
              </w:rPr>
              <w:t xml:space="preserve"> </w:t>
            </w:r>
            <w:r>
              <w:rPr>
                <w:rFonts w:ascii="Times New Roman" w:hAnsi="Times New Roman" w:cs="Times New Roman"/>
                <w:sz w:val="28"/>
                <w:szCs w:val="28"/>
              </w:rPr>
              <w:t>Báo</w:t>
            </w:r>
            <w:r>
              <w:rPr>
                <w:rFonts w:ascii="Times New Roman" w:hAnsi="Times New Roman" w:cs="Times New Roman"/>
                <w:spacing w:val="40"/>
                <w:sz w:val="28"/>
                <w:szCs w:val="28"/>
              </w:rPr>
              <w:t xml:space="preserve"> </w:t>
            </w:r>
            <w:r>
              <w:rPr>
                <w:rFonts w:ascii="Times New Roman" w:hAnsi="Times New Roman" w:cs="Times New Roman"/>
                <w:sz w:val="28"/>
                <w:szCs w:val="28"/>
              </w:rPr>
              <w:t>cáo</w:t>
            </w:r>
            <w:r>
              <w:rPr>
                <w:rFonts w:ascii="Times New Roman" w:hAnsi="Times New Roman" w:cs="Times New Roman"/>
                <w:spacing w:val="40"/>
                <w:sz w:val="28"/>
                <w:szCs w:val="28"/>
              </w:rPr>
              <w:t xml:space="preserve"> </w:t>
            </w:r>
            <w:r>
              <w:rPr>
                <w:rFonts w:ascii="Times New Roman" w:hAnsi="Times New Roman" w:cs="Times New Roman"/>
                <w:sz w:val="28"/>
                <w:szCs w:val="28"/>
              </w:rPr>
              <w:t>doanh</w:t>
            </w:r>
            <w:r>
              <w:rPr>
                <w:rFonts w:ascii="Times New Roman" w:hAnsi="Times New Roman" w:cs="Times New Roman"/>
                <w:spacing w:val="40"/>
                <w:sz w:val="28"/>
                <w:szCs w:val="28"/>
              </w:rPr>
              <w:t xml:space="preserve"> </w:t>
            </w:r>
            <w:r>
              <w:rPr>
                <w:rFonts w:ascii="Times New Roman" w:hAnsi="Times New Roman" w:cs="Times New Roman"/>
                <w:sz w:val="28"/>
                <w:szCs w:val="28"/>
              </w:rPr>
              <w:t>thu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LblChaoMung</w:t>
            </w:r>
          </w:p>
        </w:tc>
        <w:tc>
          <w:tcPr>
            <w:tcW w:w="2445"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3"/>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tiêu</w:t>
            </w:r>
            <w:r>
              <w:rPr>
                <w:rFonts w:ascii="Times New Roman" w:hAnsi="Times New Roman" w:cs="Times New Roman"/>
                <w:spacing w:val="13"/>
                <w:sz w:val="28"/>
                <w:szCs w:val="28"/>
              </w:rPr>
              <w:t xml:space="preserve"> </w:t>
            </w:r>
            <w:r>
              <w:rPr>
                <w:rFonts w:ascii="Times New Roman" w:hAnsi="Times New Roman" w:cs="Times New Roman"/>
                <w:sz w:val="28"/>
                <w:szCs w:val="28"/>
              </w:rPr>
              <w:t>đề</w:t>
            </w:r>
            <w:r>
              <w:rPr>
                <w:rFonts w:ascii="Times New Roman" w:hAnsi="Times New Roman" w:cs="Times New Roman"/>
                <w:spacing w:val="13"/>
                <w:sz w:val="28"/>
                <w:szCs w:val="28"/>
              </w:rPr>
              <w:t xml:space="preserve"> </w:t>
            </w:r>
            <w:r>
              <w:rPr>
                <w:rFonts w:ascii="Times New Roman" w:hAnsi="Times New Roman" w:cs="Times New Roman"/>
                <w:sz w:val="28"/>
                <w:szCs w:val="28"/>
              </w:rPr>
              <w:t>“Chào</w:t>
            </w:r>
            <w:r>
              <w:rPr>
                <w:rFonts w:ascii="Times New Roman" w:hAnsi="Times New Roman" w:cs="Times New Roman"/>
                <w:spacing w:val="14"/>
                <w:sz w:val="28"/>
                <w:szCs w:val="28"/>
              </w:rPr>
              <w:t xml:space="preserve"> </w:t>
            </w:r>
            <w:r>
              <w:rPr>
                <w:rFonts w:ascii="Times New Roman" w:hAnsi="Times New Roman" w:cs="Times New Roman"/>
                <w:sz w:val="28"/>
                <w:szCs w:val="28"/>
              </w:rPr>
              <w:t>mừng</w:t>
            </w:r>
            <w:r>
              <w:rPr>
                <w:rFonts w:ascii="Times New Roman" w:hAnsi="Times New Roman" w:cs="Times New Roman"/>
                <w:spacing w:val="13"/>
                <w:sz w:val="28"/>
                <w:szCs w:val="28"/>
              </w:rPr>
              <w:t xml:space="preserve"> </w:t>
            </w:r>
            <w:r>
              <w:rPr>
                <w:rFonts w:ascii="Times New Roman" w:hAnsi="Times New Roman" w:cs="Times New Roman"/>
                <w:sz w:val="28"/>
                <w:szCs w:val="28"/>
              </w:rPr>
              <w:t>trở</w:t>
            </w:r>
            <w:r>
              <w:rPr>
                <w:rFonts w:ascii="Times New Roman" w:hAnsi="Times New Roman" w:cs="Times New Roman"/>
                <w:spacing w:val="13"/>
                <w:sz w:val="28"/>
                <w:szCs w:val="28"/>
              </w:rPr>
              <w:t xml:space="preserve"> </w:t>
            </w:r>
            <w:r>
              <w:rPr>
                <w:rFonts w:ascii="Times New Roman" w:hAnsi="Times New Roman" w:cs="Times New Roman"/>
                <w:sz w:val="28"/>
                <w:szCs w:val="28"/>
              </w:rPr>
              <w:t>lại!”</w:t>
            </w:r>
            <w:r>
              <w:rPr>
                <w:rFonts w:ascii="Times New Roman" w:hAnsi="Times New Roman" w:cs="Times New Roman"/>
                <w:spacing w:val="29"/>
                <w:sz w:val="28"/>
                <w:szCs w:val="28"/>
              </w:rPr>
              <w:t xml:space="preserve"> </w:t>
            </w:r>
            <w:r>
              <w:rPr>
                <w:rFonts w:ascii="Times New Roman" w:hAnsi="Times New Roman" w:cs="Times New Roman"/>
                <w:sz w:val="28"/>
                <w:szCs w:val="28"/>
              </w:rPr>
              <w:t>và</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dòng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hướng</w:t>
            </w:r>
            <w:r>
              <w:rPr>
                <w:rFonts w:ascii="Times New Roman" w:hAnsi="Times New Roman" w:cs="Times New Roman"/>
                <w:spacing w:val="11"/>
                <w:sz w:val="28"/>
                <w:szCs w:val="28"/>
              </w:rPr>
              <w:t xml:space="preserve"> </w:t>
            </w:r>
            <w:r>
              <w:rPr>
                <w:rFonts w:ascii="Times New Roman" w:hAnsi="Times New Roman" w:cs="Times New Roman"/>
                <w:sz w:val="28"/>
                <w:szCs w:val="28"/>
              </w:rPr>
              <w:t>dẫn</w:t>
            </w:r>
            <w:r>
              <w:rPr>
                <w:rFonts w:ascii="Times New Roman" w:hAnsi="Times New Roman" w:cs="Times New Roman"/>
                <w:spacing w:val="10"/>
                <w:sz w:val="28"/>
                <w:szCs w:val="28"/>
              </w:rPr>
              <w:t xml:space="preserve"> </w:t>
            </w:r>
            <w:r>
              <w:rPr>
                <w:rFonts w:ascii="Times New Roman" w:hAnsi="Times New Roman" w:cs="Times New Roman"/>
                <w:sz w:val="28"/>
                <w:szCs w:val="28"/>
              </w:rPr>
              <w:t>“Đăng</w:t>
            </w:r>
            <w:r>
              <w:rPr>
                <w:rFonts w:ascii="Times New Roman" w:hAnsi="Times New Roman" w:cs="Times New Roman"/>
                <w:spacing w:val="11"/>
                <w:sz w:val="28"/>
                <w:szCs w:val="28"/>
              </w:rPr>
              <w:t xml:space="preserve"> </w:t>
            </w:r>
            <w:r>
              <w:rPr>
                <w:rFonts w:ascii="Times New Roman" w:hAnsi="Times New Roman" w:cs="Times New Roman"/>
                <w:sz w:val="28"/>
                <w:szCs w:val="28"/>
              </w:rPr>
              <w:t>nhập</w:t>
            </w:r>
            <w:r>
              <w:rPr>
                <w:rFonts w:ascii="Times New Roman" w:hAnsi="Times New Roman" w:cs="Times New Roman"/>
                <w:spacing w:val="11"/>
                <w:sz w:val="28"/>
                <w:szCs w:val="28"/>
              </w:rPr>
              <w:t xml:space="preserve"> </w:t>
            </w:r>
            <w:r>
              <w:rPr>
                <w:rFonts w:ascii="Times New Roman" w:hAnsi="Times New Roman" w:cs="Times New Roman"/>
                <w:sz w:val="28"/>
                <w:szCs w:val="28"/>
              </w:rPr>
              <w:t>để</w:t>
            </w:r>
            <w:r>
              <w:rPr>
                <w:rFonts w:ascii="Times New Roman" w:hAnsi="Times New Roman" w:cs="Times New Roman"/>
                <w:spacing w:val="11"/>
                <w:sz w:val="28"/>
                <w:szCs w:val="28"/>
              </w:rPr>
              <w:t xml:space="preserve"> </w:t>
            </w:r>
            <w:r>
              <w:rPr>
                <w:rFonts w:ascii="Times New Roman" w:hAnsi="Times New Roman" w:cs="Times New Roman"/>
                <w:sz w:val="28"/>
                <w:szCs w:val="28"/>
              </w:rPr>
              <w:t>tiếp</w:t>
            </w:r>
            <w:r>
              <w:rPr>
                <w:rFonts w:ascii="Times New Roman" w:hAnsi="Times New Roman" w:cs="Times New Roman"/>
                <w:spacing w:val="11"/>
                <w:sz w:val="28"/>
                <w:szCs w:val="28"/>
              </w:rPr>
              <w:t xml:space="preserve"> </w:t>
            </w:r>
            <w:r>
              <w:rPr>
                <w:rFonts w:ascii="Times New Roman" w:hAnsi="Times New Roman" w:cs="Times New Roman"/>
                <w:sz w:val="28"/>
                <w:szCs w:val="28"/>
              </w:rPr>
              <w:t>tục”</w:t>
            </w:r>
            <w:r>
              <w:rPr>
                <w:rFonts w:ascii="Times New Roman" w:hAnsi="Times New Roman" w:cs="Times New Roman"/>
                <w:spacing w:val="27"/>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TxtTaiKhoan</w:t>
            </w:r>
          </w:p>
        </w:tc>
        <w:tc>
          <w:tcPr>
            <w:tcW w:w="244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Điền</w:t>
            </w:r>
            <w:r>
              <w:rPr>
                <w:rFonts w:ascii="Times New Roman" w:hAnsi="Times New Roman" w:cs="Times New Roman"/>
                <w:spacing w:val="19"/>
                <w:sz w:val="28"/>
                <w:szCs w:val="28"/>
              </w:rPr>
              <w:t xml:space="preserve"> </w:t>
            </w:r>
            <w:r>
              <w:rPr>
                <w:rFonts w:ascii="Times New Roman" w:hAnsi="Times New Roman" w:cs="Times New Roman"/>
                <w:sz w:val="28"/>
                <w:szCs w:val="28"/>
              </w:rPr>
              <w:t>tên</w:t>
            </w:r>
            <w:r>
              <w:rPr>
                <w:rFonts w:ascii="Times New Roman" w:hAnsi="Times New Roman" w:cs="Times New Roman"/>
                <w:spacing w:val="20"/>
                <w:sz w:val="28"/>
                <w:szCs w:val="28"/>
              </w:rPr>
              <w:t xml:space="preserve"> </w:t>
            </w:r>
            <w:r>
              <w:rPr>
                <w:rFonts w:ascii="Times New Roman" w:hAnsi="Times New Roman" w:cs="Times New Roman"/>
                <w:sz w:val="28"/>
                <w:szCs w:val="28"/>
              </w:rPr>
              <w:t>tài</w:t>
            </w:r>
            <w:r>
              <w:rPr>
                <w:rFonts w:ascii="Times New Roman" w:hAnsi="Times New Roman" w:cs="Times New Roman"/>
                <w:spacing w:val="19"/>
                <w:sz w:val="28"/>
                <w:szCs w:val="28"/>
              </w:rPr>
              <w:t xml:space="preserve"> </w:t>
            </w:r>
            <w:r>
              <w:rPr>
                <w:rFonts w:ascii="Times New Roman" w:hAnsi="Times New Roman" w:cs="Times New Roman"/>
                <w:sz w:val="28"/>
                <w:szCs w:val="28"/>
              </w:rPr>
              <w:t>khoản</w:t>
            </w:r>
            <w:r>
              <w:rPr>
                <w:rFonts w:ascii="Times New Roman" w:hAnsi="Times New Roman" w:cs="Times New Roman"/>
                <w:spacing w:val="20"/>
                <w:sz w:val="28"/>
                <w:szCs w:val="28"/>
              </w:rPr>
              <w:t xml:space="preserve"> </w:t>
            </w:r>
            <w:r>
              <w:rPr>
                <w:rFonts w:ascii="Times New Roman" w:hAnsi="Times New Roman" w:cs="Times New Roman"/>
                <w:sz w:val="28"/>
                <w:szCs w:val="28"/>
              </w:rPr>
              <w:t>đăng</w:t>
            </w:r>
            <w:r>
              <w:rPr>
                <w:rFonts w:ascii="Times New Roman" w:hAnsi="Times New Roman" w:cs="Times New Roman"/>
                <w:spacing w:val="19"/>
                <w:sz w:val="28"/>
                <w:szCs w:val="28"/>
              </w:rPr>
              <w:t xml:space="preserve"> </w:t>
            </w:r>
            <w:r>
              <w:rPr>
                <w:rFonts w:ascii="Times New Roman" w:hAnsi="Times New Roman" w:cs="Times New Roman"/>
                <w:sz w:val="28"/>
                <w:szCs w:val="28"/>
              </w:rPr>
              <w:t>nhập</w:t>
            </w:r>
            <w:r>
              <w:rPr>
                <w:rFonts w:ascii="Times New Roman" w:hAnsi="Times New Roman" w:cs="Times New Roman"/>
                <w:spacing w:val="20"/>
                <w:sz w:val="28"/>
                <w:szCs w:val="28"/>
              </w:rPr>
              <w:t xml:space="preserve"> </w:t>
            </w:r>
            <w:r>
              <w:rPr>
                <w:rFonts w:ascii="Times New Roman" w:hAnsi="Times New Roman" w:cs="Times New Roman"/>
                <w:sz w:val="28"/>
                <w:szCs w:val="28"/>
              </w:rPr>
              <w:t>vào</w:t>
            </w:r>
            <w:r>
              <w:rPr>
                <w:rFonts w:ascii="Times New Roman" w:hAnsi="Times New Roman" w:cs="Times New Roman"/>
                <w:spacing w:val="19"/>
                <w:sz w:val="28"/>
                <w:szCs w:val="28"/>
              </w:rPr>
              <w:t xml:space="preserve"> </w:t>
            </w:r>
            <w:r>
              <w:rPr>
                <w:rFonts w:ascii="Times New Roman" w:hAnsi="Times New Roman" w:cs="Times New Roman"/>
                <w:sz w:val="28"/>
                <w:szCs w:val="28"/>
              </w:rPr>
              <w:t>hệ</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PbMatKhau</w:t>
            </w:r>
          </w:p>
        </w:tc>
        <w:tc>
          <w:tcPr>
            <w:tcW w:w="2445" w:type="dxa"/>
          </w:tcPr>
          <w:p>
            <w:pPr>
              <w:pStyle w:val="54"/>
              <w:rPr>
                <w:rFonts w:ascii="Times New Roman" w:hAnsi="Times New Roman" w:cs="Times New Roman"/>
                <w:sz w:val="28"/>
                <w:szCs w:val="28"/>
              </w:rPr>
            </w:pPr>
            <w:r>
              <w:rPr>
                <w:rFonts w:ascii="Times New Roman" w:hAnsi="Times New Roman" w:cs="Times New Roman"/>
                <w:spacing w:val="-2"/>
                <w:sz w:val="28"/>
                <w:szCs w:val="28"/>
              </w:rPr>
              <w:t>PasswordBox</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Điền</w:t>
            </w:r>
            <w:r>
              <w:rPr>
                <w:rFonts w:ascii="Times New Roman" w:hAnsi="Times New Roman" w:cs="Times New Roman"/>
                <w:spacing w:val="18"/>
                <w:sz w:val="28"/>
                <w:szCs w:val="28"/>
              </w:rPr>
              <w:t xml:space="preserve"> </w:t>
            </w:r>
            <w:r>
              <w:rPr>
                <w:rFonts w:ascii="Times New Roman" w:hAnsi="Times New Roman" w:cs="Times New Roman"/>
                <w:sz w:val="28"/>
                <w:szCs w:val="28"/>
              </w:rPr>
              <w:t>mật</w:t>
            </w:r>
            <w:r>
              <w:rPr>
                <w:rFonts w:ascii="Times New Roman" w:hAnsi="Times New Roman" w:cs="Times New Roman"/>
                <w:spacing w:val="17"/>
                <w:sz w:val="28"/>
                <w:szCs w:val="28"/>
              </w:rPr>
              <w:t xml:space="preserve"> </w:t>
            </w:r>
            <w:r>
              <w:rPr>
                <w:rFonts w:ascii="Times New Roman" w:hAnsi="Times New Roman" w:cs="Times New Roman"/>
                <w:sz w:val="28"/>
                <w:szCs w:val="28"/>
              </w:rPr>
              <w:t>khẩu</w:t>
            </w:r>
            <w:r>
              <w:rPr>
                <w:rFonts w:ascii="Times New Roman" w:hAnsi="Times New Roman" w:cs="Times New Roman"/>
                <w:spacing w:val="18"/>
                <w:sz w:val="28"/>
                <w:szCs w:val="28"/>
              </w:rPr>
              <w:t xml:space="preserve"> </w:t>
            </w:r>
            <w:r>
              <w:rPr>
                <w:rFonts w:ascii="Times New Roman" w:hAnsi="Times New Roman" w:cs="Times New Roman"/>
                <w:sz w:val="28"/>
                <w:szCs w:val="28"/>
              </w:rPr>
              <w:t>đăng</w:t>
            </w:r>
            <w:r>
              <w:rPr>
                <w:rFonts w:ascii="Times New Roman" w:hAnsi="Times New Roman" w:cs="Times New Roman"/>
                <w:spacing w:val="18"/>
                <w:sz w:val="28"/>
                <w:szCs w:val="28"/>
              </w:rPr>
              <w:t xml:space="preserve"> </w:t>
            </w:r>
            <w:r>
              <w:rPr>
                <w:rFonts w:ascii="Times New Roman" w:hAnsi="Times New Roman" w:cs="Times New Roman"/>
                <w:sz w:val="28"/>
                <w:szCs w:val="28"/>
              </w:rPr>
              <w:t>nhập;</w:t>
            </w:r>
            <w:r>
              <w:rPr>
                <w:rFonts w:ascii="Times New Roman" w:hAnsi="Times New Roman" w:cs="Times New Roman"/>
                <w:spacing w:val="17"/>
                <w:sz w:val="28"/>
                <w:szCs w:val="28"/>
              </w:rPr>
              <w:t xml:space="preserve"> </w:t>
            </w:r>
            <w:r>
              <w:rPr>
                <w:rFonts w:ascii="Times New Roman" w:hAnsi="Times New Roman" w:cs="Times New Roman"/>
                <w:sz w:val="28"/>
                <w:szCs w:val="28"/>
              </w:rPr>
              <w:t>các</w:t>
            </w:r>
            <w:r>
              <w:rPr>
                <w:rFonts w:ascii="Times New Roman" w:hAnsi="Times New Roman" w:cs="Times New Roman"/>
                <w:spacing w:val="17"/>
                <w:sz w:val="28"/>
                <w:szCs w:val="28"/>
              </w:rPr>
              <w:t xml:space="preserve"> </w:t>
            </w:r>
            <w:r>
              <w:rPr>
                <w:rFonts w:ascii="Times New Roman" w:hAnsi="Times New Roman" w:cs="Times New Roman"/>
                <w:sz w:val="28"/>
                <w:szCs w:val="28"/>
              </w:rPr>
              <w:t>ký</w:t>
            </w:r>
            <w:r>
              <w:rPr>
                <w:rFonts w:ascii="Times New Roman" w:hAnsi="Times New Roman" w:cs="Times New Roman"/>
                <w:spacing w:val="17"/>
                <w:sz w:val="28"/>
                <w:szCs w:val="28"/>
              </w:rPr>
              <w:t xml:space="preserve"> </w:t>
            </w:r>
            <w:r>
              <w:rPr>
                <w:rFonts w:ascii="Times New Roman" w:hAnsi="Times New Roman" w:cs="Times New Roman"/>
                <w:sz w:val="28"/>
                <w:szCs w:val="28"/>
              </w:rPr>
              <w:t>tự</w:t>
            </w:r>
            <w:r>
              <w:rPr>
                <w:rFonts w:ascii="Times New Roman" w:hAnsi="Times New Roman" w:cs="Times New Roman"/>
                <w:spacing w:val="18"/>
                <w:sz w:val="28"/>
                <w:szCs w:val="28"/>
              </w:rPr>
              <w:t xml:space="preserve"> </w:t>
            </w:r>
            <w:r>
              <w:rPr>
                <w:rFonts w:ascii="Times New Roman" w:hAnsi="Times New Roman" w:cs="Times New Roman"/>
                <w:sz w:val="28"/>
                <w:szCs w:val="28"/>
              </w:rPr>
              <w:t>được</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ẩn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bằng</w:t>
            </w:r>
            <w:r>
              <w:rPr>
                <w:rFonts w:ascii="Times New Roman" w:hAnsi="Times New Roman" w:cs="Times New Roman"/>
                <w:spacing w:val="16"/>
                <w:sz w:val="28"/>
                <w:szCs w:val="28"/>
              </w:rPr>
              <w:t xml:space="preserve"> </w:t>
            </w:r>
            <w:r>
              <w:rPr>
                <w:rFonts w:ascii="Times New Roman" w:hAnsi="Times New Roman" w:cs="Times New Roman"/>
                <w:sz w:val="28"/>
                <w:szCs w:val="28"/>
              </w:rPr>
              <w:t>dấu</w:t>
            </w:r>
            <w:r>
              <w:rPr>
                <w:rFonts w:ascii="Times New Roman" w:hAnsi="Times New Roman" w:cs="Times New Roman"/>
                <w:spacing w:val="16"/>
                <w:sz w:val="28"/>
                <w:szCs w:val="28"/>
              </w:rPr>
              <w:t xml:space="preserve"> </w:t>
            </w:r>
            <w:r>
              <w:rPr>
                <w:rFonts w:ascii="Times New Roman" w:hAnsi="Times New Roman" w:cs="Times New Roman"/>
                <w:sz w:val="28"/>
                <w:szCs w:val="28"/>
              </w:rPr>
              <w:t>chấm</w:t>
            </w:r>
            <w:r>
              <w:rPr>
                <w:rFonts w:ascii="Times New Roman" w:hAnsi="Times New Roman" w:cs="Times New Roman"/>
                <w:spacing w:val="17"/>
                <w:sz w:val="28"/>
                <w:szCs w:val="28"/>
              </w:rPr>
              <w:t xml:space="preserve"> </w:t>
            </w:r>
            <w:r>
              <w:rPr>
                <w:rFonts w:ascii="Times New Roman" w:hAnsi="Times New Roman" w:cs="Times New Roman"/>
                <w:sz w:val="28"/>
                <w:szCs w:val="28"/>
              </w:rPr>
              <w:t>để</w:t>
            </w:r>
            <w:r>
              <w:rPr>
                <w:rFonts w:ascii="Times New Roman" w:hAnsi="Times New Roman" w:cs="Times New Roman"/>
                <w:spacing w:val="16"/>
                <w:sz w:val="28"/>
                <w:szCs w:val="28"/>
              </w:rPr>
              <w:t xml:space="preserve"> </w:t>
            </w:r>
            <w:r>
              <w:rPr>
                <w:rFonts w:ascii="Times New Roman" w:hAnsi="Times New Roman" w:cs="Times New Roman"/>
                <w:sz w:val="28"/>
                <w:szCs w:val="28"/>
              </w:rPr>
              <w:t>bảo</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mật.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BtnTogglePass</w:t>
            </w:r>
          </w:p>
        </w:tc>
        <w:tc>
          <w:tcPr>
            <w:tcW w:w="244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Bật</w:t>
            </w:r>
            <w:r>
              <w:rPr>
                <w:rFonts w:ascii="Times New Roman" w:hAnsi="Times New Roman" w:cs="Times New Roman"/>
                <w:spacing w:val="38"/>
                <w:sz w:val="28"/>
                <w:szCs w:val="28"/>
              </w:rPr>
              <w:t xml:space="preserve"> </w:t>
            </w:r>
            <w:r>
              <w:rPr>
                <w:rFonts w:ascii="Times New Roman" w:hAnsi="Times New Roman" w:cs="Times New Roman"/>
                <w:sz w:val="28"/>
                <w:szCs w:val="28"/>
              </w:rPr>
              <w:t>/</w:t>
            </w:r>
            <w:r>
              <w:rPr>
                <w:rFonts w:ascii="Times New Roman" w:hAnsi="Times New Roman" w:cs="Times New Roman"/>
                <w:spacing w:val="39"/>
                <w:sz w:val="28"/>
                <w:szCs w:val="28"/>
              </w:rPr>
              <w:t xml:space="preserve"> </w:t>
            </w:r>
            <w:r>
              <w:rPr>
                <w:rFonts w:ascii="Times New Roman" w:hAnsi="Times New Roman" w:cs="Times New Roman"/>
                <w:sz w:val="28"/>
                <w:szCs w:val="28"/>
              </w:rPr>
              <w:t>tắt</w:t>
            </w:r>
            <w:r>
              <w:rPr>
                <w:rFonts w:ascii="Times New Roman" w:hAnsi="Times New Roman" w:cs="Times New Roman"/>
                <w:spacing w:val="39"/>
                <w:sz w:val="28"/>
                <w:szCs w:val="28"/>
              </w:rPr>
              <w:t xml:space="preserve"> </w:t>
            </w:r>
            <w:r>
              <w:rPr>
                <w:rFonts w:ascii="Times New Roman" w:hAnsi="Times New Roman" w:cs="Times New Roman"/>
                <w:sz w:val="28"/>
                <w:szCs w:val="28"/>
              </w:rPr>
              <w:t>chế</w:t>
            </w:r>
            <w:r>
              <w:rPr>
                <w:rFonts w:ascii="Times New Roman" w:hAnsi="Times New Roman" w:cs="Times New Roman"/>
                <w:spacing w:val="39"/>
                <w:sz w:val="28"/>
                <w:szCs w:val="28"/>
              </w:rPr>
              <w:t xml:space="preserve"> </w:t>
            </w:r>
            <w:r>
              <w:rPr>
                <w:rFonts w:ascii="Times New Roman" w:hAnsi="Times New Roman" w:cs="Times New Roman"/>
                <w:sz w:val="28"/>
                <w:szCs w:val="28"/>
              </w:rPr>
              <w:t>độ</w:t>
            </w:r>
            <w:r>
              <w:rPr>
                <w:rFonts w:ascii="Times New Roman" w:hAnsi="Times New Roman" w:cs="Times New Roman"/>
                <w:spacing w:val="38"/>
                <w:sz w:val="28"/>
                <w:szCs w:val="28"/>
              </w:rPr>
              <w:t xml:space="preserve"> </w:t>
            </w:r>
            <w:r>
              <w:rPr>
                <w:rFonts w:ascii="Times New Roman" w:hAnsi="Times New Roman" w:cs="Times New Roman"/>
                <w:sz w:val="28"/>
                <w:szCs w:val="28"/>
              </w:rPr>
              <w:t>xem</w:t>
            </w:r>
            <w:r>
              <w:rPr>
                <w:rFonts w:ascii="Times New Roman" w:hAnsi="Times New Roman" w:cs="Times New Roman"/>
                <w:spacing w:val="39"/>
                <w:sz w:val="28"/>
                <w:szCs w:val="28"/>
              </w:rPr>
              <w:t xml:space="preserve"> </w:t>
            </w:r>
            <w:r>
              <w:rPr>
                <w:rFonts w:ascii="Times New Roman" w:hAnsi="Times New Roman" w:cs="Times New Roman"/>
                <w:sz w:val="28"/>
                <w:szCs w:val="28"/>
              </w:rPr>
              <w:t>mật</w:t>
            </w:r>
            <w:r>
              <w:rPr>
                <w:rFonts w:ascii="Times New Roman" w:hAnsi="Times New Roman" w:cs="Times New Roman"/>
                <w:spacing w:val="39"/>
                <w:sz w:val="28"/>
                <w:szCs w:val="28"/>
              </w:rPr>
              <w:t xml:space="preserve"> </w:t>
            </w:r>
            <w:r>
              <w:rPr>
                <w:rFonts w:ascii="Times New Roman" w:hAnsi="Times New Roman" w:cs="Times New Roman"/>
                <w:sz w:val="28"/>
                <w:szCs w:val="28"/>
              </w:rPr>
              <w:t>khẩu</w:t>
            </w:r>
            <w:r>
              <w:rPr>
                <w:rFonts w:ascii="Times New Roman" w:hAnsi="Times New Roman" w:cs="Times New Roman"/>
                <w:spacing w:val="39"/>
                <w:sz w:val="28"/>
                <w:szCs w:val="28"/>
              </w:rPr>
              <w:t xml:space="preserve"> </w:t>
            </w:r>
            <w:r>
              <w:rPr>
                <w:rFonts w:ascii="Times New Roman" w:hAnsi="Times New Roman" w:cs="Times New Roman"/>
                <w:sz w:val="28"/>
                <w:szCs w:val="28"/>
              </w:rPr>
              <w:t>(biểu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tượng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hình con mắt). Khi bật: hiển thị mật khẩu</w:t>
            </w:r>
            <w:r>
              <w:rPr>
                <w:rFonts w:ascii="Times New Roman" w:hAnsi="Times New Roman" w:cs="Times New Roman"/>
                <w:spacing w:val="80"/>
                <w:sz w:val="28"/>
                <w:szCs w:val="28"/>
              </w:rPr>
              <w:t xml:space="preserve"> </w:t>
            </w:r>
            <w:r>
              <w:rPr>
                <w:rFonts w:ascii="Times New Roman" w:hAnsi="Times New Roman" w:cs="Times New Roman"/>
                <w:sz w:val="28"/>
                <w:szCs w:val="28"/>
              </w:rPr>
              <w:t xml:space="preserve">dạng văn bản thường; khi tắt: ẩn lại bằng </w:t>
            </w:r>
            <w:r>
              <w:rPr>
                <w:rFonts w:ascii="Times New Roman" w:hAnsi="Times New Roman" w:cs="Times New Roman"/>
                <w:spacing w:val="-2"/>
                <w:sz w:val="28"/>
                <w:szCs w:val="28"/>
              </w:rPr>
              <w:t>PasswordBox.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070"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445"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9"/>
                <w:sz w:val="28"/>
                <w:szCs w:val="28"/>
              </w:rPr>
              <w:t xml:space="preserve"> </w:t>
            </w:r>
            <w:r>
              <w:rPr>
                <w:rFonts w:ascii="Times New Roman" w:hAnsi="Times New Roman" w:cs="Times New Roman"/>
                <w:sz w:val="28"/>
                <w:szCs w:val="28"/>
              </w:rPr>
              <w:t>thị</w:t>
            </w:r>
            <w:r>
              <w:rPr>
                <w:rFonts w:ascii="Times New Roman" w:hAnsi="Times New Roman" w:cs="Times New Roman"/>
                <w:spacing w:val="10"/>
                <w:sz w:val="28"/>
                <w:szCs w:val="28"/>
              </w:rPr>
              <w:t xml:space="preserve"> </w:t>
            </w:r>
            <w:r>
              <w:rPr>
                <w:rFonts w:ascii="Times New Roman" w:hAnsi="Times New Roman" w:cs="Times New Roman"/>
                <w:sz w:val="28"/>
                <w:szCs w:val="28"/>
              </w:rPr>
              <w:t>thông</w:t>
            </w:r>
            <w:r>
              <w:rPr>
                <w:rFonts w:ascii="Times New Roman" w:hAnsi="Times New Roman" w:cs="Times New Roman"/>
                <w:spacing w:val="10"/>
                <w:sz w:val="28"/>
                <w:szCs w:val="28"/>
              </w:rPr>
              <w:t xml:space="preserve"> </w:t>
            </w:r>
            <w:r>
              <w:rPr>
                <w:rFonts w:ascii="Times New Roman" w:hAnsi="Times New Roman" w:cs="Times New Roman"/>
                <w:sz w:val="28"/>
                <w:szCs w:val="28"/>
              </w:rPr>
              <w:t>báo</w:t>
            </w:r>
            <w:r>
              <w:rPr>
                <w:rFonts w:ascii="Times New Roman" w:hAnsi="Times New Roman" w:cs="Times New Roman"/>
                <w:spacing w:val="10"/>
                <w:sz w:val="28"/>
                <w:szCs w:val="28"/>
              </w:rPr>
              <w:t xml:space="preserve"> </w:t>
            </w:r>
            <w:r>
              <w:rPr>
                <w:rFonts w:ascii="Times New Roman" w:hAnsi="Times New Roman" w:cs="Times New Roman"/>
                <w:sz w:val="28"/>
                <w:szCs w:val="28"/>
              </w:rPr>
              <w:t>lỗi</w:t>
            </w:r>
            <w:r>
              <w:rPr>
                <w:rFonts w:ascii="Times New Roman" w:hAnsi="Times New Roman" w:cs="Times New Roman"/>
                <w:spacing w:val="10"/>
                <w:sz w:val="28"/>
                <w:szCs w:val="28"/>
              </w:rPr>
              <w:t xml:space="preserve"> </w:t>
            </w:r>
            <w:r>
              <w:rPr>
                <w:rFonts w:ascii="Times New Roman" w:hAnsi="Times New Roman" w:cs="Times New Roman"/>
                <w:sz w:val="28"/>
                <w:szCs w:val="28"/>
              </w:rPr>
              <w:t>khi</w:t>
            </w:r>
            <w:r>
              <w:rPr>
                <w:rFonts w:ascii="Times New Roman" w:hAnsi="Times New Roman" w:cs="Times New Roman"/>
                <w:spacing w:val="10"/>
                <w:sz w:val="28"/>
                <w:szCs w:val="28"/>
              </w:rPr>
              <w:t xml:space="preserve"> </w:t>
            </w:r>
            <w:r>
              <w:rPr>
                <w:rFonts w:ascii="Times New Roman" w:hAnsi="Times New Roman" w:cs="Times New Roman"/>
                <w:sz w:val="28"/>
                <w:szCs w:val="28"/>
              </w:rPr>
              <w:t>đăng</w:t>
            </w:r>
            <w:r>
              <w:rPr>
                <w:rFonts w:ascii="Times New Roman" w:hAnsi="Times New Roman" w:cs="Times New Roman"/>
                <w:spacing w:val="10"/>
                <w:sz w:val="28"/>
                <w:szCs w:val="28"/>
              </w:rPr>
              <w:t xml:space="preserve"> </w:t>
            </w:r>
            <w:r>
              <w:rPr>
                <w:rFonts w:ascii="Times New Roman" w:hAnsi="Times New Roman" w:cs="Times New Roman"/>
                <w:sz w:val="28"/>
                <w:szCs w:val="28"/>
              </w:rPr>
              <w:t>nhập</w:t>
            </w:r>
            <w:r>
              <w:rPr>
                <w:rFonts w:ascii="Times New Roman" w:hAnsi="Times New Roman" w:cs="Times New Roman"/>
                <w:spacing w:val="11"/>
                <w:sz w:val="28"/>
                <w:szCs w:val="28"/>
              </w:rPr>
              <w:t xml:space="preserve"> </w:t>
            </w:r>
            <w:r>
              <w:rPr>
                <w:rFonts w:ascii="Times New Roman" w:hAnsi="Times New Roman" w:cs="Times New Roman"/>
                <w:sz w:val="28"/>
                <w:szCs w:val="28"/>
              </w:rPr>
              <w:t>thất</w:t>
            </w:r>
            <w:r>
              <w:rPr>
                <w:rFonts w:ascii="Times New Roman" w:hAnsi="Times New Roman" w:cs="Times New Roman"/>
                <w:spacing w:val="10"/>
                <w:sz w:val="28"/>
                <w:szCs w:val="28"/>
              </w:rPr>
              <w:t xml:space="preserve"> </w:t>
            </w:r>
            <w:r>
              <w:rPr>
                <w:rFonts w:ascii="Times New Roman" w:hAnsi="Times New Roman" w:cs="Times New Roman"/>
                <w:spacing w:val="-4"/>
                <w:sz w:val="28"/>
                <w:szCs w:val="28"/>
              </w:rPr>
              <w:t>bại.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Mặc định bị ẩn, chỉ hiện khi xác thực sai (chỉ</w:t>
            </w:r>
            <w:r>
              <w:rPr>
                <w:rFonts w:ascii="Times New Roman" w:hAnsi="Times New Roman" w:cs="Times New Roman"/>
                <w:spacing w:val="40"/>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BtnDangNhap</w:t>
            </w:r>
          </w:p>
        </w:tc>
        <w:tc>
          <w:tcPr>
            <w:tcW w:w="244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0" w:type="dxa"/>
          </w:tcPr>
          <w:p>
            <w:pPr>
              <w:pStyle w:val="54"/>
              <w:rPr>
                <w:rFonts w:ascii="Times New Roman" w:hAnsi="Times New Roman" w:cs="Times New Roman"/>
                <w:sz w:val="28"/>
                <w:szCs w:val="28"/>
              </w:rPr>
            </w:pPr>
            <w:r>
              <w:rPr>
                <w:rFonts w:ascii="Times New Roman" w:hAnsi="Times New Roman" w:cs="Times New Roman"/>
                <w:w w:val="105"/>
                <w:sz w:val="28"/>
                <w:szCs w:val="28"/>
              </w:rPr>
              <w:t>Xác</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nhận</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thông</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tin</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tài</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khoản</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mật</w:t>
            </w:r>
            <w:r>
              <w:rPr>
                <w:rFonts w:ascii="Times New Roman" w:hAnsi="Times New Roman" w:cs="Times New Roman"/>
                <w:spacing w:val="26"/>
                <w:w w:val="105"/>
                <w:sz w:val="28"/>
                <w:szCs w:val="28"/>
              </w:rPr>
              <w:t xml:space="preserve"> </w:t>
            </w:r>
            <w:r>
              <w:rPr>
                <w:rFonts w:ascii="Times New Roman" w:hAnsi="Times New Roman" w:cs="Times New Roman"/>
                <w:spacing w:val="-2"/>
                <w:w w:val="105"/>
                <w:sz w:val="28"/>
                <w:szCs w:val="28"/>
              </w:rPr>
              <w:t>khẩu,</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thực</w:t>
            </w:r>
            <w:r>
              <w:rPr>
                <w:rFonts w:ascii="Times New Roman" w:hAnsi="Times New Roman" w:cs="Times New Roman"/>
                <w:spacing w:val="14"/>
                <w:sz w:val="28"/>
                <w:szCs w:val="28"/>
              </w:rPr>
              <w:t xml:space="preserve"> </w:t>
            </w:r>
            <w:r>
              <w:rPr>
                <w:rFonts w:ascii="Times New Roman" w:hAnsi="Times New Roman" w:cs="Times New Roman"/>
                <w:sz w:val="28"/>
                <w:szCs w:val="28"/>
              </w:rPr>
              <w:t>hiện</w:t>
            </w:r>
            <w:r>
              <w:rPr>
                <w:rFonts w:ascii="Times New Roman" w:hAnsi="Times New Roman" w:cs="Times New Roman"/>
                <w:spacing w:val="15"/>
                <w:sz w:val="28"/>
                <w:szCs w:val="28"/>
              </w:rPr>
              <w:t xml:space="preserve"> </w:t>
            </w:r>
            <w:r>
              <w:rPr>
                <w:rFonts w:ascii="Times New Roman" w:hAnsi="Times New Roman" w:cs="Times New Roman"/>
                <w:sz w:val="28"/>
                <w:szCs w:val="28"/>
              </w:rPr>
              <w:t>đăng</w:t>
            </w:r>
            <w:r>
              <w:rPr>
                <w:rFonts w:ascii="Times New Roman" w:hAnsi="Times New Roman" w:cs="Times New Roman"/>
                <w:spacing w:val="15"/>
                <w:sz w:val="28"/>
                <w:szCs w:val="28"/>
              </w:rPr>
              <w:t xml:space="preserve"> </w:t>
            </w:r>
            <w:r>
              <w:rPr>
                <w:rFonts w:ascii="Times New Roman" w:hAnsi="Times New Roman" w:cs="Times New Roman"/>
                <w:sz w:val="28"/>
                <w:szCs w:val="28"/>
              </w:rPr>
              <w:t>nhập</w:t>
            </w:r>
            <w:r>
              <w:rPr>
                <w:rFonts w:ascii="Times New Roman" w:hAnsi="Times New Roman" w:cs="Times New Roman"/>
                <w:spacing w:val="14"/>
                <w:sz w:val="28"/>
                <w:szCs w:val="28"/>
              </w:rPr>
              <w:t xml:space="preserve"> </w:t>
            </w:r>
            <w:r>
              <w:rPr>
                <w:rFonts w:ascii="Times New Roman" w:hAnsi="Times New Roman" w:cs="Times New Roman"/>
                <w:sz w:val="28"/>
                <w:szCs w:val="28"/>
              </w:rPr>
              <w:t>vào</w:t>
            </w:r>
            <w:r>
              <w:rPr>
                <w:rFonts w:ascii="Times New Roman" w:hAnsi="Times New Roman" w:cs="Times New Roman"/>
                <w:spacing w:val="15"/>
                <w:sz w:val="28"/>
                <w:szCs w:val="28"/>
              </w:rPr>
              <w:t xml:space="preserve"> </w:t>
            </w:r>
            <w:r>
              <w:rPr>
                <w:rFonts w:ascii="Times New Roman" w:hAnsi="Times New Roman" w:cs="Times New Roman"/>
                <w:sz w:val="28"/>
                <w:szCs w:val="28"/>
              </w:rPr>
              <w:t>hệ</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0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244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8"/>
                <w:sz w:val="28"/>
                <w:szCs w:val="28"/>
              </w:rPr>
              <w:t xml:space="preserve"> </w:t>
            </w:r>
            <w:r>
              <w:rPr>
                <w:rFonts w:ascii="Times New Roman" w:hAnsi="Times New Roman" w:cs="Times New Roman"/>
                <w:sz w:val="28"/>
                <w:szCs w:val="28"/>
              </w:rPr>
              <w:t>cửa</w:t>
            </w:r>
            <w:r>
              <w:rPr>
                <w:rFonts w:ascii="Times New Roman" w:hAnsi="Times New Roman" w:cs="Times New Roman"/>
                <w:spacing w:val="19"/>
                <w:sz w:val="28"/>
                <w:szCs w:val="28"/>
              </w:rPr>
              <w:t xml:space="preserve"> </w:t>
            </w:r>
            <w:r>
              <w:rPr>
                <w:rFonts w:ascii="Times New Roman" w:hAnsi="Times New Roman" w:cs="Times New Roman"/>
                <w:sz w:val="28"/>
                <w:szCs w:val="28"/>
              </w:rPr>
              <w:t>sổ</w:t>
            </w:r>
            <w:r>
              <w:rPr>
                <w:rFonts w:ascii="Times New Roman" w:hAnsi="Times New Roman" w:cs="Times New Roman"/>
                <w:spacing w:val="19"/>
                <w:sz w:val="28"/>
                <w:szCs w:val="28"/>
              </w:rPr>
              <w:t xml:space="preserve"> </w:t>
            </w:r>
            <w:r>
              <w:rPr>
                <w:rFonts w:ascii="Times New Roman" w:hAnsi="Times New Roman" w:cs="Times New Roman"/>
                <w:sz w:val="28"/>
                <w:szCs w:val="28"/>
              </w:rPr>
              <w:t>đăng</w:t>
            </w:r>
            <w:r>
              <w:rPr>
                <w:rFonts w:ascii="Times New Roman" w:hAnsi="Times New Roman" w:cs="Times New Roman"/>
                <w:spacing w:val="19"/>
                <w:sz w:val="28"/>
                <w:szCs w:val="28"/>
              </w:rPr>
              <w:t xml:space="preserve"> </w:t>
            </w: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và</w:t>
            </w:r>
            <w:r>
              <w:rPr>
                <w:rFonts w:ascii="Times New Roman" w:hAnsi="Times New Roman" w:cs="Times New Roman"/>
                <w:spacing w:val="19"/>
                <w:sz w:val="28"/>
                <w:szCs w:val="28"/>
              </w:rPr>
              <w:t xml:space="preserve"> </w:t>
            </w:r>
            <w:r>
              <w:rPr>
                <w:rFonts w:ascii="Times New Roman" w:hAnsi="Times New Roman" w:cs="Times New Roman"/>
                <w:sz w:val="28"/>
                <w:szCs w:val="28"/>
              </w:rPr>
              <w:t>thoát</w:t>
            </w:r>
            <w:r>
              <w:rPr>
                <w:rFonts w:ascii="Times New Roman" w:hAnsi="Times New Roman" w:cs="Times New Roman"/>
                <w:spacing w:val="19"/>
                <w:sz w:val="28"/>
                <w:szCs w:val="28"/>
              </w:rPr>
              <w:t xml:space="preserve"> </w:t>
            </w:r>
            <w:r>
              <w:rPr>
                <w:rFonts w:ascii="Times New Roman" w:hAnsi="Times New Roman" w:cs="Times New Roman"/>
                <w:sz w:val="28"/>
                <w:szCs w:val="28"/>
              </w:rPr>
              <w:t>phần</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mềm.</w:t>
            </w:r>
          </w:p>
        </w:tc>
      </w:tr>
    </w:tbl>
    <w:p>
      <w:pPr>
        <w:spacing w:before="16" w:line="240" w:lineRule="auto"/>
        <w:rPr>
          <w:rFonts w:ascii="Times New Roman" w:hAnsi="Times New Roman" w:cs="Times New Roman"/>
          <w:b/>
          <w:sz w:val="28"/>
          <w:szCs w:val="28"/>
        </w:rPr>
      </w:pPr>
    </w:p>
    <w:p>
      <w:pPr>
        <w:ind w:firstLine="567"/>
        <w:rPr>
          <w:rFonts w:ascii="Times New Roman" w:hAnsi="Times New Roman" w:cs="Times New Roman"/>
          <w:b/>
          <w:sz w:val="28"/>
          <w:szCs w:val="28"/>
          <w:lang w:val="en-US"/>
        </w:rPr>
      </w:pPr>
      <w:r>
        <w:rPr>
          <w:rFonts w:ascii="Times New Roman" w:hAnsi="Times New Roman" w:cs="Times New Roman"/>
          <w:b/>
          <w:sz w:val="28"/>
          <w:szCs w:val="28"/>
          <w:lang w:val="en-US"/>
        </w:rPr>
        <w:t>Danh sách các biến cố và xử lý tương ứng trên màn hình:</w:t>
      </w:r>
    </w:p>
    <w:tbl>
      <w:tblPr>
        <w:tblStyle w:val="16"/>
        <w:tblW w:w="10110"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2820"/>
        <w:gridCol w:w="63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90" w:type="dxa"/>
          </w:tcPr>
          <w:p>
            <w:pPr>
              <w:pStyle w:val="54"/>
              <w:ind w:left="8"/>
              <w:jc w:val="center"/>
              <w:rPr>
                <w:rFonts w:ascii="Times New Roman" w:hAnsi="Times New Roman" w:cs="Times New Roman"/>
                <w:b/>
                <w:sz w:val="28"/>
                <w:szCs w:val="28"/>
              </w:rPr>
            </w:pPr>
            <w:bookmarkStart w:id="311" w:name="_Toc170334094"/>
            <w:r>
              <w:rPr>
                <w:rFonts w:ascii="Times New Roman" w:hAnsi="Times New Roman" w:cs="Times New Roman"/>
                <w:b/>
                <w:spacing w:val="-5"/>
                <w:w w:val="125"/>
                <w:sz w:val="28"/>
                <w:szCs w:val="28"/>
              </w:rPr>
              <w:t>STT</w:t>
            </w:r>
          </w:p>
        </w:tc>
        <w:tc>
          <w:tcPr>
            <w:tcW w:w="282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300"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9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820"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8"/>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z w:val="28"/>
                <w:szCs w:val="28"/>
              </w:rPr>
              <w:t>“Đăng</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Nhập”</w:t>
            </w:r>
          </w:p>
        </w:tc>
        <w:tc>
          <w:tcPr>
            <w:tcW w:w="6300"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5"/>
                <w:sz w:val="28"/>
                <w:szCs w:val="28"/>
              </w:rPr>
              <w:t xml:space="preserve"> </w:t>
            </w:r>
            <w:r>
              <w:rPr>
                <w:rFonts w:ascii="Times New Roman" w:hAnsi="Times New Roman" w:cs="Times New Roman"/>
                <w:sz w:val="28"/>
                <w:szCs w:val="28"/>
              </w:rPr>
              <w:t>tra</w:t>
            </w:r>
            <w:r>
              <w:rPr>
                <w:rFonts w:ascii="Times New Roman" w:hAnsi="Times New Roman" w:cs="Times New Roman"/>
                <w:spacing w:val="5"/>
                <w:sz w:val="28"/>
                <w:szCs w:val="28"/>
              </w:rPr>
              <w:t xml:space="preserve"> </w:t>
            </w:r>
            <w:r>
              <w:rPr>
                <w:rFonts w:ascii="Times New Roman" w:hAnsi="Times New Roman" w:cs="Times New Roman"/>
                <w:sz w:val="28"/>
                <w:szCs w:val="28"/>
              </w:rPr>
              <w:t>tài</w:t>
            </w:r>
            <w:r>
              <w:rPr>
                <w:rFonts w:ascii="Times New Roman" w:hAnsi="Times New Roman" w:cs="Times New Roman"/>
                <w:spacing w:val="6"/>
                <w:sz w:val="28"/>
                <w:szCs w:val="28"/>
              </w:rPr>
              <w:t xml:space="preserve"> </w:t>
            </w:r>
            <w:r>
              <w:rPr>
                <w:rFonts w:ascii="Times New Roman" w:hAnsi="Times New Roman" w:cs="Times New Roman"/>
                <w:sz w:val="28"/>
                <w:szCs w:val="28"/>
              </w:rPr>
              <w:t>khoản</w:t>
            </w:r>
            <w:r>
              <w:rPr>
                <w:rFonts w:ascii="Times New Roman" w:hAnsi="Times New Roman" w:cs="Times New Roman"/>
                <w:spacing w:val="5"/>
                <w:sz w:val="28"/>
                <w:szCs w:val="28"/>
              </w:rPr>
              <w:t xml:space="preserve"> </w:t>
            </w:r>
            <w:r>
              <w:rPr>
                <w:rFonts w:ascii="Times New Roman" w:hAnsi="Times New Roman" w:cs="Times New Roman"/>
                <w:sz w:val="28"/>
                <w:szCs w:val="28"/>
              </w:rPr>
              <w:t>và</w:t>
            </w:r>
            <w:r>
              <w:rPr>
                <w:rFonts w:ascii="Times New Roman" w:hAnsi="Times New Roman" w:cs="Times New Roman"/>
                <w:spacing w:val="5"/>
                <w:sz w:val="28"/>
                <w:szCs w:val="28"/>
              </w:rPr>
              <w:t xml:space="preserve"> </w:t>
            </w:r>
            <w:r>
              <w:rPr>
                <w:rFonts w:ascii="Times New Roman" w:hAnsi="Times New Roman" w:cs="Times New Roman"/>
                <w:sz w:val="28"/>
                <w:szCs w:val="28"/>
              </w:rPr>
              <w:t>mật</w:t>
            </w:r>
            <w:r>
              <w:rPr>
                <w:rFonts w:ascii="Times New Roman" w:hAnsi="Times New Roman" w:cs="Times New Roman"/>
                <w:spacing w:val="6"/>
                <w:sz w:val="28"/>
                <w:szCs w:val="28"/>
              </w:rPr>
              <w:t xml:space="preserve"> </w:t>
            </w:r>
            <w:r>
              <w:rPr>
                <w:rFonts w:ascii="Times New Roman" w:hAnsi="Times New Roman" w:cs="Times New Roman"/>
                <w:sz w:val="28"/>
                <w:szCs w:val="28"/>
              </w:rPr>
              <w:t>khẩu</w:t>
            </w:r>
            <w:r>
              <w:rPr>
                <w:rFonts w:ascii="Times New Roman" w:hAnsi="Times New Roman" w:cs="Times New Roman"/>
                <w:spacing w:val="5"/>
                <w:sz w:val="28"/>
                <w:szCs w:val="28"/>
              </w:rPr>
              <w:t xml:space="preserve"> </w:t>
            </w:r>
            <w:r>
              <w:rPr>
                <w:rFonts w:ascii="Times New Roman" w:hAnsi="Times New Roman" w:cs="Times New Roman"/>
                <w:sz w:val="28"/>
                <w:szCs w:val="28"/>
              </w:rPr>
              <w:t>trong</w:t>
            </w:r>
            <w:r>
              <w:rPr>
                <w:rFonts w:ascii="Times New Roman" w:hAnsi="Times New Roman" w:cs="Times New Roman"/>
                <w:spacing w:val="5"/>
                <w:sz w:val="28"/>
                <w:szCs w:val="28"/>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5"/>
                <w:sz w:val="28"/>
                <w:szCs w:val="28"/>
              </w:rPr>
              <w:t xml:space="preserve"> </w:t>
            </w:r>
            <w:r>
              <w:rPr>
                <w:rFonts w:ascii="Times New Roman" w:hAnsi="Times New Roman" w:cs="Times New Roman"/>
                <w:sz w:val="28"/>
                <w:szCs w:val="28"/>
              </w:rPr>
              <w:t>dữ</w:t>
            </w:r>
            <w:r>
              <w:rPr>
                <w:rFonts w:ascii="Times New Roman" w:hAnsi="Times New Roman" w:cs="Times New Roman"/>
                <w:spacing w:val="6"/>
                <w:sz w:val="28"/>
                <w:szCs w:val="28"/>
              </w:rPr>
              <w:t xml:space="preserve"> </w:t>
            </w:r>
            <w:r>
              <w:rPr>
                <w:rFonts w:ascii="Times New Roman" w:hAnsi="Times New Roman" w:cs="Times New Roman"/>
                <w:sz w:val="28"/>
                <w:szCs w:val="28"/>
              </w:rPr>
              <w:t>liệu.</w:t>
            </w:r>
            <w:r>
              <w:rPr>
                <w:rFonts w:ascii="Times New Roman" w:hAnsi="Times New Roman" w:cs="Times New Roman"/>
                <w:spacing w:val="5"/>
                <w:sz w:val="28"/>
                <w:szCs w:val="28"/>
              </w:rPr>
              <w:t xml:space="preserve"> </w:t>
            </w:r>
            <w:r>
              <w:rPr>
                <w:rFonts w:ascii="Times New Roman" w:hAnsi="Times New Roman" w:cs="Times New Roman"/>
                <w:sz w:val="28"/>
                <w:szCs w:val="28"/>
              </w:rPr>
              <w:t>Nếu</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đúng: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chuyển</w:t>
            </w:r>
            <w:r>
              <w:rPr>
                <w:rFonts w:ascii="Times New Roman" w:hAnsi="Times New Roman" w:cs="Times New Roman"/>
                <w:spacing w:val="-6"/>
                <w:sz w:val="28"/>
                <w:szCs w:val="28"/>
              </w:rPr>
              <w:t xml:space="preserve"> </w:t>
            </w:r>
            <w:r>
              <w:rPr>
                <w:rFonts w:ascii="Times New Roman" w:hAnsi="Times New Roman" w:cs="Times New Roman"/>
                <w:sz w:val="28"/>
                <w:szCs w:val="28"/>
              </w:rPr>
              <w:t>sang</w:t>
            </w:r>
            <w:r>
              <w:rPr>
                <w:rFonts w:ascii="Times New Roman" w:hAnsi="Times New Roman" w:cs="Times New Roman"/>
                <w:spacing w:val="-6"/>
                <w:sz w:val="28"/>
                <w:szCs w:val="28"/>
              </w:rPr>
              <w:t xml:space="preserve"> </w:t>
            </w:r>
            <w:r>
              <w:rPr>
                <w:rFonts w:ascii="Times New Roman" w:hAnsi="Times New Roman" w:cs="Times New Roman"/>
                <w:sz w:val="28"/>
                <w:szCs w:val="28"/>
              </w:rPr>
              <w:t>màn</w:t>
            </w:r>
            <w:r>
              <w:rPr>
                <w:rFonts w:ascii="Times New Roman" w:hAnsi="Times New Roman" w:cs="Times New Roman"/>
                <w:spacing w:val="-6"/>
                <w:sz w:val="28"/>
                <w:szCs w:val="28"/>
              </w:rPr>
              <w:t xml:space="preserve"> </w:t>
            </w:r>
            <w:r>
              <w:rPr>
                <w:rFonts w:ascii="Times New Roman" w:hAnsi="Times New Roman" w:cs="Times New Roman"/>
                <w:sz w:val="28"/>
                <w:szCs w:val="28"/>
              </w:rPr>
              <w:t>hình</w:t>
            </w:r>
            <w:r>
              <w:rPr>
                <w:rFonts w:ascii="Times New Roman" w:hAnsi="Times New Roman" w:cs="Times New Roman"/>
                <w:spacing w:val="-6"/>
                <w:sz w:val="28"/>
                <w:szCs w:val="28"/>
              </w:rPr>
              <w:t xml:space="preserve"> </w:t>
            </w:r>
            <w:r>
              <w:rPr>
                <w:rFonts w:ascii="Times New Roman" w:hAnsi="Times New Roman" w:cs="Times New Roman"/>
                <w:sz w:val="28"/>
                <w:szCs w:val="28"/>
              </w:rPr>
              <w:t>Trang</w:t>
            </w:r>
            <w:r>
              <w:rPr>
                <w:rFonts w:ascii="Times New Roman" w:hAnsi="Times New Roman" w:cs="Times New Roman"/>
                <w:spacing w:val="-6"/>
                <w:sz w:val="28"/>
                <w:szCs w:val="28"/>
              </w:rPr>
              <w:t xml:space="preserve"> </w:t>
            </w:r>
            <w:r>
              <w:rPr>
                <w:rFonts w:ascii="Times New Roman" w:hAnsi="Times New Roman" w:cs="Times New Roman"/>
                <w:sz w:val="28"/>
                <w:szCs w:val="28"/>
              </w:rPr>
              <w:t>chủ</w:t>
            </w:r>
            <w:r>
              <w:rPr>
                <w:rFonts w:ascii="Times New Roman" w:hAnsi="Times New Roman" w:cs="Times New Roman"/>
                <w:spacing w:val="-6"/>
                <w:sz w:val="28"/>
                <w:szCs w:val="28"/>
              </w:rPr>
              <w:t xml:space="preserve"> </w:t>
            </w:r>
            <w:r>
              <w:rPr>
                <w:rFonts w:ascii="Times New Roman" w:hAnsi="Times New Roman" w:cs="Times New Roman"/>
                <w:sz w:val="28"/>
                <w:szCs w:val="28"/>
              </w:rPr>
              <w:t>tương</w:t>
            </w:r>
            <w:r>
              <w:rPr>
                <w:rFonts w:ascii="Times New Roman" w:hAnsi="Times New Roman" w:cs="Times New Roman"/>
                <w:spacing w:val="-6"/>
                <w:sz w:val="28"/>
                <w:szCs w:val="28"/>
              </w:rPr>
              <w:t xml:space="preserve"> </w:t>
            </w:r>
            <w:r>
              <w:rPr>
                <w:rFonts w:ascii="Times New Roman" w:hAnsi="Times New Roman" w:cs="Times New Roman"/>
                <w:sz w:val="28"/>
                <w:szCs w:val="28"/>
              </w:rPr>
              <w:t>ứng</w:t>
            </w:r>
            <w:r>
              <w:rPr>
                <w:rFonts w:ascii="Times New Roman" w:hAnsi="Times New Roman" w:cs="Times New Roman"/>
                <w:spacing w:val="-6"/>
                <w:sz w:val="28"/>
                <w:szCs w:val="28"/>
              </w:rPr>
              <w:t xml:space="preserve"> </w:t>
            </w:r>
            <w:r>
              <w:rPr>
                <w:rFonts w:ascii="Times New Roman" w:hAnsi="Times New Roman" w:cs="Times New Roman"/>
                <w:sz w:val="28"/>
                <w:szCs w:val="28"/>
              </w:rPr>
              <w:t>với</w:t>
            </w:r>
            <w:r>
              <w:rPr>
                <w:rFonts w:ascii="Times New Roman" w:hAnsi="Times New Roman" w:cs="Times New Roman"/>
                <w:spacing w:val="-6"/>
                <w:sz w:val="28"/>
                <w:szCs w:val="28"/>
              </w:rPr>
              <w:t xml:space="preserve"> </w:t>
            </w:r>
            <w:r>
              <w:rPr>
                <w:rFonts w:ascii="Times New Roman" w:hAnsi="Times New Roman" w:cs="Times New Roman"/>
                <w:sz w:val="28"/>
                <w:szCs w:val="28"/>
              </w:rPr>
              <w:t>vai</w:t>
            </w:r>
            <w:r>
              <w:rPr>
                <w:rFonts w:ascii="Times New Roman" w:hAnsi="Times New Roman" w:cs="Times New Roman"/>
                <w:spacing w:val="-6"/>
                <w:sz w:val="28"/>
                <w:szCs w:val="28"/>
              </w:rPr>
              <w:t xml:space="preserve"> </w:t>
            </w:r>
            <w:r>
              <w:rPr>
                <w:rFonts w:ascii="Times New Roman" w:hAnsi="Times New Roman" w:cs="Times New Roman"/>
                <w:sz w:val="28"/>
                <w:szCs w:val="28"/>
              </w:rPr>
              <w:t>trò</w:t>
            </w:r>
            <w:r>
              <w:rPr>
                <w:rFonts w:ascii="Times New Roman" w:hAnsi="Times New Roman" w:cs="Times New Roman"/>
                <w:spacing w:val="-6"/>
                <w:sz w:val="28"/>
                <w:szCs w:val="28"/>
              </w:rPr>
              <w:t xml:space="preserve"> </w:t>
            </w:r>
            <w:r>
              <w:rPr>
                <w:rFonts w:ascii="Times New Roman" w:hAnsi="Times New Roman" w:cs="Times New Roman"/>
                <w:sz w:val="28"/>
                <w:szCs w:val="28"/>
              </w:rPr>
              <w:t>(Admin, Quản</w:t>
            </w:r>
            <w:r>
              <w:rPr>
                <w:rFonts w:ascii="Times New Roman" w:hAnsi="Times New Roman" w:cs="Times New Roman"/>
                <w:spacing w:val="39"/>
                <w:sz w:val="28"/>
                <w:szCs w:val="28"/>
              </w:rPr>
              <w:t xml:space="preserve"> </w:t>
            </w:r>
            <w:r>
              <w:rPr>
                <w:rFonts w:ascii="Times New Roman" w:hAnsi="Times New Roman" w:cs="Times New Roman"/>
                <w:sz w:val="28"/>
                <w:szCs w:val="28"/>
              </w:rPr>
              <w:t>Lý,</w:t>
            </w:r>
            <w:r>
              <w:rPr>
                <w:rFonts w:ascii="Times New Roman" w:hAnsi="Times New Roman" w:cs="Times New Roman"/>
                <w:spacing w:val="39"/>
                <w:sz w:val="28"/>
                <w:szCs w:val="28"/>
              </w:rPr>
              <w:t xml:space="preserve"> </w:t>
            </w:r>
            <w:r>
              <w:rPr>
                <w:rFonts w:ascii="Times New Roman" w:hAnsi="Times New Roman" w:cs="Times New Roman"/>
                <w:sz w:val="28"/>
                <w:szCs w:val="28"/>
              </w:rPr>
              <w:t>Lễ</w:t>
            </w:r>
            <w:r>
              <w:rPr>
                <w:rFonts w:ascii="Times New Roman" w:hAnsi="Times New Roman" w:cs="Times New Roman"/>
                <w:spacing w:val="39"/>
                <w:sz w:val="28"/>
                <w:szCs w:val="28"/>
              </w:rPr>
              <w:t xml:space="preserve"> </w:t>
            </w:r>
            <w:r>
              <w:rPr>
                <w:rFonts w:ascii="Times New Roman" w:hAnsi="Times New Roman" w:cs="Times New Roman"/>
                <w:sz w:val="28"/>
                <w:szCs w:val="28"/>
              </w:rPr>
              <w:t>Tân).</w:t>
            </w:r>
            <w:r>
              <w:rPr>
                <w:rFonts w:ascii="Times New Roman" w:hAnsi="Times New Roman" w:cs="Times New Roman"/>
                <w:spacing w:val="39"/>
                <w:sz w:val="28"/>
                <w:szCs w:val="28"/>
              </w:rPr>
              <w:t xml:space="preserve"> </w:t>
            </w:r>
            <w:r>
              <w:rPr>
                <w:rFonts w:ascii="Times New Roman" w:hAnsi="Times New Roman" w:cs="Times New Roman"/>
                <w:sz w:val="28"/>
                <w:szCs w:val="28"/>
              </w:rPr>
              <w:t>Nếu</w:t>
            </w:r>
            <w:r>
              <w:rPr>
                <w:rFonts w:ascii="Times New Roman" w:hAnsi="Times New Roman" w:cs="Times New Roman"/>
                <w:spacing w:val="39"/>
                <w:sz w:val="28"/>
                <w:szCs w:val="28"/>
              </w:rPr>
              <w:t xml:space="preserve"> </w:t>
            </w:r>
            <w:r>
              <w:rPr>
                <w:rFonts w:ascii="Times New Roman" w:hAnsi="Times New Roman" w:cs="Times New Roman"/>
                <w:sz w:val="28"/>
                <w:szCs w:val="28"/>
              </w:rPr>
              <w:t>sai:</w:t>
            </w:r>
            <w:r>
              <w:rPr>
                <w:rFonts w:ascii="Times New Roman" w:hAnsi="Times New Roman" w:cs="Times New Roman"/>
                <w:spacing w:val="39"/>
                <w:sz w:val="28"/>
                <w:szCs w:val="28"/>
              </w:rPr>
              <w:t xml:space="preserve"> </w:t>
            </w:r>
            <w:r>
              <w:rPr>
                <w:rFonts w:ascii="Times New Roman" w:hAnsi="Times New Roman" w:cs="Times New Roman"/>
                <w:sz w:val="28"/>
                <w:szCs w:val="28"/>
              </w:rPr>
              <w:t>hiển</w:t>
            </w:r>
            <w:r>
              <w:rPr>
                <w:rFonts w:ascii="Times New Roman" w:hAnsi="Times New Roman" w:cs="Times New Roman"/>
                <w:spacing w:val="39"/>
                <w:sz w:val="28"/>
                <w:szCs w:val="28"/>
              </w:rPr>
              <w:t xml:space="preserve"> </w:t>
            </w:r>
            <w:r>
              <w:rPr>
                <w:rFonts w:ascii="Times New Roman" w:hAnsi="Times New Roman" w:cs="Times New Roman"/>
                <w:sz w:val="28"/>
                <w:szCs w:val="28"/>
              </w:rPr>
              <w:t>thị</w:t>
            </w:r>
            <w:r>
              <w:rPr>
                <w:rFonts w:ascii="Times New Roman" w:hAnsi="Times New Roman" w:cs="Times New Roman"/>
                <w:spacing w:val="39"/>
                <w:sz w:val="28"/>
                <w:szCs w:val="28"/>
              </w:rPr>
              <w:t xml:space="preserve"> </w:t>
            </w:r>
            <w:r>
              <w:rPr>
                <w:rFonts w:ascii="Times New Roman" w:hAnsi="Times New Roman" w:cs="Times New Roman"/>
                <w:sz w:val="28"/>
                <w:szCs w:val="28"/>
              </w:rPr>
              <w:t>PnlError</w:t>
            </w:r>
            <w:r>
              <w:rPr>
                <w:rFonts w:ascii="Times New Roman" w:hAnsi="Times New Roman" w:cs="Times New Roman"/>
                <w:spacing w:val="39"/>
                <w:sz w:val="28"/>
                <w:szCs w:val="28"/>
              </w:rPr>
              <w:t xml:space="preserve"> </w:t>
            </w:r>
            <w:r>
              <w:rPr>
                <w:rFonts w:ascii="Times New Roman" w:hAnsi="Times New Roman" w:cs="Times New Roman"/>
                <w:sz w:val="28"/>
                <w:szCs w:val="28"/>
              </w:rPr>
              <w:t>với</w:t>
            </w:r>
            <w:r>
              <w:rPr>
                <w:rFonts w:ascii="Times New Roman" w:hAnsi="Times New Roman" w:cs="Times New Roman"/>
                <w:spacing w:val="39"/>
                <w:sz w:val="28"/>
                <w:szCs w:val="28"/>
              </w:rPr>
              <w:t xml:space="preserve"> </w:t>
            </w:r>
            <w:r>
              <w:rPr>
                <w:rFonts w:ascii="Times New Roman" w:hAnsi="Times New Roman" w:cs="Times New Roman"/>
                <w:sz w:val="28"/>
                <w:szCs w:val="28"/>
              </w:rPr>
              <w:t>thông</w:t>
            </w:r>
            <w:r>
              <w:rPr>
                <w:rFonts w:ascii="Times New Roman" w:hAnsi="Times New Roman" w:cs="Times New Roman"/>
                <w:spacing w:val="39"/>
                <w:sz w:val="28"/>
                <w:szCs w:val="28"/>
              </w:rPr>
              <w:t xml:space="preserve"> </w:t>
            </w:r>
            <w:r>
              <w:rPr>
                <w:rFonts w:ascii="Times New Roman" w:hAnsi="Times New Roman" w:cs="Times New Roman"/>
                <w:sz w:val="28"/>
                <w:szCs w:val="28"/>
              </w:rPr>
              <w:t>báo lỗi và cho phép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9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820"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6"/>
                <w:sz w:val="28"/>
                <w:szCs w:val="28"/>
              </w:rPr>
              <w:t xml:space="preserve"> </w:t>
            </w:r>
            <w:r>
              <w:rPr>
                <w:rFonts w:ascii="Times New Roman" w:hAnsi="Times New Roman" w:cs="Times New Roman"/>
                <w:sz w:val="28"/>
                <w:szCs w:val="28"/>
              </w:rPr>
              <w:t>phím</w:t>
            </w:r>
            <w:r>
              <w:rPr>
                <w:rFonts w:ascii="Times New Roman" w:hAnsi="Times New Roman" w:cs="Times New Roman"/>
                <w:spacing w:val="27"/>
                <w:sz w:val="28"/>
                <w:szCs w:val="28"/>
              </w:rPr>
              <w:t xml:space="preserve"> </w:t>
            </w:r>
            <w:r>
              <w:rPr>
                <w:rFonts w:ascii="Times New Roman" w:hAnsi="Times New Roman" w:cs="Times New Roman"/>
                <w:spacing w:val="-2"/>
                <w:sz w:val="28"/>
                <w:szCs w:val="28"/>
              </w:rPr>
              <w:t>Enter</w:t>
            </w:r>
          </w:p>
        </w:tc>
        <w:tc>
          <w:tcPr>
            <w:tcW w:w="6300" w:type="dxa"/>
          </w:tcPr>
          <w:p>
            <w:pPr>
              <w:pStyle w:val="54"/>
              <w:rPr>
                <w:rFonts w:ascii="Times New Roman" w:hAnsi="Times New Roman" w:cs="Times New Roman"/>
                <w:sz w:val="28"/>
                <w:szCs w:val="28"/>
              </w:rPr>
            </w:pPr>
            <w:r>
              <w:rPr>
                <w:rFonts w:ascii="Times New Roman" w:hAnsi="Times New Roman" w:cs="Times New Roman"/>
                <w:sz w:val="28"/>
                <w:szCs w:val="28"/>
              </w:rPr>
              <w:t>Tương</w:t>
            </w:r>
            <w:r>
              <w:rPr>
                <w:rFonts w:ascii="Times New Roman" w:hAnsi="Times New Roman" w:cs="Times New Roman"/>
                <w:spacing w:val="10"/>
                <w:sz w:val="28"/>
                <w:szCs w:val="28"/>
              </w:rPr>
              <w:t xml:space="preserve"> </w:t>
            </w:r>
            <w:r>
              <w:rPr>
                <w:rFonts w:ascii="Times New Roman" w:hAnsi="Times New Roman" w:cs="Times New Roman"/>
                <w:sz w:val="28"/>
                <w:szCs w:val="28"/>
              </w:rPr>
              <w:t>đương</w:t>
            </w:r>
            <w:r>
              <w:rPr>
                <w:rFonts w:ascii="Times New Roman" w:hAnsi="Times New Roman" w:cs="Times New Roman"/>
                <w:spacing w:val="10"/>
                <w:sz w:val="28"/>
                <w:szCs w:val="28"/>
              </w:rPr>
              <w:t xml:space="preserve"> </w:t>
            </w:r>
            <w:r>
              <w:rPr>
                <w:rFonts w:ascii="Times New Roman" w:hAnsi="Times New Roman" w:cs="Times New Roman"/>
                <w:sz w:val="28"/>
                <w:szCs w:val="28"/>
              </w:rPr>
              <w:t>với</w:t>
            </w:r>
            <w:r>
              <w:rPr>
                <w:rFonts w:ascii="Times New Roman" w:hAnsi="Times New Roman" w:cs="Times New Roman"/>
                <w:spacing w:val="10"/>
                <w:sz w:val="28"/>
                <w:szCs w:val="28"/>
              </w:rPr>
              <w:t xml:space="preserve"> </w:t>
            </w:r>
            <w:r>
              <w:rPr>
                <w:rFonts w:ascii="Times New Roman" w:hAnsi="Times New Roman" w:cs="Times New Roman"/>
                <w:sz w:val="28"/>
                <w:szCs w:val="28"/>
              </w:rPr>
              <w:t>việc</w:t>
            </w:r>
            <w:r>
              <w:rPr>
                <w:rFonts w:ascii="Times New Roman" w:hAnsi="Times New Roman" w:cs="Times New Roman"/>
                <w:spacing w:val="10"/>
                <w:sz w:val="28"/>
                <w:szCs w:val="28"/>
              </w:rPr>
              <w:t xml:space="preserve"> </w:t>
            </w:r>
            <w:r>
              <w:rPr>
                <w:rFonts w:ascii="Times New Roman" w:hAnsi="Times New Roman" w:cs="Times New Roman"/>
                <w:sz w:val="28"/>
                <w:szCs w:val="28"/>
              </w:rPr>
              <w:t>nhấn</w:t>
            </w:r>
            <w:r>
              <w:rPr>
                <w:rFonts w:ascii="Times New Roman" w:hAnsi="Times New Roman" w:cs="Times New Roman"/>
                <w:spacing w:val="10"/>
                <w:sz w:val="28"/>
                <w:szCs w:val="28"/>
              </w:rPr>
              <w:t xml:space="preserve"> </w:t>
            </w:r>
            <w:r>
              <w:rPr>
                <w:rFonts w:ascii="Times New Roman" w:hAnsi="Times New Roman" w:cs="Times New Roman"/>
                <w:sz w:val="28"/>
                <w:szCs w:val="28"/>
              </w:rPr>
              <w:t>nút</w:t>
            </w:r>
            <w:r>
              <w:rPr>
                <w:rFonts w:ascii="Times New Roman" w:hAnsi="Times New Roman" w:cs="Times New Roman"/>
                <w:spacing w:val="11"/>
                <w:sz w:val="28"/>
                <w:szCs w:val="28"/>
              </w:rPr>
              <w:t xml:space="preserve"> </w:t>
            </w:r>
            <w:r>
              <w:rPr>
                <w:rFonts w:ascii="Times New Roman" w:hAnsi="Times New Roman" w:cs="Times New Roman"/>
                <w:sz w:val="28"/>
                <w:szCs w:val="28"/>
              </w:rPr>
              <w:t>“Đăng</w:t>
            </w:r>
            <w:r>
              <w:rPr>
                <w:rFonts w:ascii="Times New Roman" w:hAnsi="Times New Roman" w:cs="Times New Roman"/>
                <w:spacing w:val="10"/>
                <w:sz w:val="28"/>
                <w:szCs w:val="28"/>
              </w:rPr>
              <w:t xml:space="preserve"> </w:t>
            </w:r>
            <w:r>
              <w:rPr>
                <w:rFonts w:ascii="Times New Roman" w:hAnsi="Times New Roman" w:cs="Times New Roman"/>
                <w:spacing w:val="-2"/>
                <w:sz w:val="28"/>
                <w:szCs w:val="28"/>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9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820" w:type="dxa"/>
          </w:tcPr>
          <w:p>
            <w:pPr>
              <w:pStyle w:val="54"/>
              <w:tabs>
                <w:tab w:val="left" w:pos="975"/>
                <w:tab w:val="left" w:pos="1650"/>
                <w:tab w:val="left" w:pos="2330"/>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5"/>
                <w:sz w:val="28"/>
                <w:szCs w:val="28"/>
              </w:rPr>
              <w:t>nút</w:t>
            </w:r>
            <w:r>
              <w:rPr>
                <w:rFonts w:ascii="Times New Roman" w:hAnsi="Times New Roman" w:cs="Times New Roman"/>
                <w:sz w:val="28"/>
                <w:szCs w:val="28"/>
              </w:rPr>
              <w:tab/>
            </w:r>
            <w:r>
              <w:rPr>
                <w:rFonts w:ascii="Times New Roman" w:hAnsi="Times New Roman" w:cs="Times New Roman"/>
                <w:spacing w:val="-5"/>
                <w:sz w:val="28"/>
                <w:szCs w:val="28"/>
              </w:rPr>
              <w:t>con</w:t>
            </w:r>
            <w:r>
              <w:rPr>
                <w:rFonts w:ascii="Times New Roman" w:hAnsi="Times New Roman" w:cs="Times New Roman"/>
                <w:sz w:val="28"/>
                <w:szCs w:val="28"/>
              </w:rPr>
              <w:tab/>
            </w:r>
            <w:r>
              <w:rPr>
                <w:rFonts w:ascii="Times New Roman" w:hAnsi="Times New Roman" w:cs="Times New Roman"/>
                <w:spacing w:val="-5"/>
                <w:sz w:val="28"/>
                <w:szCs w:val="28"/>
              </w:rPr>
              <w:t>mắt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(BtnTogglePass)</w:t>
            </w:r>
          </w:p>
        </w:tc>
        <w:tc>
          <w:tcPr>
            <w:tcW w:w="6300" w:type="dxa"/>
          </w:tcPr>
          <w:p>
            <w:pPr>
              <w:pStyle w:val="54"/>
              <w:rPr>
                <w:rFonts w:ascii="Times New Roman" w:hAnsi="Times New Roman" w:cs="Times New Roman"/>
                <w:sz w:val="28"/>
                <w:szCs w:val="28"/>
              </w:rPr>
            </w:pPr>
            <w:r>
              <w:rPr>
                <w:rFonts w:ascii="Times New Roman" w:hAnsi="Times New Roman" w:cs="Times New Roman"/>
                <w:sz w:val="28"/>
                <w:szCs w:val="28"/>
              </w:rPr>
              <w:t>Chuyển</w:t>
            </w:r>
            <w:r>
              <w:rPr>
                <w:rFonts w:ascii="Times New Roman" w:hAnsi="Times New Roman" w:cs="Times New Roman"/>
                <w:spacing w:val="35"/>
                <w:sz w:val="28"/>
                <w:szCs w:val="28"/>
              </w:rPr>
              <w:t xml:space="preserve"> </w:t>
            </w:r>
            <w:r>
              <w:rPr>
                <w:rFonts w:ascii="Times New Roman" w:hAnsi="Times New Roman" w:cs="Times New Roman"/>
                <w:sz w:val="28"/>
                <w:szCs w:val="28"/>
              </w:rPr>
              <w:t>đổi</w:t>
            </w:r>
            <w:r>
              <w:rPr>
                <w:rFonts w:ascii="Times New Roman" w:hAnsi="Times New Roman" w:cs="Times New Roman"/>
                <w:spacing w:val="36"/>
                <w:sz w:val="28"/>
                <w:szCs w:val="28"/>
              </w:rPr>
              <w:t xml:space="preserve"> </w:t>
            </w:r>
            <w:r>
              <w:rPr>
                <w:rFonts w:ascii="Times New Roman" w:hAnsi="Times New Roman" w:cs="Times New Roman"/>
                <w:sz w:val="28"/>
                <w:szCs w:val="28"/>
              </w:rPr>
              <w:t>chế</w:t>
            </w:r>
            <w:r>
              <w:rPr>
                <w:rFonts w:ascii="Times New Roman" w:hAnsi="Times New Roman" w:cs="Times New Roman"/>
                <w:spacing w:val="36"/>
                <w:sz w:val="28"/>
                <w:szCs w:val="28"/>
              </w:rPr>
              <w:t xml:space="preserve"> </w:t>
            </w:r>
            <w:r>
              <w:rPr>
                <w:rFonts w:ascii="Times New Roman" w:hAnsi="Times New Roman" w:cs="Times New Roman"/>
                <w:sz w:val="28"/>
                <w:szCs w:val="28"/>
              </w:rPr>
              <w:t>độ</w:t>
            </w:r>
            <w:r>
              <w:rPr>
                <w:rFonts w:ascii="Times New Roman" w:hAnsi="Times New Roman" w:cs="Times New Roman"/>
                <w:spacing w:val="36"/>
                <w:sz w:val="28"/>
                <w:szCs w:val="28"/>
              </w:rPr>
              <w:t xml:space="preserve"> </w:t>
            </w:r>
            <w:r>
              <w:rPr>
                <w:rFonts w:ascii="Times New Roman" w:hAnsi="Times New Roman" w:cs="Times New Roman"/>
                <w:sz w:val="28"/>
                <w:szCs w:val="28"/>
              </w:rPr>
              <w:t>hiển</w:t>
            </w:r>
            <w:r>
              <w:rPr>
                <w:rFonts w:ascii="Times New Roman" w:hAnsi="Times New Roman" w:cs="Times New Roman"/>
                <w:spacing w:val="35"/>
                <w:sz w:val="28"/>
                <w:szCs w:val="28"/>
              </w:rPr>
              <w:t xml:space="preserve"> </w:t>
            </w:r>
            <w:r>
              <w:rPr>
                <w:rFonts w:ascii="Times New Roman" w:hAnsi="Times New Roman" w:cs="Times New Roman"/>
                <w:sz w:val="28"/>
                <w:szCs w:val="28"/>
              </w:rPr>
              <w:t>thị</w:t>
            </w:r>
            <w:r>
              <w:rPr>
                <w:rFonts w:ascii="Times New Roman" w:hAnsi="Times New Roman" w:cs="Times New Roman"/>
                <w:spacing w:val="36"/>
                <w:sz w:val="28"/>
                <w:szCs w:val="28"/>
              </w:rPr>
              <w:t xml:space="preserve"> </w:t>
            </w:r>
            <w:r>
              <w:rPr>
                <w:rFonts w:ascii="Times New Roman" w:hAnsi="Times New Roman" w:cs="Times New Roman"/>
                <w:sz w:val="28"/>
                <w:szCs w:val="28"/>
              </w:rPr>
              <w:t>mật</w:t>
            </w:r>
            <w:r>
              <w:rPr>
                <w:rFonts w:ascii="Times New Roman" w:hAnsi="Times New Roman" w:cs="Times New Roman"/>
                <w:spacing w:val="36"/>
                <w:sz w:val="28"/>
                <w:szCs w:val="28"/>
              </w:rPr>
              <w:t xml:space="preserve"> </w:t>
            </w:r>
            <w:r>
              <w:rPr>
                <w:rFonts w:ascii="Times New Roman" w:hAnsi="Times New Roman" w:cs="Times New Roman"/>
                <w:sz w:val="28"/>
                <w:szCs w:val="28"/>
              </w:rPr>
              <w:t>khẩu:</w:t>
            </w:r>
            <w:r>
              <w:rPr>
                <w:rFonts w:ascii="Times New Roman" w:hAnsi="Times New Roman" w:cs="Times New Roman"/>
                <w:spacing w:val="35"/>
                <w:sz w:val="28"/>
                <w:szCs w:val="28"/>
              </w:rPr>
              <w:t xml:space="preserve"> </w:t>
            </w:r>
            <w:r>
              <w:rPr>
                <w:rFonts w:ascii="Times New Roman" w:hAnsi="Times New Roman" w:cs="Times New Roman"/>
                <w:sz w:val="28"/>
                <w:szCs w:val="28"/>
              </w:rPr>
              <w:t>nếu</w:t>
            </w:r>
            <w:r>
              <w:rPr>
                <w:rFonts w:ascii="Times New Roman" w:hAnsi="Times New Roman" w:cs="Times New Roman"/>
                <w:spacing w:val="35"/>
                <w:sz w:val="28"/>
                <w:szCs w:val="28"/>
              </w:rPr>
              <w:t xml:space="preserve"> </w:t>
            </w:r>
            <w:r>
              <w:rPr>
                <w:rFonts w:ascii="Times New Roman" w:hAnsi="Times New Roman" w:cs="Times New Roman"/>
                <w:sz w:val="28"/>
                <w:szCs w:val="28"/>
              </w:rPr>
              <w:t>đang</w:t>
            </w:r>
            <w:r>
              <w:rPr>
                <w:rFonts w:ascii="Times New Roman" w:hAnsi="Times New Roman" w:cs="Times New Roman"/>
                <w:spacing w:val="36"/>
                <w:sz w:val="28"/>
                <w:szCs w:val="28"/>
              </w:rPr>
              <w:t xml:space="preserve"> </w:t>
            </w:r>
            <w:r>
              <w:rPr>
                <w:rFonts w:ascii="Times New Roman" w:hAnsi="Times New Roman" w:cs="Times New Roman"/>
                <w:sz w:val="28"/>
                <w:szCs w:val="28"/>
              </w:rPr>
              <w:t>ẩn</w:t>
            </w:r>
            <w:r>
              <w:rPr>
                <w:rFonts w:ascii="Times New Roman" w:hAnsi="Times New Roman" w:cs="Times New Roman"/>
                <w:spacing w:val="36"/>
                <w:sz w:val="28"/>
                <w:szCs w:val="28"/>
              </w:rPr>
              <w:t xml:space="preserve"> </w:t>
            </w:r>
            <w:r>
              <w:rPr>
                <w:rFonts w:ascii="Times New Roman" w:hAnsi="Times New Roman" w:cs="Times New Roman"/>
                <w:sz w:val="28"/>
                <w:szCs w:val="28"/>
              </w:rPr>
              <w:t>thì</w:t>
            </w:r>
            <w:r>
              <w:rPr>
                <w:rFonts w:ascii="Times New Roman" w:hAnsi="Times New Roman" w:cs="Times New Roman"/>
                <w:spacing w:val="35"/>
                <w:sz w:val="28"/>
                <w:szCs w:val="28"/>
              </w:rPr>
              <w:t xml:space="preserve"> </w:t>
            </w:r>
            <w:r>
              <w:rPr>
                <w:rFonts w:ascii="Times New Roman" w:hAnsi="Times New Roman" w:cs="Times New Roman"/>
                <w:spacing w:val="-4"/>
                <w:sz w:val="28"/>
                <w:szCs w:val="28"/>
              </w:rPr>
              <w:t>hiện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văn</w:t>
            </w:r>
            <w:r>
              <w:rPr>
                <w:rFonts w:ascii="Times New Roman" w:hAnsi="Times New Roman" w:cs="Times New Roman"/>
                <w:spacing w:val="15"/>
                <w:sz w:val="28"/>
                <w:szCs w:val="28"/>
              </w:rPr>
              <w:t xml:space="preserve"> </w:t>
            </w:r>
            <w:r>
              <w:rPr>
                <w:rFonts w:ascii="Times New Roman" w:hAnsi="Times New Roman" w:cs="Times New Roman"/>
                <w:sz w:val="28"/>
                <w:szCs w:val="28"/>
              </w:rPr>
              <w:t>bản</w:t>
            </w:r>
            <w:r>
              <w:rPr>
                <w:rFonts w:ascii="Times New Roman" w:hAnsi="Times New Roman" w:cs="Times New Roman"/>
                <w:spacing w:val="16"/>
                <w:sz w:val="28"/>
                <w:szCs w:val="28"/>
              </w:rPr>
              <w:t xml:space="preserve"> </w:t>
            </w:r>
            <w:r>
              <w:rPr>
                <w:rFonts w:ascii="Times New Roman" w:hAnsi="Times New Roman" w:cs="Times New Roman"/>
                <w:sz w:val="28"/>
                <w:szCs w:val="28"/>
              </w:rPr>
              <w:t>thường;</w:t>
            </w:r>
            <w:r>
              <w:rPr>
                <w:rFonts w:ascii="Times New Roman" w:hAnsi="Times New Roman" w:cs="Times New Roman"/>
                <w:spacing w:val="15"/>
                <w:sz w:val="28"/>
                <w:szCs w:val="28"/>
              </w:rPr>
              <w:t xml:space="preserve"> </w:t>
            </w:r>
            <w:r>
              <w:rPr>
                <w:rFonts w:ascii="Times New Roman" w:hAnsi="Times New Roman" w:cs="Times New Roman"/>
                <w:sz w:val="28"/>
                <w:szCs w:val="28"/>
              </w:rPr>
              <w:t>nếu</w:t>
            </w:r>
            <w:r>
              <w:rPr>
                <w:rFonts w:ascii="Times New Roman" w:hAnsi="Times New Roman" w:cs="Times New Roman"/>
                <w:spacing w:val="16"/>
                <w:sz w:val="28"/>
                <w:szCs w:val="28"/>
              </w:rPr>
              <w:t xml:space="preserve"> </w:t>
            </w:r>
            <w:r>
              <w:rPr>
                <w:rFonts w:ascii="Times New Roman" w:hAnsi="Times New Roman" w:cs="Times New Roman"/>
                <w:sz w:val="28"/>
                <w:szCs w:val="28"/>
              </w:rPr>
              <w:t>đang</w:t>
            </w:r>
            <w:r>
              <w:rPr>
                <w:rFonts w:ascii="Times New Roman" w:hAnsi="Times New Roman" w:cs="Times New Roman"/>
                <w:spacing w:val="16"/>
                <w:sz w:val="28"/>
                <w:szCs w:val="28"/>
              </w:rPr>
              <w:t xml:space="preserve"> </w:t>
            </w:r>
            <w:r>
              <w:rPr>
                <w:rFonts w:ascii="Times New Roman" w:hAnsi="Times New Roman" w:cs="Times New Roman"/>
                <w:sz w:val="28"/>
                <w:szCs w:val="28"/>
              </w:rPr>
              <w:t>hiện</w:t>
            </w:r>
            <w:r>
              <w:rPr>
                <w:rFonts w:ascii="Times New Roman" w:hAnsi="Times New Roman" w:cs="Times New Roman"/>
                <w:spacing w:val="15"/>
                <w:sz w:val="28"/>
                <w:szCs w:val="28"/>
              </w:rPr>
              <w:t xml:space="preserve"> </w:t>
            </w:r>
            <w:r>
              <w:rPr>
                <w:rFonts w:ascii="Times New Roman" w:hAnsi="Times New Roman" w:cs="Times New Roman"/>
                <w:sz w:val="28"/>
                <w:szCs w:val="28"/>
              </w:rPr>
              <w:t>thì</w:t>
            </w:r>
            <w:r>
              <w:rPr>
                <w:rFonts w:ascii="Times New Roman" w:hAnsi="Times New Roman" w:cs="Times New Roman"/>
                <w:spacing w:val="16"/>
                <w:sz w:val="28"/>
                <w:szCs w:val="28"/>
              </w:rPr>
              <w:t xml:space="preserve"> </w:t>
            </w:r>
            <w:r>
              <w:rPr>
                <w:rFonts w:ascii="Times New Roman" w:hAnsi="Times New Roman" w:cs="Times New Roman"/>
                <w:sz w:val="28"/>
                <w:szCs w:val="28"/>
              </w:rPr>
              <w:t>ẩn</w:t>
            </w:r>
            <w:r>
              <w:rPr>
                <w:rFonts w:ascii="Times New Roman" w:hAnsi="Times New Roman" w:cs="Times New Roman"/>
                <w:spacing w:val="15"/>
                <w:sz w:val="28"/>
                <w:szCs w:val="28"/>
              </w:rPr>
              <w:t xml:space="preserve"> </w:t>
            </w:r>
            <w:r>
              <w:rPr>
                <w:rFonts w:ascii="Times New Roman" w:hAnsi="Times New Roman" w:cs="Times New Roman"/>
                <w:sz w:val="28"/>
                <w:szCs w:val="28"/>
              </w:rPr>
              <w:t>lại</w:t>
            </w:r>
            <w:r>
              <w:rPr>
                <w:rFonts w:ascii="Times New Roman" w:hAnsi="Times New Roman" w:cs="Times New Roman"/>
                <w:spacing w:val="16"/>
                <w:sz w:val="28"/>
                <w:szCs w:val="28"/>
              </w:rPr>
              <w:t xml:space="preserve"> </w:t>
            </w:r>
            <w:r>
              <w:rPr>
                <w:rFonts w:ascii="Times New Roman" w:hAnsi="Times New Roman" w:cs="Times New Roman"/>
                <w:sz w:val="28"/>
                <w:szCs w:val="28"/>
              </w:rPr>
              <w:t>bằng</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PasswordBox.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9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82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w:t>
            </w:r>
            <w:r>
              <w:rPr>
                <w:rFonts w:ascii="Times New Roman" w:hAnsi="Times New Roman" w:cs="Times New Roman"/>
                <w:i/>
                <w:w w:val="105"/>
                <w:sz w:val="28"/>
                <w:szCs w:val="28"/>
              </w:rPr>
              <w:t>×</w:t>
            </w:r>
            <w:r>
              <w:rPr>
                <w:rFonts w:ascii="Times New Roman" w:hAnsi="Times New Roman" w:cs="Times New Roman"/>
                <w:w w:val="105"/>
                <w:sz w:val="28"/>
                <w:szCs w:val="28"/>
              </w:rPr>
              <w:t>”</w:t>
            </w:r>
            <w:r>
              <w:rPr>
                <w:rFonts w:ascii="Times New Roman" w:hAnsi="Times New Roman" w:cs="Times New Roman"/>
                <w:spacing w:val="18"/>
                <w:w w:val="105"/>
                <w:sz w:val="28"/>
                <w:szCs w:val="28"/>
              </w:rPr>
              <w:t xml:space="preserve"> </w:t>
            </w:r>
            <w:r>
              <w:rPr>
                <w:rFonts w:ascii="Times New Roman" w:hAnsi="Times New Roman" w:cs="Times New Roman"/>
                <w:spacing w:val="-2"/>
                <w:w w:val="105"/>
                <w:sz w:val="28"/>
                <w:szCs w:val="28"/>
              </w:rPr>
              <w:t>(BtnClose)</w:t>
            </w:r>
          </w:p>
        </w:tc>
        <w:tc>
          <w:tcPr>
            <w:tcW w:w="630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7"/>
                <w:sz w:val="28"/>
                <w:szCs w:val="28"/>
              </w:rPr>
              <w:t xml:space="preserve"> </w:t>
            </w:r>
            <w:r>
              <w:rPr>
                <w:rFonts w:ascii="Times New Roman" w:hAnsi="Times New Roman" w:cs="Times New Roman"/>
                <w:sz w:val="28"/>
                <w:szCs w:val="28"/>
              </w:rPr>
              <w:t>cửa</w:t>
            </w:r>
            <w:r>
              <w:rPr>
                <w:rFonts w:ascii="Times New Roman" w:hAnsi="Times New Roman" w:cs="Times New Roman"/>
                <w:spacing w:val="18"/>
                <w:sz w:val="28"/>
                <w:szCs w:val="28"/>
              </w:rPr>
              <w:t xml:space="preserve"> </w:t>
            </w:r>
            <w:r>
              <w:rPr>
                <w:rFonts w:ascii="Times New Roman" w:hAnsi="Times New Roman" w:cs="Times New Roman"/>
                <w:sz w:val="28"/>
                <w:szCs w:val="28"/>
              </w:rPr>
              <w:t>sổ</w:t>
            </w:r>
            <w:r>
              <w:rPr>
                <w:rFonts w:ascii="Times New Roman" w:hAnsi="Times New Roman" w:cs="Times New Roman"/>
                <w:spacing w:val="18"/>
                <w:sz w:val="28"/>
                <w:szCs w:val="28"/>
              </w:rPr>
              <w:t xml:space="preserve"> </w:t>
            </w:r>
            <w:r>
              <w:rPr>
                <w:rFonts w:ascii="Times New Roman" w:hAnsi="Times New Roman" w:cs="Times New Roman"/>
                <w:sz w:val="28"/>
                <w:szCs w:val="28"/>
              </w:rPr>
              <w:t>đăng</w:t>
            </w:r>
            <w:r>
              <w:rPr>
                <w:rFonts w:ascii="Times New Roman" w:hAnsi="Times New Roman" w:cs="Times New Roman"/>
                <w:spacing w:val="18"/>
                <w:sz w:val="28"/>
                <w:szCs w:val="28"/>
              </w:rPr>
              <w:t xml:space="preserve"> </w:t>
            </w: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và</w:t>
            </w:r>
            <w:r>
              <w:rPr>
                <w:rFonts w:ascii="Times New Roman" w:hAnsi="Times New Roman" w:cs="Times New Roman"/>
                <w:spacing w:val="18"/>
                <w:sz w:val="28"/>
                <w:szCs w:val="28"/>
              </w:rPr>
              <w:t xml:space="preserve"> </w:t>
            </w:r>
            <w:r>
              <w:rPr>
                <w:rFonts w:ascii="Times New Roman" w:hAnsi="Times New Roman" w:cs="Times New Roman"/>
                <w:sz w:val="28"/>
                <w:szCs w:val="28"/>
              </w:rPr>
              <w:t>thoát</w:t>
            </w:r>
            <w:r>
              <w:rPr>
                <w:rFonts w:ascii="Times New Roman" w:hAnsi="Times New Roman" w:cs="Times New Roman"/>
                <w:spacing w:val="18"/>
                <w:sz w:val="28"/>
                <w:szCs w:val="28"/>
              </w:rPr>
              <w:t xml:space="preserve"> </w:t>
            </w:r>
            <w:r>
              <w:rPr>
                <w:rFonts w:ascii="Times New Roman" w:hAnsi="Times New Roman" w:cs="Times New Roman"/>
                <w:sz w:val="28"/>
                <w:szCs w:val="28"/>
              </w:rPr>
              <w:t>khỏi</w:t>
            </w:r>
            <w:r>
              <w:rPr>
                <w:rFonts w:ascii="Times New Roman" w:hAnsi="Times New Roman" w:cs="Times New Roman"/>
                <w:spacing w:val="17"/>
                <w:sz w:val="28"/>
                <w:szCs w:val="28"/>
              </w:rPr>
              <w:t xml:space="preserve"> </w:t>
            </w:r>
            <w:r>
              <w:rPr>
                <w:rFonts w:ascii="Times New Roman" w:hAnsi="Times New Roman" w:cs="Times New Roman"/>
                <w:sz w:val="28"/>
                <w:szCs w:val="28"/>
              </w:rPr>
              <w:t>phần</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mềm.</w:t>
            </w:r>
          </w:p>
        </w:tc>
      </w:tr>
    </w:tbl>
    <w:p>
      <w:pPr>
        <w:rPr>
          <w:rFonts w:ascii="Times New Roman" w:hAnsi="Times New Roman" w:cs="Times New Roman"/>
          <w:sz w:val="28"/>
          <w:szCs w:val="28"/>
        </w:rPr>
      </w:pPr>
    </w:p>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w:t>
      </w:r>
      <w:bookmarkEnd w:id="311"/>
      <w:r>
        <w:rPr>
          <w:rFonts w:ascii="Times New Roman" w:hAnsi="Times New Roman"/>
          <w:sz w:val="28"/>
          <w:szCs w:val="28"/>
        </w:rPr>
        <w:t>Tổng Quan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spacing w:line="24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2010" cy="3329940"/>
            <wp:effectExtent l="0" t="0" r="6350" b="762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28"/>
                    <a:stretch>
                      <a:fillRect/>
                    </a:stretch>
                  </pic:blipFill>
                  <pic:spPr>
                    <a:xfrm>
                      <a:off x="0" y="0"/>
                      <a:ext cx="5922010" cy="3329940"/>
                    </a:xfrm>
                    <a:prstGeom prst="rect">
                      <a:avLst/>
                    </a:prstGeom>
                    <a:noFill/>
                    <a:ln>
                      <a:noFill/>
                    </a:ln>
                  </pic:spPr>
                </pic:pic>
              </a:graphicData>
            </a:graphic>
          </wp:inline>
        </w:drawing>
      </w:r>
    </w:p>
    <w:p>
      <w:pPr>
        <w:keepNext/>
        <w:widowControl w:val="0"/>
        <w:spacing w:line="240" w:lineRule="auto"/>
        <w:jc w:val="center"/>
        <w:rPr>
          <w:rFonts w:ascii="Times New Roman" w:hAnsi="Times New Roman" w:cs="Times New Roman"/>
          <w:b/>
          <w:bCs/>
          <w:sz w:val="28"/>
          <w:szCs w:val="28"/>
        </w:rPr>
      </w:pP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chính trên màn hình:</w:t>
      </w:r>
    </w:p>
    <w:tbl>
      <w:tblPr>
        <w:tblStyle w:val="16"/>
        <w:tblW w:w="10005"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2722"/>
        <w:gridCol w:w="2340"/>
        <w:gridCol w:w="42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722"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34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223"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TxtTieuDe</w:t>
            </w:r>
          </w:p>
        </w:tc>
        <w:tc>
          <w:tcPr>
            <w:tcW w:w="2340" w:type="dxa"/>
          </w:tcPr>
          <w:p>
            <w:pPr>
              <w:pStyle w:val="54"/>
              <w:jc w:val="left"/>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4"/>
                <w:sz w:val="28"/>
                <w:szCs w:val="28"/>
              </w:rPr>
              <w:t xml:space="preserve"> </w:t>
            </w:r>
            <w:r>
              <w:rPr>
                <w:rFonts w:ascii="Times New Roman" w:hAnsi="Times New Roman" w:cs="Times New Roman"/>
                <w:sz w:val="28"/>
                <w:szCs w:val="28"/>
              </w:rPr>
              <w:t>thị</w:t>
            </w:r>
            <w:r>
              <w:rPr>
                <w:rFonts w:ascii="Times New Roman" w:hAnsi="Times New Roman" w:cs="Times New Roman"/>
                <w:spacing w:val="34"/>
                <w:sz w:val="28"/>
                <w:szCs w:val="28"/>
              </w:rPr>
              <w:t xml:space="preserve"> </w:t>
            </w:r>
            <w:r>
              <w:rPr>
                <w:rFonts w:ascii="Times New Roman" w:hAnsi="Times New Roman" w:cs="Times New Roman"/>
                <w:sz w:val="28"/>
                <w:szCs w:val="28"/>
              </w:rPr>
              <w:t>tiêu</w:t>
            </w:r>
            <w:r>
              <w:rPr>
                <w:rFonts w:ascii="Times New Roman" w:hAnsi="Times New Roman" w:cs="Times New Roman"/>
                <w:spacing w:val="35"/>
                <w:sz w:val="28"/>
                <w:szCs w:val="28"/>
              </w:rPr>
              <w:t xml:space="preserve"> </w:t>
            </w:r>
            <w:r>
              <w:rPr>
                <w:rFonts w:ascii="Times New Roman" w:hAnsi="Times New Roman" w:cs="Times New Roman"/>
                <w:sz w:val="28"/>
                <w:szCs w:val="28"/>
              </w:rPr>
              <w:t>đề</w:t>
            </w:r>
            <w:r>
              <w:rPr>
                <w:rFonts w:ascii="Times New Roman" w:hAnsi="Times New Roman" w:cs="Times New Roman"/>
                <w:spacing w:val="34"/>
                <w:sz w:val="28"/>
                <w:szCs w:val="28"/>
              </w:rPr>
              <w:t xml:space="preserve"> </w:t>
            </w:r>
            <w:r>
              <w:rPr>
                <w:rFonts w:ascii="Times New Roman" w:hAnsi="Times New Roman" w:cs="Times New Roman"/>
                <w:sz w:val="28"/>
                <w:szCs w:val="28"/>
              </w:rPr>
              <w:t>màn</w:t>
            </w:r>
            <w:r>
              <w:rPr>
                <w:rFonts w:ascii="Times New Roman" w:hAnsi="Times New Roman" w:cs="Times New Roman"/>
                <w:spacing w:val="35"/>
                <w:sz w:val="28"/>
                <w:szCs w:val="28"/>
              </w:rPr>
              <w:t xml:space="preserve"> </w:t>
            </w:r>
            <w:r>
              <w:rPr>
                <w:rFonts w:ascii="Times New Roman" w:hAnsi="Times New Roman" w:cs="Times New Roman"/>
                <w:sz w:val="28"/>
                <w:szCs w:val="28"/>
              </w:rPr>
              <w:t>hình</w:t>
            </w:r>
            <w:r>
              <w:rPr>
                <w:rFonts w:ascii="Times New Roman" w:hAnsi="Times New Roman" w:cs="Times New Roman"/>
                <w:spacing w:val="34"/>
                <w:sz w:val="28"/>
                <w:szCs w:val="28"/>
              </w:rPr>
              <w:t xml:space="preserve"> </w:t>
            </w:r>
            <w:r>
              <w:rPr>
                <w:rFonts w:ascii="Times New Roman" w:hAnsi="Times New Roman" w:cs="Times New Roman"/>
                <w:sz w:val="28"/>
                <w:szCs w:val="28"/>
              </w:rPr>
              <w:t>“Tổng</w:t>
            </w:r>
            <w:r>
              <w:rPr>
                <w:rFonts w:ascii="Times New Roman" w:hAnsi="Times New Roman" w:cs="Times New Roman"/>
                <w:spacing w:val="35"/>
                <w:sz w:val="28"/>
                <w:szCs w:val="28"/>
              </w:rPr>
              <w:t xml:space="preserve"> </w:t>
            </w:r>
            <w:r>
              <w:rPr>
                <w:rFonts w:ascii="Times New Roman" w:hAnsi="Times New Roman" w:cs="Times New Roman"/>
                <w:sz w:val="28"/>
                <w:szCs w:val="28"/>
              </w:rPr>
              <w:t>Quan”</w:t>
            </w:r>
            <w:r>
              <w:rPr>
                <w:rFonts w:ascii="Times New Roman" w:hAnsi="Times New Roman" w:cs="Times New Roman"/>
                <w:spacing w:val="51"/>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TxtThangNam</w:t>
            </w:r>
          </w:p>
        </w:tc>
        <w:tc>
          <w:tcPr>
            <w:tcW w:w="2340" w:type="dxa"/>
          </w:tcPr>
          <w:p>
            <w:pPr>
              <w:pStyle w:val="54"/>
              <w:jc w:val="left"/>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3"/>
                <w:sz w:val="28"/>
                <w:szCs w:val="28"/>
              </w:rPr>
              <w:t xml:space="preserve"> </w:t>
            </w:r>
            <w:r>
              <w:rPr>
                <w:rFonts w:ascii="Times New Roman" w:hAnsi="Times New Roman" w:cs="Times New Roman"/>
                <w:sz w:val="28"/>
                <w:szCs w:val="28"/>
              </w:rPr>
              <w:t>thị</w:t>
            </w:r>
            <w:r>
              <w:rPr>
                <w:rFonts w:ascii="Times New Roman" w:hAnsi="Times New Roman" w:cs="Times New Roman"/>
                <w:spacing w:val="63"/>
                <w:sz w:val="28"/>
                <w:szCs w:val="28"/>
              </w:rPr>
              <w:t xml:space="preserve"> </w:t>
            </w:r>
            <w:r>
              <w:rPr>
                <w:rFonts w:ascii="Times New Roman" w:hAnsi="Times New Roman" w:cs="Times New Roman"/>
                <w:sz w:val="28"/>
                <w:szCs w:val="28"/>
              </w:rPr>
              <w:t>tháng/năm</w:t>
            </w:r>
            <w:r>
              <w:rPr>
                <w:rFonts w:ascii="Times New Roman" w:hAnsi="Times New Roman" w:cs="Times New Roman"/>
                <w:spacing w:val="63"/>
                <w:sz w:val="28"/>
                <w:szCs w:val="28"/>
              </w:rPr>
              <w:t xml:space="preserve"> </w:t>
            </w:r>
            <w:r>
              <w:rPr>
                <w:rFonts w:ascii="Times New Roman" w:hAnsi="Times New Roman" w:cs="Times New Roman"/>
                <w:sz w:val="28"/>
                <w:szCs w:val="28"/>
              </w:rPr>
              <w:t>đang</w:t>
            </w:r>
            <w:r>
              <w:rPr>
                <w:rFonts w:ascii="Times New Roman" w:hAnsi="Times New Roman" w:cs="Times New Roman"/>
                <w:spacing w:val="64"/>
                <w:sz w:val="28"/>
                <w:szCs w:val="28"/>
              </w:rPr>
              <w:t xml:space="preserve"> </w:t>
            </w:r>
            <w:r>
              <w:rPr>
                <w:rFonts w:ascii="Times New Roman" w:hAnsi="Times New Roman" w:cs="Times New Roman"/>
                <w:sz w:val="28"/>
                <w:szCs w:val="28"/>
              </w:rPr>
              <w:t>thống</w:t>
            </w:r>
            <w:r>
              <w:rPr>
                <w:rFonts w:ascii="Times New Roman" w:hAnsi="Times New Roman" w:cs="Times New Roman"/>
                <w:spacing w:val="63"/>
                <w:sz w:val="28"/>
                <w:szCs w:val="28"/>
              </w:rPr>
              <w:t xml:space="preserve"> </w:t>
            </w:r>
            <w:r>
              <w:rPr>
                <w:rFonts w:ascii="Times New Roman" w:hAnsi="Times New Roman" w:cs="Times New Roman"/>
                <w:sz w:val="28"/>
                <w:szCs w:val="28"/>
              </w:rPr>
              <w:t>kê,</w:t>
            </w:r>
            <w:r>
              <w:rPr>
                <w:rFonts w:ascii="Times New Roman" w:hAnsi="Times New Roman" w:cs="Times New Roman"/>
                <w:spacing w:val="63"/>
                <w:sz w:val="28"/>
                <w:szCs w:val="28"/>
              </w:rPr>
              <w:t xml:space="preserve"> </w:t>
            </w:r>
            <w:r>
              <w:rPr>
                <w:rFonts w:ascii="Times New Roman" w:hAnsi="Times New Roman" w:cs="Times New Roman"/>
                <w:sz w:val="28"/>
                <w:szCs w:val="28"/>
              </w:rPr>
              <w:t>ví</w:t>
            </w:r>
            <w:r>
              <w:rPr>
                <w:rFonts w:ascii="Times New Roman" w:hAnsi="Times New Roman" w:cs="Times New Roman"/>
                <w:spacing w:val="64"/>
                <w:sz w:val="28"/>
                <w:szCs w:val="28"/>
              </w:rPr>
              <w:t xml:space="preserve"> </w:t>
            </w:r>
            <w:r>
              <w:rPr>
                <w:rFonts w:ascii="Times New Roman" w:hAnsi="Times New Roman" w:cs="Times New Roman"/>
                <w:spacing w:val="-5"/>
                <w:sz w:val="28"/>
                <w:szCs w:val="28"/>
              </w:rPr>
              <w:t>dụ:</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“Thống</w:t>
            </w:r>
            <w:r>
              <w:rPr>
                <w:rFonts w:ascii="Times New Roman" w:hAnsi="Times New Roman" w:cs="Times New Roman"/>
                <w:spacing w:val="9"/>
                <w:sz w:val="28"/>
                <w:szCs w:val="28"/>
              </w:rPr>
              <w:t xml:space="preserve"> </w:t>
            </w:r>
            <w:r>
              <w:rPr>
                <w:rFonts w:ascii="Times New Roman" w:hAnsi="Times New Roman" w:cs="Times New Roman"/>
                <w:sz w:val="28"/>
                <w:szCs w:val="28"/>
              </w:rPr>
              <w:t>kê</w:t>
            </w:r>
            <w:r>
              <w:rPr>
                <w:rFonts w:ascii="Times New Roman" w:hAnsi="Times New Roman" w:cs="Times New Roman"/>
                <w:spacing w:val="10"/>
                <w:sz w:val="28"/>
                <w:szCs w:val="28"/>
              </w:rPr>
              <w:t xml:space="preserve"> </w:t>
            </w:r>
            <w:r>
              <w:rPr>
                <w:rFonts w:ascii="Times New Roman" w:hAnsi="Times New Roman" w:cs="Times New Roman"/>
                <w:sz w:val="28"/>
                <w:szCs w:val="28"/>
              </w:rPr>
              <w:t>Tháng</w:t>
            </w:r>
            <w:r>
              <w:rPr>
                <w:rFonts w:ascii="Times New Roman" w:hAnsi="Times New Roman" w:cs="Times New Roman"/>
                <w:spacing w:val="10"/>
                <w:sz w:val="28"/>
                <w:szCs w:val="28"/>
              </w:rPr>
              <w:t xml:space="preserve"> </w:t>
            </w:r>
            <w:r>
              <w:rPr>
                <w:rFonts w:ascii="Times New Roman" w:hAnsi="Times New Roman" w:cs="Times New Roman"/>
                <w:sz w:val="28"/>
                <w:szCs w:val="28"/>
              </w:rPr>
              <w:t>6/2026”</w:t>
            </w:r>
            <w:r>
              <w:rPr>
                <w:rFonts w:ascii="Times New Roman" w:hAnsi="Times New Roman" w:cs="Times New Roman"/>
                <w:spacing w:val="23"/>
                <w:sz w:val="28"/>
                <w:szCs w:val="28"/>
              </w:rPr>
              <w:t xml:space="preserve"> </w:t>
            </w:r>
            <w:r>
              <w:rPr>
                <w:rFonts w:ascii="Times New Roman" w:hAnsi="Times New Roman" w:cs="Times New Roman"/>
                <w:sz w:val="28"/>
                <w:szCs w:val="28"/>
              </w:rPr>
              <w:t>(chỉ</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CardTongPhong</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w w:val="105"/>
                <w:sz w:val="28"/>
                <w:szCs w:val="28"/>
              </w:rPr>
              <w:t>Border</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StatCard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13"/>
                <w:sz w:val="28"/>
                <w:szCs w:val="28"/>
              </w:rPr>
              <w:t xml:space="preserve"> </w:t>
            </w: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tổng</w:t>
            </w:r>
            <w:r>
              <w:rPr>
                <w:rFonts w:ascii="Times New Roman" w:hAnsi="Times New Roman" w:cs="Times New Roman"/>
                <w:spacing w:val="13"/>
                <w:sz w:val="28"/>
                <w:szCs w:val="28"/>
              </w:rPr>
              <w:t xml:space="preserve"> </w:t>
            </w:r>
            <w:r>
              <w:rPr>
                <w:rFonts w:ascii="Times New Roman" w:hAnsi="Times New Roman" w:cs="Times New Roman"/>
                <w:sz w:val="28"/>
                <w:szCs w:val="28"/>
              </w:rPr>
              <w:t>số</w:t>
            </w:r>
            <w:r>
              <w:rPr>
                <w:rFonts w:ascii="Times New Roman" w:hAnsi="Times New Roman" w:cs="Times New Roman"/>
                <w:spacing w:val="14"/>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khách</w:t>
            </w:r>
            <w:r>
              <w:rPr>
                <w:rFonts w:ascii="Times New Roman" w:hAnsi="Times New Roman" w:cs="Times New Roman"/>
                <w:spacing w:val="13"/>
                <w:sz w:val="28"/>
                <w:szCs w:val="28"/>
              </w:rPr>
              <w:t xml:space="preserve"> </w:t>
            </w:r>
            <w:r>
              <w:rPr>
                <w:rFonts w:ascii="Times New Roman" w:hAnsi="Times New Roman" w:cs="Times New Roman"/>
                <w:sz w:val="28"/>
                <w:szCs w:val="28"/>
              </w:rPr>
              <w:t>sạn</w:t>
            </w:r>
            <w:r>
              <w:rPr>
                <w:rFonts w:ascii="Times New Roman" w:hAnsi="Times New Roman" w:cs="Times New Roman"/>
                <w:spacing w:val="14"/>
                <w:sz w:val="28"/>
                <w:szCs w:val="28"/>
              </w:rPr>
              <w:t xml:space="preserve"> </w:t>
            </w:r>
            <w:r>
              <w:rPr>
                <w:rFonts w:ascii="Times New Roman" w:hAnsi="Times New Roman" w:cs="Times New Roman"/>
                <w:sz w:val="28"/>
                <w:szCs w:val="28"/>
              </w:rPr>
              <w:t>hiện</w:t>
            </w:r>
            <w:r>
              <w:rPr>
                <w:rFonts w:ascii="Times New Roman" w:hAnsi="Times New Roman" w:cs="Times New Roman"/>
                <w:spacing w:val="14"/>
                <w:sz w:val="28"/>
                <w:szCs w:val="28"/>
              </w:rPr>
              <w:t xml:space="preserve"> </w:t>
            </w:r>
            <w:r>
              <w:rPr>
                <w:rFonts w:ascii="Times New Roman" w:hAnsi="Times New Roman" w:cs="Times New Roman"/>
                <w:spacing w:val="-5"/>
                <w:sz w:val="28"/>
                <w:szCs w:val="28"/>
              </w:rPr>
              <w:t>có</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CardPhongTrong</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w w:val="105"/>
                <w:sz w:val="28"/>
                <w:szCs w:val="28"/>
              </w:rPr>
              <w:t>Border</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StatCard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9"/>
                <w:sz w:val="28"/>
                <w:szCs w:val="28"/>
              </w:rPr>
              <w:t xml:space="preserve"> </w:t>
            </w:r>
            <w:r>
              <w:rPr>
                <w:rFonts w:ascii="Times New Roman" w:hAnsi="Times New Roman" w:cs="Times New Roman"/>
                <w:sz w:val="28"/>
                <w:szCs w:val="28"/>
              </w:rPr>
              <w:t>hiển</w:t>
            </w:r>
            <w:r>
              <w:rPr>
                <w:rFonts w:ascii="Times New Roman" w:hAnsi="Times New Roman" w:cs="Times New Roman"/>
                <w:spacing w:val="9"/>
                <w:sz w:val="28"/>
                <w:szCs w:val="28"/>
              </w:rPr>
              <w:t xml:space="preserve"> </w:t>
            </w:r>
            <w:r>
              <w:rPr>
                <w:rFonts w:ascii="Times New Roman" w:hAnsi="Times New Roman" w:cs="Times New Roman"/>
                <w:sz w:val="28"/>
                <w:szCs w:val="28"/>
              </w:rPr>
              <w:t>thị</w:t>
            </w:r>
            <w:r>
              <w:rPr>
                <w:rFonts w:ascii="Times New Roman" w:hAnsi="Times New Roman" w:cs="Times New Roman"/>
                <w:spacing w:val="9"/>
                <w:sz w:val="28"/>
                <w:szCs w:val="28"/>
              </w:rPr>
              <w:t xml:space="preserve"> </w:t>
            </w:r>
            <w:r>
              <w:rPr>
                <w:rFonts w:ascii="Times New Roman" w:hAnsi="Times New Roman" w:cs="Times New Roman"/>
                <w:sz w:val="28"/>
                <w:szCs w:val="28"/>
              </w:rPr>
              <w:t>số</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đang</w:t>
            </w:r>
            <w:r>
              <w:rPr>
                <w:rFonts w:ascii="Times New Roman" w:hAnsi="Times New Roman" w:cs="Times New Roman"/>
                <w:spacing w:val="8"/>
                <w:sz w:val="28"/>
                <w:szCs w:val="28"/>
              </w:rPr>
              <w:t xml:space="preserve"> </w:t>
            </w:r>
            <w:r>
              <w:rPr>
                <w:rFonts w:ascii="Times New Roman" w:hAnsi="Times New Roman" w:cs="Times New Roman"/>
                <w:sz w:val="28"/>
                <w:szCs w:val="28"/>
              </w:rPr>
              <w:t>ở</w:t>
            </w:r>
            <w:r>
              <w:rPr>
                <w:rFonts w:ascii="Times New Roman" w:hAnsi="Times New Roman" w:cs="Times New Roman"/>
                <w:spacing w:val="9"/>
                <w:sz w:val="28"/>
                <w:szCs w:val="28"/>
              </w:rPr>
              <w:t xml:space="preserve"> </w:t>
            </w:r>
            <w:r>
              <w:rPr>
                <w:rFonts w:ascii="Times New Roman" w:hAnsi="Times New Roman" w:cs="Times New Roman"/>
                <w:sz w:val="28"/>
                <w:szCs w:val="28"/>
              </w:rPr>
              <w:t>trạng</w:t>
            </w:r>
            <w:r>
              <w:rPr>
                <w:rFonts w:ascii="Times New Roman" w:hAnsi="Times New Roman" w:cs="Times New Roman"/>
                <w:spacing w:val="9"/>
                <w:sz w:val="28"/>
                <w:szCs w:val="28"/>
              </w:rPr>
              <w:t xml:space="preserve"> </w:t>
            </w:r>
            <w:r>
              <w:rPr>
                <w:rFonts w:ascii="Times New Roman" w:hAnsi="Times New Roman" w:cs="Times New Roman"/>
                <w:sz w:val="28"/>
                <w:szCs w:val="28"/>
              </w:rPr>
              <w:t>thái</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trống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CardDangCoKhach</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w w:val="105"/>
                <w:sz w:val="28"/>
                <w:szCs w:val="28"/>
              </w:rPr>
              <w:t>Border</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StatCard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21"/>
                <w:sz w:val="28"/>
                <w:szCs w:val="28"/>
              </w:rPr>
              <w:t xml:space="preserve"> </w:t>
            </w:r>
            <w:r>
              <w:rPr>
                <w:rFonts w:ascii="Times New Roman" w:hAnsi="Times New Roman" w:cs="Times New Roman"/>
                <w:sz w:val="28"/>
                <w:szCs w:val="28"/>
              </w:rPr>
              <w:t>hiển</w:t>
            </w:r>
            <w:r>
              <w:rPr>
                <w:rFonts w:ascii="Times New Roman" w:hAnsi="Times New Roman" w:cs="Times New Roman"/>
                <w:spacing w:val="21"/>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số</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đang</w:t>
            </w:r>
            <w:r>
              <w:rPr>
                <w:rFonts w:ascii="Times New Roman" w:hAnsi="Times New Roman" w:cs="Times New Roman"/>
                <w:spacing w:val="22"/>
                <w:sz w:val="28"/>
                <w:szCs w:val="28"/>
              </w:rPr>
              <w:t xml:space="preserve"> </w:t>
            </w:r>
            <w:r>
              <w:rPr>
                <w:rFonts w:ascii="Times New Roman" w:hAnsi="Times New Roman" w:cs="Times New Roman"/>
                <w:sz w:val="28"/>
                <w:szCs w:val="28"/>
              </w:rPr>
              <w:t>có</w:t>
            </w:r>
            <w:r>
              <w:rPr>
                <w:rFonts w:ascii="Times New Roman" w:hAnsi="Times New Roman" w:cs="Times New Roman"/>
                <w:spacing w:val="21"/>
                <w:sz w:val="28"/>
                <w:szCs w:val="28"/>
              </w:rPr>
              <w:t xml:space="preserve"> </w:t>
            </w:r>
            <w:r>
              <w:rPr>
                <w:rFonts w:ascii="Times New Roman" w:hAnsi="Times New Roman" w:cs="Times New Roman"/>
                <w:sz w:val="28"/>
                <w:szCs w:val="28"/>
              </w:rPr>
              <w:t>khách</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trú</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CardDoanhThuThang</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w w:val="105"/>
                <w:sz w:val="28"/>
                <w:szCs w:val="28"/>
              </w:rPr>
              <w:t>Border</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StatCard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43"/>
                <w:sz w:val="28"/>
                <w:szCs w:val="28"/>
              </w:rPr>
              <w:t xml:space="preserve"> </w:t>
            </w:r>
            <w:r>
              <w:rPr>
                <w:rFonts w:ascii="Times New Roman" w:hAnsi="Times New Roman" w:cs="Times New Roman"/>
                <w:sz w:val="28"/>
                <w:szCs w:val="28"/>
              </w:rPr>
              <w:t>hiển</w:t>
            </w:r>
            <w:r>
              <w:rPr>
                <w:rFonts w:ascii="Times New Roman" w:hAnsi="Times New Roman" w:cs="Times New Roman"/>
                <w:spacing w:val="44"/>
                <w:sz w:val="28"/>
                <w:szCs w:val="28"/>
              </w:rPr>
              <w:t xml:space="preserve"> </w:t>
            </w:r>
            <w:r>
              <w:rPr>
                <w:rFonts w:ascii="Times New Roman" w:hAnsi="Times New Roman" w:cs="Times New Roman"/>
                <w:sz w:val="28"/>
                <w:szCs w:val="28"/>
              </w:rPr>
              <w:t>thị</w:t>
            </w:r>
            <w:r>
              <w:rPr>
                <w:rFonts w:ascii="Times New Roman" w:hAnsi="Times New Roman" w:cs="Times New Roman"/>
                <w:spacing w:val="43"/>
                <w:sz w:val="28"/>
                <w:szCs w:val="28"/>
              </w:rPr>
              <w:t xml:space="preserve"> </w:t>
            </w:r>
            <w:r>
              <w:rPr>
                <w:rFonts w:ascii="Times New Roman" w:hAnsi="Times New Roman" w:cs="Times New Roman"/>
                <w:sz w:val="28"/>
                <w:szCs w:val="28"/>
              </w:rPr>
              <w:t>tổng</w:t>
            </w:r>
            <w:r>
              <w:rPr>
                <w:rFonts w:ascii="Times New Roman" w:hAnsi="Times New Roman" w:cs="Times New Roman"/>
                <w:spacing w:val="44"/>
                <w:sz w:val="28"/>
                <w:szCs w:val="28"/>
              </w:rPr>
              <w:t xml:space="preserve"> </w:t>
            </w:r>
            <w:r>
              <w:rPr>
                <w:rFonts w:ascii="Times New Roman" w:hAnsi="Times New Roman" w:cs="Times New Roman"/>
                <w:sz w:val="28"/>
                <w:szCs w:val="28"/>
              </w:rPr>
              <w:t>doanh</w:t>
            </w:r>
            <w:r>
              <w:rPr>
                <w:rFonts w:ascii="Times New Roman" w:hAnsi="Times New Roman" w:cs="Times New Roman"/>
                <w:spacing w:val="43"/>
                <w:sz w:val="28"/>
                <w:szCs w:val="28"/>
              </w:rPr>
              <w:t xml:space="preserve"> </w:t>
            </w:r>
            <w:r>
              <w:rPr>
                <w:rFonts w:ascii="Times New Roman" w:hAnsi="Times New Roman" w:cs="Times New Roman"/>
                <w:sz w:val="28"/>
                <w:szCs w:val="28"/>
              </w:rPr>
              <w:t>thu</w:t>
            </w:r>
            <w:r>
              <w:rPr>
                <w:rFonts w:ascii="Times New Roman" w:hAnsi="Times New Roman" w:cs="Times New Roman"/>
                <w:spacing w:val="44"/>
                <w:sz w:val="28"/>
                <w:szCs w:val="28"/>
              </w:rPr>
              <w:t xml:space="preserve"> </w:t>
            </w:r>
            <w:r>
              <w:rPr>
                <w:rFonts w:ascii="Times New Roman" w:hAnsi="Times New Roman" w:cs="Times New Roman"/>
                <w:sz w:val="28"/>
                <w:szCs w:val="28"/>
              </w:rPr>
              <w:t>tháng</w:t>
            </w:r>
            <w:r>
              <w:rPr>
                <w:rFonts w:ascii="Times New Roman" w:hAnsi="Times New Roman" w:cs="Times New Roman"/>
                <w:spacing w:val="43"/>
                <w:sz w:val="28"/>
                <w:szCs w:val="28"/>
              </w:rPr>
              <w:t xml:space="preserve"> </w:t>
            </w:r>
            <w:r>
              <w:rPr>
                <w:rFonts w:ascii="Times New Roman" w:hAnsi="Times New Roman" w:cs="Times New Roman"/>
                <w:sz w:val="28"/>
                <w:szCs w:val="28"/>
              </w:rPr>
              <w:t>hiện</w:t>
            </w:r>
            <w:r>
              <w:rPr>
                <w:rFonts w:ascii="Times New Roman" w:hAnsi="Times New Roman" w:cs="Times New Roman"/>
                <w:spacing w:val="44"/>
                <w:sz w:val="28"/>
                <w:szCs w:val="28"/>
              </w:rPr>
              <w:t xml:space="preserve"> </w:t>
            </w:r>
            <w:r>
              <w:rPr>
                <w:rFonts w:ascii="Times New Roman" w:hAnsi="Times New Roman" w:cs="Times New Roman"/>
                <w:spacing w:val="-5"/>
                <w:sz w:val="28"/>
                <w:szCs w:val="28"/>
              </w:rPr>
              <w:t>tại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theo</w:t>
            </w:r>
            <w:r>
              <w:rPr>
                <w:rFonts w:ascii="Times New Roman" w:hAnsi="Times New Roman" w:cs="Times New Roman"/>
                <w:spacing w:val="25"/>
                <w:sz w:val="28"/>
                <w:szCs w:val="28"/>
              </w:rPr>
              <w:t xml:space="preserve"> </w:t>
            </w:r>
            <w:r>
              <w:rPr>
                <w:rFonts w:ascii="Times New Roman" w:hAnsi="Times New Roman" w:cs="Times New Roman"/>
                <w:sz w:val="28"/>
                <w:szCs w:val="28"/>
              </w:rPr>
              <w:t>đơn</w:t>
            </w:r>
            <w:r>
              <w:rPr>
                <w:rFonts w:ascii="Times New Roman" w:hAnsi="Times New Roman" w:cs="Times New Roman"/>
                <w:spacing w:val="25"/>
                <w:sz w:val="28"/>
                <w:szCs w:val="28"/>
              </w:rPr>
              <w:t xml:space="preserve"> </w:t>
            </w:r>
            <w:r>
              <w:rPr>
                <w:rFonts w:ascii="Times New Roman" w:hAnsi="Times New Roman" w:cs="Times New Roman"/>
                <w:sz w:val="28"/>
                <w:szCs w:val="28"/>
              </w:rPr>
              <w:t>vị</w:t>
            </w:r>
            <w:r>
              <w:rPr>
                <w:rFonts w:ascii="Times New Roman" w:hAnsi="Times New Roman" w:cs="Times New Roman"/>
                <w:spacing w:val="26"/>
                <w:sz w:val="28"/>
                <w:szCs w:val="28"/>
              </w:rPr>
              <w:t xml:space="preserve"> </w:t>
            </w:r>
            <w:r>
              <w:rPr>
                <w:rFonts w:ascii="Times New Roman" w:hAnsi="Times New Roman" w:cs="Times New Roman"/>
                <w:sz w:val="28"/>
                <w:szCs w:val="28"/>
              </w:rPr>
              <w:t>VNĐ</w:t>
            </w:r>
            <w:r>
              <w:rPr>
                <w:rFonts w:ascii="Times New Roman" w:hAnsi="Times New Roman" w:cs="Times New Roman"/>
                <w:spacing w:val="25"/>
                <w:sz w:val="28"/>
                <w:szCs w:val="28"/>
              </w:rPr>
              <w:t xml:space="preserve"> </w:t>
            </w:r>
            <w:r>
              <w:rPr>
                <w:rFonts w:ascii="Times New Roman" w:hAnsi="Times New Roman" w:cs="Times New Roman"/>
                <w:sz w:val="28"/>
                <w:szCs w:val="28"/>
              </w:rPr>
              <w:t>(chỉ</w:t>
            </w:r>
            <w:r>
              <w:rPr>
                <w:rFonts w:ascii="Times New Roman" w:hAnsi="Times New Roman" w:cs="Times New Roman"/>
                <w:spacing w:val="25"/>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PbTrong</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sz w:val="28"/>
                <w:szCs w:val="28"/>
              </w:rPr>
              <w:t>ProgressBar</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Thanh</w:t>
            </w:r>
            <w:r>
              <w:rPr>
                <w:rFonts w:ascii="Times New Roman" w:hAnsi="Times New Roman" w:cs="Times New Roman"/>
                <w:spacing w:val="48"/>
                <w:sz w:val="28"/>
                <w:szCs w:val="28"/>
              </w:rPr>
              <w:t xml:space="preserve"> </w:t>
            </w:r>
            <w:r>
              <w:rPr>
                <w:rFonts w:ascii="Times New Roman" w:hAnsi="Times New Roman" w:cs="Times New Roman"/>
                <w:sz w:val="28"/>
                <w:szCs w:val="28"/>
              </w:rPr>
              <w:t>tiến</w:t>
            </w:r>
            <w:r>
              <w:rPr>
                <w:rFonts w:ascii="Times New Roman" w:hAnsi="Times New Roman" w:cs="Times New Roman"/>
                <w:spacing w:val="49"/>
                <w:sz w:val="28"/>
                <w:szCs w:val="28"/>
              </w:rPr>
              <w:t xml:space="preserve"> </w:t>
            </w:r>
            <w:r>
              <w:rPr>
                <w:rFonts w:ascii="Times New Roman" w:hAnsi="Times New Roman" w:cs="Times New Roman"/>
                <w:sz w:val="28"/>
                <w:szCs w:val="28"/>
              </w:rPr>
              <w:t>trình</w:t>
            </w:r>
            <w:r>
              <w:rPr>
                <w:rFonts w:ascii="Times New Roman" w:hAnsi="Times New Roman" w:cs="Times New Roman"/>
                <w:spacing w:val="49"/>
                <w:sz w:val="28"/>
                <w:szCs w:val="28"/>
              </w:rPr>
              <w:t xml:space="preserve"> </w:t>
            </w:r>
            <w:r>
              <w:rPr>
                <w:rFonts w:ascii="Times New Roman" w:hAnsi="Times New Roman" w:cs="Times New Roman"/>
                <w:sz w:val="28"/>
                <w:szCs w:val="28"/>
              </w:rPr>
              <w:t>hiển</w:t>
            </w:r>
            <w:r>
              <w:rPr>
                <w:rFonts w:ascii="Times New Roman" w:hAnsi="Times New Roman" w:cs="Times New Roman"/>
                <w:spacing w:val="49"/>
                <w:sz w:val="28"/>
                <w:szCs w:val="28"/>
              </w:rPr>
              <w:t xml:space="preserve"> </w:t>
            </w:r>
            <w:r>
              <w:rPr>
                <w:rFonts w:ascii="Times New Roman" w:hAnsi="Times New Roman" w:cs="Times New Roman"/>
                <w:sz w:val="28"/>
                <w:szCs w:val="28"/>
              </w:rPr>
              <w:t>thị</w:t>
            </w:r>
            <w:r>
              <w:rPr>
                <w:rFonts w:ascii="Times New Roman" w:hAnsi="Times New Roman" w:cs="Times New Roman"/>
                <w:spacing w:val="49"/>
                <w:sz w:val="28"/>
                <w:szCs w:val="28"/>
              </w:rPr>
              <w:t xml:space="preserve"> </w:t>
            </w:r>
            <w:r>
              <w:rPr>
                <w:rFonts w:ascii="Times New Roman" w:hAnsi="Times New Roman" w:cs="Times New Roman"/>
                <w:sz w:val="28"/>
                <w:szCs w:val="28"/>
              </w:rPr>
              <w:t>tỉ</w:t>
            </w:r>
            <w:r>
              <w:rPr>
                <w:rFonts w:ascii="Times New Roman" w:hAnsi="Times New Roman" w:cs="Times New Roman"/>
                <w:spacing w:val="48"/>
                <w:sz w:val="28"/>
                <w:szCs w:val="28"/>
              </w:rPr>
              <w:t xml:space="preserve"> </w:t>
            </w:r>
            <w:r>
              <w:rPr>
                <w:rFonts w:ascii="Times New Roman" w:hAnsi="Times New Roman" w:cs="Times New Roman"/>
                <w:sz w:val="28"/>
                <w:szCs w:val="28"/>
              </w:rPr>
              <w:t>lệ</w:t>
            </w:r>
            <w:r>
              <w:rPr>
                <w:rFonts w:ascii="Times New Roman" w:hAnsi="Times New Roman" w:cs="Times New Roman"/>
                <w:spacing w:val="49"/>
                <w:sz w:val="28"/>
                <w:szCs w:val="28"/>
              </w:rPr>
              <w:t xml:space="preserve"> </w:t>
            </w:r>
            <w:r>
              <w:rPr>
                <w:rFonts w:ascii="Times New Roman" w:hAnsi="Times New Roman" w:cs="Times New Roman"/>
                <w:sz w:val="28"/>
                <w:szCs w:val="28"/>
              </w:rPr>
              <w:t>phòng</w:t>
            </w:r>
            <w:r>
              <w:rPr>
                <w:rFonts w:ascii="Times New Roman" w:hAnsi="Times New Roman" w:cs="Times New Roman"/>
                <w:spacing w:val="49"/>
                <w:sz w:val="28"/>
                <w:szCs w:val="28"/>
              </w:rPr>
              <w:t xml:space="preserve"> </w:t>
            </w:r>
            <w:r>
              <w:rPr>
                <w:rFonts w:ascii="Times New Roman" w:hAnsi="Times New Roman" w:cs="Times New Roman"/>
                <w:spacing w:val="-2"/>
                <w:sz w:val="28"/>
                <w:szCs w:val="28"/>
              </w:rPr>
              <w:t>trống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(sạch)</w:t>
            </w:r>
            <w:r>
              <w:rPr>
                <w:rFonts w:ascii="Times New Roman" w:hAnsi="Times New Roman" w:cs="Times New Roman"/>
                <w:spacing w:val="8"/>
                <w:sz w:val="28"/>
                <w:szCs w:val="28"/>
              </w:rPr>
              <w:t xml:space="preserve"> </w:t>
            </w:r>
            <w:r>
              <w:rPr>
                <w:rFonts w:ascii="Times New Roman" w:hAnsi="Times New Roman" w:cs="Times New Roman"/>
                <w:sz w:val="28"/>
                <w:szCs w:val="28"/>
              </w:rPr>
              <w:t>so</w:t>
            </w:r>
            <w:r>
              <w:rPr>
                <w:rFonts w:ascii="Times New Roman" w:hAnsi="Times New Roman" w:cs="Times New Roman"/>
                <w:spacing w:val="8"/>
                <w:sz w:val="28"/>
                <w:szCs w:val="28"/>
              </w:rPr>
              <w:t xml:space="preserve"> </w:t>
            </w:r>
            <w:r>
              <w:rPr>
                <w:rFonts w:ascii="Times New Roman" w:hAnsi="Times New Roman" w:cs="Times New Roman"/>
                <w:sz w:val="28"/>
                <w:szCs w:val="28"/>
              </w:rPr>
              <w:t>với</w:t>
            </w:r>
            <w:r>
              <w:rPr>
                <w:rFonts w:ascii="Times New Roman" w:hAnsi="Times New Roman" w:cs="Times New Roman"/>
                <w:spacing w:val="9"/>
                <w:sz w:val="28"/>
                <w:szCs w:val="28"/>
              </w:rPr>
              <w:t xml:space="preserve"> </w:t>
            </w:r>
            <w:r>
              <w:rPr>
                <w:rFonts w:ascii="Times New Roman" w:hAnsi="Times New Roman" w:cs="Times New Roman"/>
                <w:sz w:val="28"/>
                <w:szCs w:val="28"/>
              </w:rPr>
              <w:t>tổng</w:t>
            </w:r>
            <w:r>
              <w:rPr>
                <w:rFonts w:ascii="Times New Roman" w:hAnsi="Times New Roman" w:cs="Times New Roman"/>
                <w:spacing w:val="8"/>
                <w:sz w:val="28"/>
                <w:szCs w:val="28"/>
              </w:rPr>
              <w:t xml:space="preserve"> </w:t>
            </w:r>
            <w:r>
              <w:rPr>
                <w:rFonts w:ascii="Times New Roman" w:hAnsi="Times New Roman" w:cs="Times New Roman"/>
                <w:sz w:val="28"/>
                <w:szCs w:val="28"/>
              </w:rPr>
              <w:t>số</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(chỉ</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PbDangCoKhach</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sz w:val="28"/>
                <w:szCs w:val="28"/>
              </w:rPr>
              <w:t>ProgressBar</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Thanh</w:t>
            </w:r>
            <w:r>
              <w:rPr>
                <w:rFonts w:ascii="Times New Roman" w:hAnsi="Times New Roman" w:cs="Times New Roman"/>
                <w:spacing w:val="22"/>
                <w:sz w:val="28"/>
                <w:szCs w:val="28"/>
              </w:rPr>
              <w:t xml:space="preserve"> </w:t>
            </w:r>
            <w:r>
              <w:rPr>
                <w:rFonts w:ascii="Times New Roman" w:hAnsi="Times New Roman" w:cs="Times New Roman"/>
                <w:sz w:val="28"/>
                <w:szCs w:val="28"/>
              </w:rPr>
              <w:t>tiến</w:t>
            </w:r>
            <w:r>
              <w:rPr>
                <w:rFonts w:ascii="Times New Roman" w:hAnsi="Times New Roman" w:cs="Times New Roman"/>
                <w:spacing w:val="22"/>
                <w:sz w:val="28"/>
                <w:szCs w:val="28"/>
              </w:rPr>
              <w:t xml:space="preserve"> </w:t>
            </w:r>
            <w:r>
              <w:rPr>
                <w:rFonts w:ascii="Times New Roman" w:hAnsi="Times New Roman" w:cs="Times New Roman"/>
                <w:sz w:val="28"/>
                <w:szCs w:val="28"/>
              </w:rPr>
              <w:t>trình</w:t>
            </w:r>
            <w:r>
              <w:rPr>
                <w:rFonts w:ascii="Times New Roman" w:hAnsi="Times New Roman" w:cs="Times New Roman"/>
                <w:spacing w:val="22"/>
                <w:sz w:val="28"/>
                <w:szCs w:val="28"/>
              </w:rPr>
              <w:t xml:space="preserve"> </w:t>
            </w:r>
            <w:r>
              <w:rPr>
                <w:rFonts w:ascii="Times New Roman" w:hAnsi="Times New Roman" w:cs="Times New Roman"/>
                <w:sz w:val="28"/>
                <w:szCs w:val="28"/>
              </w:rPr>
              <w:t>hiển</w:t>
            </w:r>
            <w:r>
              <w:rPr>
                <w:rFonts w:ascii="Times New Roman" w:hAnsi="Times New Roman" w:cs="Times New Roman"/>
                <w:spacing w:val="22"/>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tỉ</w:t>
            </w:r>
            <w:r>
              <w:rPr>
                <w:rFonts w:ascii="Times New Roman" w:hAnsi="Times New Roman" w:cs="Times New Roman"/>
                <w:spacing w:val="22"/>
                <w:sz w:val="28"/>
                <w:szCs w:val="28"/>
              </w:rPr>
              <w:t xml:space="preserve"> </w:t>
            </w:r>
            <w:r>
              <w:rPr>
                <w:rFonts w:ascii="Times New Roman" w:hAnsi="Times New Roman" w:cs="Times New Roman"/>
                <w:sz w:val="28"/>
                <w:szCs w:val="28"/>
              </w:rPr>
              <w:t>lệ</w:t>
            </w:r>
            <w:r>
              <w:rPr>
                <w:rFonts w:ascii="Times New Roman" w:hAnsi="Times New Roman" w:cs="Times New Roman"/>
                <w:spacing w:val="23"/>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đang</w:t>
            </w:r>
            <w:r>
              <w:rPr>
                <w:rFonts w:ascii="Times New Roman" w:hAnsi="Times New Roman" w:cs="Times New Roman"/>
                <w:spacing w:val="23"/>
                <w:sz w:val="28"/>
                <w:szCs w:val="28"/>
              </w:rPr>
              <w:t xml:space="preserve"> </w:t>
            </w:r>
            <w:r>
              <w:rPr>
                <w:rFonts w:ascii="Times New Roman" w:hAnsi="Times New Roman" w:cs="Times New Roman"/>
                <w:spacing w:val="-5"/>
                <w:sz w:val="28"/>
                <w:szCs w:val="28"/>
              </w:rPr>
              <w:t>có</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khách</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PbBaoDuong</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sz w:val="28"/>
                <w:szCs w:val="28"/>
              </w:rPr>
              <w:t>ProgressBar</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Thanh</w:t>
            </w:r>
            <w:r>
              <w:rPr>
                <w:rFonts w:ascii="Times New Roman" w:hAnsi="Times New Roman" w:cs="Times New Roman"/>
                <w:spacing w:val="6"/>
                <w:sz w:val="28"/>
                <w:szCs w:val="28"/>
              </w:rPr>
              <w:t xml:space="preserve"> </w:t>
            </w:r>
            <w:r>
              <w:rPr>
                <w:rFonts w:ascii="Times New Roman" w:hAnsi="Times New Roman" w:cs="Times New Roman"/>
                <w:sz w:val="28"/>
                <w:szCs w:val="28"/>
              </w:rPr>
              <w:t>tiến</w:t>
            </w:r>
            <w:r>
              <w:rPr>
                <w:rFonts w:ascii="Times New Roman" w:hAnsi="Times New Roman" w:cs="Times New Roman"/>
                <w:spacing w:val="7"/>
                <w:sz w:val="28"/>
                <w:szCs w:val="28"/>
              </w:rPr>
              <w:t xml:space="preserve"> </w:t>
            </w:r>
            <w:r>
              <w:rPr>
                <w:rFonts w:ascii="Times New Roman" w:hAnsi="Times New Roman" w:cs="Times New Roman"/>
                <w:sz w:val="28"/>
                <w:szCs w:val="28"/>
              </w:rPr>
              <w:t>trình</w:t>
            </w:r>
            <w:r>
              <w:rPr>
                <w:rFonts w:ascii="Times New Roman" w:hAnsi="Times New Roman" w:cs="Times New Roman"/>
                <w:spacing w:val="6"/>
                <w:sz w:val="28"/>
                <w:szCs w:val="28"/>
              </w:rPr>
              <w:t xml:space="preserve"> </w:t>
            </w:r>
            <w:r>
              <w:rPr>
                <w:rFonts w:ascii="Times New Roman" w:hAnsi="Times New Roman" w:cs="Times New Roman"/>
                <w:sz w:val="28"/>
                <w:szCs w:val="28"/>
              </w:rPr>
              <w:t>hiển</w:t>
            </w:r>
            <w:r>
              <w:rPr>
                <w:rFonts w:ascii="Times New Roman" w:hAnsi="Times New Roman" w:cs="Times New Roman"/>
                <w:spacing w:val="7"/>
                <w:sz w:val="28"/>
                <w:szCs w:val="28"/>
              </w:rPr>
              <w:t xml:space="preserve"> </w:t>
            </w:r>
            <w:r>
              <w:rPr>
                <w:rFonts w:ascii="Times New Roman" w:hAnsi="Times New Roman" w:cs="Times New Roman"/>
                <w:sz w:val="28"/>
                <w:szCs w:val="28"/>
              </w:rPr>
              <w:t>thị</w:t>
            </w:r>
            <w:r>
              <w:rPr>
                <w:rFonts w:ascii="Times New Roman" w:hAnsi="Times New Roman" w:cs="Times New Roman"/>
                <w:spacing w:val="6"/>
                <w:sz w:val="28"/>
                <w:szCs w:val="28"/>
              </w:rPr>
              <w:t xml:space="preserve"> </w:t>
            </w:r>
            <w:r>
              <w:rPr>
                <w:rFonts w:ascii="Times New Roman" w:hAnsi="Times New Roman" w:cs="Times New Roman"/>
                <w:sz w:val="28"/>
                <w:szCs w:val="28"/>
              </w:rPr>
              <w:t>số</w:t>
            </w:r>
            <w:r>
              <w:rPr>
                <w:rFonts w:ascii="Times New Roman" w:hAnsi="Times New Roman" w:cs="Times New Roman"/>
                <w:spacing w:val="7"/>
                <w:sz w:val="28"/>
                <w:szCs w:val="28"/>
              </w:rPr>
              <w:t xml:space="preserve"> </w:t>
            </w:r>
            <w:r>
              <w:rPr>
                <w:rFonts w:ascii="Times New Roman" w:hAnsi="Times New Roman" w:cs="Times New Roman"/>
                <w:sz w:val="28"/>
                <w:szCs w:val="28"/>
              </w:rPr>
              <w:t>phòng</w:t>
            </w:r>
            <w:r>
              <w:rPr>
                <w:rFonts w:ascii="Times New Roman" w:hAnsi="Times New Roman" w:cs="Times New Roman"/>
                <w:spacing w:val="6"/>
                <w:sz w:val="28"/>
                <w:szCs w:val="28"/>
              </w:rPr>
              <w:t xml:space="preserve"> </w:t>
            </w:r>
            <w:r>
              <w:rPr>
                <w:rFonts w:ascii="Times New Roman" w:hAnsi="Times New Roman" w:cs="Times New Roman"/>
                <w:sz w:val="28"/>
                <w:szCs w:val="28"/>
              </w:rPr>
              <w:t>đang</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trong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tình</w:t>
            </w:r>
            <w:r>
              <w:rPr>
                <w:rFonts w:ascii="Times New Roman" w:hAnsi="Times New Roman" w:cs="Times New Roman"/>
                <w:spacing w:val="11"/>
                <w:sz w:val="28"/>
                <w:szCs w:val="28"/>
              </w:rPr>
              <w:t xml:space="preserve"> </w:t>
            </w:r>
            <w:r>
              <w:rPr>
                <w:rFonts w:ascii="Times New Roman" w:hAnsi="Times New Roman" w:cs="Times New Roman"/>
                <w:sz w:val="28"/>
                <w:szCs w:val="28"/>
              </w:rPr>
              <w:t>trạng</w:t>
            </w:r>
            <w:r>
              <w:rPr>
                <w:rFonts w:ascii="Times New Roman" w:hAnsi="Times New Roman" w:cs="Times New Roman"/>
                <w:spacing w:val="12"/>
                <w:sz w:val="28"/>
                <w:szCs w:val="28"/>
              </w:rPr>
              <w:t xml:space="preserve"> </w:t>
            </w:r>
            <w:r>
              <w:rPr>
                <w:rFonts w:ascii="Times New Roman" w:hAnsi="Times New Roman" w:cs="Times New Roman"/>
                <w:sz w:val="28"/>
                <w:szCs w:val="28"/>
              </w:rPr>
              <w:t>bảo</w:t>
            </w:r>
            <w:r>
              <w:rPr>
                <w:rFonts w:ascii="Times New Roman" w:hAnsi="Times New Roman" w:cs="Times New Roman"/>
                <w:spacing w:val="12"/>
                <w:sz w:val="28"/>
                <w:szCs w:val="28"/>
              </w:rPr>
              <w:t xml:space="preserve"> </w:t>
            </w:r>
            <w:r>
              <w:rPr>
                <w:rFonts w:ascii="Times New Roman" w:hAnsi="Times New Roman" w:cs="Times New Roman"/>
                <w:sz w:val="28"/>
                <w:szCs w:val="28"/>
              </w:rPr>
              <w:t>dưỡng</w:t>
            </w:r>
            <w:r>
              <w:rPr>
                <w:rFonts w:ascii="Times New Roman" w:hAnsi="Times New Roman" w:cs="Times New Roman"/>
                <w:spacing w:val="11"/>
                <w:sz w:val="28"/>
                <w:szCs w:val="28"/>
              </w:rPr>
              <w:t xml:space="preserve"> </w:t>
            </w:r>
            <w:r>
              <w:rPr>
                <w:rFonts w:ascii="Times New Roman" w:hAnsi="Times New Roman" w:cs="Times New Roman"/>
                <w:sz w:val="28"/>
                <w:szCs w:val="28"/>
              </w:rPr>
              <w:t>(chỉ</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PbCanDonDep</w:t>
            </w:r>
          </w:p>
        </w:tc>
        <w:tc>
          <w:tcPr>
            <w:tcW w:w="2340" w:type="dxa"/>
          </w:tcPr>
          <w:p>
            <w:pPr>
              <w:pStyle w:val="54"/>
              <w:jc w:val="left"/>
              <w:rPr>
                <w:rFonts w:ascii="Times New Roman" w:hAnsi="Times New Roman" w:cs="Times New Roman"/>
                <w:sz w:val="28"/>
                <w:szCs w:val="28"/>
              </w:rPr>
            </w:pPr>
            <w:r>
              <w:rPr>
                <w:rFonts w:ascii="Times New Roman" w:hAnsi="Times New Roman" w:cs="Times New Roman"/>
                <w:spacing w:val="-2"/>
                <w:sz w:val="28"/>
                <w:szCs w:val="28"/>
              </w:rPr>
              <w:t>ProgressBar</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Thanh</w:t>
            </w:r>
            <w:r>
              <w:rPr>
                <w:rFonts w:ascii="Times New Roman" w:hAnsi="Times New Roman" w:cs="Times New Roman"/>
                <w:spacing w:val="20"/>
                <w:sz w:val="28"/>
                <w:szCs w:val="28"/>
              </w:rPr>
              <w:t xml:space="preserve"> </w:t>
            </w:r>
            <w:r>
              <w:rPr>
                <w:rFonts w:ascii="Times New Roman" w:hAnsi="Times New Roman" w:cs="Times New Roman"/>
                <w:sz w:val="28"/>
                <w:szCs w:val="28"/>
              </w:rPr>
              <w:t>tiến</w:t>
            </w:r>
            <w:r>
              <w:rPr>
                <w:rFonts w:ascii="Times New Roman" w:hAnsi="Times New Roman" w:cs="Times New Roman"/>
                <w:spacing w:val="21"/>
                <w:sz w:val="28"/>
                <w:szCs w:val="28"/>
              </w:rPr>
              <w:t xml:space="preserve"> </w:t>
            </w:r>
            <w:r>
              <w:rPr>
                <w:rFonts w:ascii="Times New Roman" w:hAnsi="Times New Roman" w:cs="Times New Roman"/>
                <w:sz w:val="28"/>
                <w:szCs w:val="28"/>
              </w:rPr>
              <w:t>trình</w:t>
            </w:r>
            <w:r>
              <w:rPr>
                <w:rFonts w:ascii="Times New Roman" w:hAnsi="Times New Roman" w:cs="Times New Roman"/>
                <w:spacing w:val="21"/>
                <w:sz w:val="28"/>
                <w:szCs w:val="28"/>
              </w:rPr>
              <w:t xml:space="preserve"> </w:t>
            </w:r>
            <w:r>
              <w:rPr>
                <w:rFonts w:ascii="Times New Roman" w:hAnsi="Times New Roman" w:cs="Times New Roman"/>
                <w:sz w:val="28"/>
                <w:szCs w:val="28"/>
              </w:rPr>
              <w:t>hiển</w:t>
            </w:r>
            <w:r>
              <w:rPr>
                <w:rFonts w:ascii="Times New Roman" w:hAnsi="Times New Roman" w:cs="Times New Roman"/>
                <w:spacing w:val="21"/>
                <w:sz w:val="28"/>
                <w:szCs w:val="28"/>
              </w:rPr>
              <w:t xml:space="preserve"> </w:t>
            </w:r>
            <w:r>
              <w:rPr>
                <w:rFonts w:ascii="Times New Roman" w:hAnsi="Times New Roman" w:cs="Times New Roman"/>
                <w:sz w:val="28"/>
                <w:szCs w:val="28"/>
              </w:rPr>
              <w:t>thị</w:t>
            </w:r>
            <w:r>
              <w:rPr>
                <w:rFonts w:ascii="Times New Roman" w:hAnsi="Times New Roman" w:cs="Times New Roman"/>
                <w:spacing w:val="21"/>
                <w:sz w:val="28"/>
                <w:szCs w:val="28"/>
              </w:rPr>
              <w:t xml:space="preserve"> </w:t>
            </w:r>
            <w:r>
              <w:rPr>
                <w:rFonts w:ascii="Times New Roman" w:hAnsi="Times New Roman" w:cs="Times New Roman"/>
                <w:sz w:val="28"/>
                <w:szCs w:val="28"/>
              </w:rPr>
              <w:t>tỉ</w:t>
            </w:r>
            <w:r>
              <w:rPr>
                <w:rFonts w:ascii="Times New Roman" w:hAnsi="Times New Roman" w:cs="Times New Roman"/>
                <w:spacing w:val="20"/>
                <w:sz w:val="28"/>
                <w:szCs w:val="28"/>
              </w:rPr>
              <w:t xml:space="preserve"> </w:t>
            </w:r>
            <w:r>
              <w:rPr>
                <w:rFonts w:ascii="Times New Roman" w:hAnsi="Times New Roman" w:cs="Times New Roman"/>
                <w:sz w:val="28"/>
                <w:szCs w:val="28"/>
              </w:rPr>
              <w:t>lệ</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cần</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dọn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dẹp</w:t>
            </w:r>
            <w:r>
              <w:rPr>
                <w:rFonts w:ascii="Times New Roman" w:hAnsi="Times New Roman" w:cs="Times New Roman"/>
                <w:spacing w:val="12"/>
                <w:sz w:val="28"/>
                <w:szCs w:val="28"/>
              </w:rPr>
              <w:t xml:space="preserve"> </w:t>
            </w:r>
            <w:r>
              <w:rPr>
                <w:rFonts w:ascii="Times New Roman" w:hAnsi="Times New Roman" w:cs="Times New Roman"/>
                <w:sz w:val="28"/>
                <w:szCs w:val="28"/>
              </w:rPr>
              <w:t>(chỉ</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CardDatPhong</w:t>
            </w:r>
          </w:p>
        </w:tc>
        <w:tc>
          <w:tcPr>
            <w:tcW w:w="2340" w:type="dxa"/>
          </w:tcPr>
          <w:p>
            <w:pPr>
              <w:pStyle w:val="54"/>
              <w:tabs>
                <w:tab w:val="left" w:pos="1836"/>
              </w:tabs>
              <w:jc w:val="left"/>
              <w:rPr>
                <w:rFonts w:ascii="Times New Roman" w:hAnsi="Times New Roman" w:cs="Times New Roman"/>
                <w:sz w:val="28"/>
                <w:szCs w:val="28"/>
              </w:rPr>
            </w:pPr>
            <w:r>
              <w:rPr>
                <w:rFonts w:ascii="Times New Roman" w:hAnsi="Times New Roman" w:cs="Times New Roman"/>
                <w:spacing w:val="-2"/>
                <w:sz w:val="28"/>
                <w:szCs w:val="28"/>
              </w:rPr>
              <w:t>Border</w:t>
            </w:r>
            <w:r>
              <w:rPr>
                <w:rFonts w:ascii="Times New Roman" w:hAnsi="Times New Roman" w:cs="Times New Roman"/>
                <w:sz w:val="28"/>
                <w:szCs w:val="28"/>
              </w:rPr>
              <w:tab/>
            </w:r>
            <w:r>
              <w:rPr>
                <w:rFonts w:ascii="Times New Roman" w:hAnsi="Times New Roman" w:cs="Times New Roman"/>
                <w:spacing w:val="-10"/>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ActivityCard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3"/>
                <w:sz w:val="28"/>
                <w:szCs w:val="28"/>
              </w:rPr>
              <w:t xml:space="preserve"> </w:t>
            </w:r>
            <w:r>
              <w:rPr>
                <w:rFonts w:ascii="Times New Roman" w:hAnsi="Times New Roman" w:cs="Times New Roman"/>
                <w:sz w:val="28"/>
                <w:szCs w:val="28"/>
              </w:rPr>
              <w:t>hiển</w:t>
            </w:r>
            <w:r>
              <w:rPr>
                <w:rFonts w:ascii="Times New Roman" w:hAnsi="Times New Roman" w:cs="Times New Roman"/>
                <w:spacing w:val="-3"/>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số</w:t>
            </w:r>
            <w:r>
              <w:rPr>
                <w:rFonts w:ascii="Times New Roman" w:hAnsi="Times New Roman" w:cs="Times New Roman"/>
                <w:spacing w:val="-3"/>
                <w:sz w:val="28"/>
                <w:szCs w:val="28"/>
              </w:rPr>
              <w:t xml:space="preserve"> </w:t>
            </w:r>
            <w:r>
              <w:rPr>
                <w:rFonts w:ascii="Times New Roman" w:hAnsi="Times New Roman" w:cs="Times New Roman"/>
                <w:sz w:val="28"/>
                <w:szCs w:val="28"/>
              </w:rPr>
              <w:t>lượt</w:t>
            </w:r>
            <w:r>
              <w:rPr>
                <w:rFonts w:ascii="Times New Roman" w:hAnsi="Times New Roman" w:cs="Times New Roman"/>
                <w:spacing w:val="-3"/>
                <w:sz w:val="28"/>
                <w:szCs w:val="28"/>
              </w:rPr>
              <w:t xml:space="preserve"> </w:t>
            </w:r>
            <w:r>
              <w:rPr>
                <w:rFonts w:ascii="Times New Roman" w:hAnsi="Times New Roman" w:cs="Times New Roman"/>
                <w:sz w:val="28"/>
                <w:szCs w:val="28"/>
              </w:rPr>
              <w:t>đặt</w:t>
            </w:r>
            <w:r>
              <w:rPr>
                <w:rFonts w:ascii="Times New Roman" w:hAnsi="Times New Roman" w:cs="Times New Roman"/>
                <w:spacing w:val="-2"/>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z w:val="28"/>
                <w:szCs w:val="28"/>
              </w:rPr>
              <w:t>trong</w:t>
            </w:r>
            <w:r>
              <w:rPr>
                <w:rFonts w:ascii="Times New Roman" w:hAnsi="Times New Roman" w:cs="Times New Roman"/>
                <w:spacing w:val="-3"/>
                <w:sz w:val="28"/>
                <w:szCs w:val="28"/>
              </w:rPr>
              <w:t xml:space="preserve"> </w:t>
            </w:r>
            <w:r>
              <w:rPr>
                <w:rFonts w:ascii="Times New Roman" w:hAnsi="Times New Roman" w:cs="Times New Roman"/>
                <w:sz w:val="28"/>
                <w:szCs w:val="28"/>
              </w:rPr>
              <w:t>ngày</w:t>
            </w:r>
            <w:r>
              <w:rPr>
                <w:rFonts w:ascii="Times New Roman" w:hAnsi="Times New Roman" w:cs="Times New Roman"/>
                <w:spacing w:val="-2"/>
                <w:sz w:val="28"/>
                <w:szCs w:val="28"/>
              </w:rPr>
              <w:t xml:space="preserve"> </w:t>
            </w:r>
            <w:r>
              <w:rPr>
                <w:rFonts w:ascii="Times New Roman" w:hAnsi="Times New Roman" w:cs="Times New Roman"/>
                <w:spacing w:val="-5"/>
                <w:sz w:val="28"/>
                <w:szCs w:val="28"/>
              </w:rPr>
              <w:t>hôm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nay</w:t>
            </w:r>
            <w:r>
              <w:rPr>
                <w:rFonts w:ascii="Times New Roman" w:hAnsi="Times New Roman" w:cs="Times New Roman"/>
                <w:spacing w:val="17"/>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CardNhanPhong</w:t>
            </w:r>
          </w:p>
        </w:tc>
        <w:tc>
          <w:tcPr>
            <w:tcW w:w="2340" w:type="dxa"/>
          </w:tcPr>
          <w:p>
            <w:pPr>
              <w:pStyle w:val="54"/>
              <w:tabs>
                <w:tab w:val="left" w:pos="1836"/>
              </w:tabs>
              <w:jc w:val="left"/>
              <w:rPr>
                <w:rFonts w:ascii="Times New Roman" w:hAnsi="Times New Roman" w:cs="Times New Roman"/>
                <w:sz w:val="28"/>
                <w:szCs w:val="28"/>
              </w:rPr>
            </w:pPr>
            <w:r>
              <w:rPr>
                <w:rFonts w:ascii="Times New Roman" w:hAnsi="Times New Roman" w:cs="Times New Roman"/>
                <w:spacing w:val="-2"/>
                <w:sz w:val="28"/>
                <w:szCs w:val="28"/>
              </w:rPr>
              <w:t>Border</w:t>
            </w:r>
            <w:r>
              <w:rPr>
                <w:rFonts w:ascii="Times New Roman" w:hAnsi="Times New Roman" w:cs="Times New Roman"/>
                <w:sz w:val="28"/>
                <w:szCs w:val="28"/>
              </w:rPr>
              <w:tab/>
            </w:r>
            <w:r>
              <w:rPr>
                <w:rFonts w:ascii="Times New Roman" w:hAnsi="Times New Roman" w:cs="Times New Roman"/>
                <w:spacing w:val="-10"/>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ActivityCard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2"/>
                <w:sz w:val="28"/>
                <w:szCs w:val="28"/>
              </w:rPr>
              <w:t xml:space="preserve"> </w:t>
            </w:r>
            <w:r>
              <w:rPr>
                <w:rFonts w:ascii="Times New Roman" w:hAnsi="Times New Roman" w:cs="Times New Roman"/>
                <w:sz w:val="28"/>
                <w:szCs w:val="28"/>
              </w:rPr>
              <w:t>hiển</w:t>
            </w:r>
            <w:r>
              <w:rPr>
                <w:rFonts w:ascii="Times New Roman" w:hAnsi="Times New Roman" w:cs="Times New Roman"/>
                <w:spacing w:val="-1"/>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số</w:t>
            </w:r>
            <w:r>
              <w:rPr>
                <w:rFonts w:ascii="Times New Roman" w:hAnsi="Times New Roman" w:cs="Times New Roman"/>
                <w:spacing w:val="-1"/>
                <w:sz w:val="28"/>
                <w:szCs w:val="28"/>
              </w:rPr>
              <w:t xml:space="preserve"> </w:t>
            </w:r>
            <w:r>
              <w:rPr>
                <w:rFonts w:ascii="Times New Roman" w:hAnsi="Times New Roman" w:cs="Times New Roman"/>
                <w:sz w:val="28"/>
                <w:szCs w:val="28"/>
              </w:rPr>
              <w:t>lượt</w:t>
            </w:r>
            <w:r>
              <w:rPr>
                <w:rFonts w:ascii="Times New Roman" w:hAnsi="Times New Roman" w:cs="Times New Roman"/>
                <w:spacing w:val="-1"/>
                <w:sz w:val="28"/>
                <w:szCs w:val="28"/>
              </w:rPr>
              <w:t xml:space="preserve"> </w:t>
            </w:r>
            <w:r>
              <w:rPr>
                <w:rFonts w:ascii="Times New Roman" w:hAnsi="Times New Roman" w:cs="Times New Roman"/>
                <w:sz w:val="28"/>
                <w:szCs w:val="28"/>
              </w:rPr>
              <w:t>đã</w:t>
            </w:r>
            <w:r>
              <w:rPr>
                <w:rFonts w:ascii="Times New Roman" w:hAnsi="Times New Roman" w:cs="Times New Roman"/>
                <w:spacing w:val="-2"/>
                <w:sz w:val="28"/>
                <w:szCs w:val="28"/>
              </w:rPr>
              <w:t xml:space="preserve"> </w:t>
            </w:r>
            <w:r>
              <w:rPr>
                <w:rFonts w:ascii="Times New Roman" w:hAnsi="Times New Roman" w:cs="Times New Roman"/>
                <w:sz w:val="28"/>
                <w:szCs w:val="28"/>
              </w:rPr>
              <w:t>nhận</w:t>
            </w:r>
            <w:r>
              <w:rPr>
                <w:rFonts w:ascii="Times New Roman" w:hAnsi="Times New Roman" w:cs="Times New Roman"/>
                <w:spacing w:val="-1"/>
                <w:sz w:val="28"/>
                <w:szCs w:val="28"/>
              </w:rPr>
              <w:t xml:space="preserve"> </w:t>
            </w:r>
            <w:r>
              <w:rPr>
                <w:rFonts w:ascii="Times New Roman" w:hAnsi="Times New Roman" w:cs="Times New Roman"/>
                <w:sz w:val="28"/>
                <w:szCs w:val="28"/>
              </w:rPr>
              <w:t>phòng</w:t>
            </w:r>
            <w:r>
              <w:rPr>
                <w:rFonts w:ascii="Times New Roman" w:hAnsi="Times New Roman" w:cs="Times New Roman"/>
                <w:spacing w:val="-1"/>
                <w:sz w:val="28"/>
                <w:szCs w:val="28"/>
              </w:rPr>
              <w:t xml:space="preserve"> </w:t>
            </w:r>
            <w:r>
              <w:rPr>
                <w:rFonts w:ascii="Times New Roman" w:hAnsi="Times New Roman" w:cs="Times New Roman"/>
                <w:sz w:val="28"/>
                <w:szCs w:val="28"/>
              </w:rPr>
              <w:t>trong</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ngày</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hôm</w:t>
            </w:r>
            <w:r>
              <w:rPr>
                <w:rFonts w:ascii="Times New Roman" w:hAnsi="Times New Roman" w:cs="Times New Roman"/>
                <w:spacing w:val="16"/>
                <w:sz w:val="28"/>
                <w:szCs w:val="28"/>
              </w:rPr>
              <w:t xml:space="preserve"> </w:t>
            </w:r>
            <w:r>
              <w:rPr>
                <w:rFonts w:ascii="Times New Roman" w:hAnsi="Times New Roman" w:cs="Times New Roman"/>
                <w:sz w:val="28"/>
                <w:szCs w:val="28"/>
              </w:rPr>
              <w:t>nay</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CardTraPhong</w:t>
            </w:r>
          </w:p>
        </w:tc>
        <w:tc>
          <w:tcPr>
            <w:tcW w:w="2340" w:type="dxa"/>
          </w:tcPr>
          <w:p>
            <w:pPr>
              <w:pStyle w:val="54"/>
              <w:tabs>
                <w:tab w:val="left" w:pos="1836"/>
              </w:tabs>
              <w:jc w:val="left"/>
              <w:rPr>
                <w:rFonts w:ascii="Times New Roman" w:hAnsi="Times New Roman" w:cs="Times New Roman"/>
                <w:sz w:val="28"/>
                <w:szCs w:val="28"/>
              </w:rPr>
            </w:pPr>
            <w:r>
              <w:rPr>
                <w:rFonts w:ascii="Times New Roman" w:hAnsi="Times New Roman" w:cs="Times New Roman"/>
                <w:spacing w:val="-2"/>
                <w:sz w:val="28"/>
                <w:szCs w:val="28"/>
              </w:rPr>
              <w:t>Border</w:t>
            </w:r>
            <w:r>
              <w:rPr>
                <w:rFonts w:ascii="Times New Roman" w:hAnsi="Times New Roman" w:cs="Times New Roman"/>
                <w:sz w:val="28"/>
                <w:szCs w:val="28"/>
              </w:rPr>
              <w:tab/>
            </w:r>
            <w:r>
              <w:rPr>
                <w:rFonts w:ascii="Times New Roman" w:hAnsi="Times New Roman" w:cs="Times New Roman"/>
                <w:spacing w:val="-10"/>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ActivityCard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 hiển thị số</w:t>
            </w:r>
            <w:r>
              <w:rPr>
                <w:rFonts w:ascii="Times New Roman" w:hAnsi="Times New Roman" w:cs="Times New Roman"/>
                <w:spacing w:val="-1"/>
                <w:sz w:val="28"/>
                <w:szCs w:val="28"/>
              </w:rPr>
              <w:t xml:space="preserve"> </w:t>
            </w:r>
            <w:r>
              <w:rPr>
                <w:rFonts w:ascii="Times New Roman" w:hAnsi="Times New Roman" w:cs="Times New Roman"/>
                <w:sz w:val="28"/>
                <w:szCs w:val="28"/>
              </w:rPr>
              <w:t>lượt trả phòng trong ngày</w:t>
            </w:r>
            <w:r>
              <w:rPr>
                <w:rFonts w:ascii="Times New Roman" w:hAnsi="Times New Roman" w:cs="Times New Roman"/>
                <w:spacing w:val="-1"/>
                <w:sz w:val="28"/>
                <w:szCs w:val="28"/>
              </w:rPr>
              <w:t xml:space="preserve"> </w:t>
            </w:r>
            <w:r>
              <w:rPr>
                <w:rFonts w:ascii="Times New Roman" w:hAnsi="Times New Roman" w:cs="Times New Roman"/>
                <w:spacing w:val="-5"/>
                <w:sz w:val="28"/>
                <w:szCs w:val="28"/>
              </w:rPr>
              <w:t>hôm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nay</w:t>
            </w:r>
            <w:r>
              <w:rPr>
                <w:rFonts w:ascii="Times New Roman" w:hAnsi="Times New Roman" w:cs="Times New Roman"/>
                <w:spacing w:val="17"/>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CardHuyPhong</w:t>
            </w:r>
          </w:p>
        </w:tc>
        <w:tc>
          <w:tcPr>
            <w:tcW w:w="2340" w:type="dxa"/>
          </w:tcPr>
          <w:p>
            <w:pPr>
              <w:pStyle w:val="54"/>
              <w:tabs>
                <w:tab w:val="left" w:pos="1836"/>
              </w:tabs>
              <w:jc w:val="left"/>
              <w:rPr>
                <w:rFonts w:ascii="Times New Roman" w:hAnsi="Times New Roman" w:cs="Times New Roman"/>
                <w:sz w:val="28"/>
                <w:szCs w:val="28"/>
              </w:rPr>
            </w:pPr>
            <w:r>
              <w:rPr>
                <w:rFonts w:ascii="Times New Roman" w:hAnsi="Times New Roman" w:cs="Times New Roman"/>
                <w:spacing w:val="-2"/>
                <w:sz w:val="28"/>
                <w:szCs w:val="28"/>
              </w:rPr>
              <w:t>Border</w:t>
            </w:r>
            <w:r>
              <w:rPr>
                <w:rFonts w:ascii="Times New Roman" w:hAnsi="Times New Roman" w:cs="Times New Roman"/>
                <w:sz w:val="28"/>
                <w:szCs w:val="28"/>
              </w:rPr>
              <w:tab/>
            </w:r>
            <w:r>
              <w:rPr>
                <w:rFonts w:ascii="Times New Roman" w:hAnsi="Times New Roman" w:cs="Times New Roman"/>
                <w:spacing w:val="-10"/>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ActivityCard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44"/>
                <w:sz w:val="28"/>
                <w:szCs w:val="28"/>
              </w:rPr>
              <w:t xml:space="preserve"> </w:t>
            </w:r>
            <w:r>
              <w:rPr>
                <w:rFonts w:ascii="Times New Roman" w:hAnsi="Times New Roman" w:cs="Times New Roman"/>
                <w:sz w:val="28"/>
                <w:szCs w:val="28"/>
              </w:rPr>
              <w:t>hiển</w:t>
            </w:r>
            <w:r>
              <w:rPr>
                <w:rFonts w:ascii="Times New Roman" w:hAnsi="Times New Roman" w:cs="Times New Roman"/>
                <w:spacing w:val="45"/>
                <w:sz w:val="28"/>
                <w:szCs w:val="28"/>
              </w:rPr>
              <w:t xml:space="preserve"> </w:t>
            </w:r>
            <w:r>
              <w:rPr>
                <w:rFonts w:ascii="Times New Roman" w:hAnsi="Times New Roman" w:cs="Times New Roman"/>
                <w:sz w:val="28"/>
                <w:szCs w:val="28"/>
              </w:rPr>
              <w:t>thị</w:t>
            </w:r>
            <w:r>
              <w:rPr>
                <w:rFonts w:ascii="Times New Roman" w:hAnsi="Times New Roman" w:cs="Times New Roman"/>
                <w:spacing w:val="44"/>
                <w:sz w:val="28"/>
                <w:szCs w:val="28"/>
              </w:rPr>
              <w:t xml:space="preserve"> </w:t>
            </w:r>
            <w:r>
              <w:rPr>
                <w:rFonts w:ascii="Times New Roman" w:hAnsi="Times New Roman" w:cs="Times New Roman"/>
                <w:sz w:val="28"/>
                <w:szCs w:val="28"/>
              </w:rPr>
              <w:t>số</w:t>
            </w:r>
            <w:r>
              <w:rPr>
                <w:rFonts w:ascii="Times New Roman" w:hAnsi="Times New Roman" w:cs="Times New Roman"/>
                <w:spacing w:val="44"/>
                <w:sz w:val="28"/>
                <w:szCs w:val="28"/>
              </w:rPr>
              <w:t xml:space="preserve"> </w:t>
            </w:r>
            <w:r>
              <w:rPr>
                <w:rFonts w:ascii="Times New Roman" w:hAnsi="Times New Roman" w:cs="Times New Roman"/>
                <w:sz w:val="28"/>
                <w:szCs w:val="28"/>
              </w:rPr>
              <w:t>lượt</w:t>
            </w:r>
            <w:r>
              <w:rPr>
                <w:rFonts w:ascii="Times New Roman" w:hAnsi="Times New Roman" w:cs="Times New Roman"/>
                <w:spacing w:val="44"/>
                <w:sz w:val="28"/>
                <w:szCs w:val="28"/>
              </w:rPr>
              <w:t xml:space="preserve"> </w:t>
            </w:r>
            <w:r>
              <w:rPr>
                <w:rFonts w:ascii="Times New Roman" w:hAnsi="Times New Roman" w:cs="Times New Roman"/>
                <w:sz w:val="28"/>
                <w:szCs w:val="28"/>
              </w:rPr>
              <w:t>hủy</w:t>
            </w:r>
            <w:r>
              <w:rPr>
                <w:rFonts w:ascii="Times New Roman" w:hAnsi="Times New Roman" w:cs="Times New Roman"/>
                <w:spacing w:val="43"/>
                <w:sz w:val="28"/>
                <w:szCs w:val="28"/>
              </w:rPr>
              <w:t xml:space="preserve"> </w:t>
            </w:r>
            <w:r>
              <w:rPr>
                <w:rFonts w:ascii="Times New Roman" w:hAnsi="Times New Roman" w:cs="Times New Roman"/>
                <w:sz w:val="28"/>
                <w:szCs w:val="28"/>
              </w:rPr>
              <w:t>phòng</w:t>
            </w:r>
            <w:r>
              <w:rPr>
                <w:rFonts w:ascii="Times New Roman" w:hAnsi="Times New Roman" w:cs="Times New Roman"/>
                <w:spacing w:val="44"/>
                <w:sz w:val="28"/>
                <w:szCs w:val="28"/>
              </w:rPr>
              <w:t xml:space="preserve"> </w:t>
            </w:r>
            <w:r>
              <w:rPr>
                <w:rFonts w:ascii="Times New Roman" w:hAnsi="Times New Roman" w:cs="Times New Roman"/>
                <w:sz w:val="28"/>
                <w:szCs w:val="28"/>
              </w:rPr>
              <w:t>trong</w:t>
            </w:r>
            <w:r>
              <w:rPr>
                <w:rFonts w:ascii="Times New Roman" w:hAnsi="Times New Roman" w:cs="Times New Roman"/>
                <w:spacing w:val="44"/>
                <w:sz w:val="28"/>
                <w:szCs w:val="28"/>
              </w:rPr>
              <w:t xml:space="preserve"> </w:t>
            </w:r>
            <w:r>
              <w:rPr>
                <w:rFonts w:ascii="Times New Roman" w:hAnsi="Times New Roman" w:cs="Times New Roman"/>
                <w:spacing w:val="-4"/>
                <w:sz w:val="28"/>
                <w:szCs w:val="28"/>
              </w:rPr>
              <w:t>ngày</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hôm</w:t>
            </w:r>
            <w:r>
              <w:rPr>
                <w:rFonts w:ascii="Times New Roman" w:hAnsi="Times New Roman" w:cs="Times New Roman"/>
                <w:spacing w:val="16"/>
                <w:sz w:val="28"/>
                <w:szCs w:val="28"/>
              </w:rPr>
              <w:t xml:space="preserve"> </w:t>
            </w:r>
            <w:r>
              <w:rPr>
                <w:rFonts w:ascii="Times New Roman" w:hAnsi="Times New Roman" w:cs="Times New Roman"/>
                <w:sz w:val="28"/>
                <w:szCs w:val="28"/>
              </w:rPr>
              <w:t>nay</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7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CardTongKhachHang</w:t>
            </w:r>
          </w:p>
        </w:tc>
        <w:tc>
          <w:tcPr>
            <w:tcW w:w="2340" w:type="dxa"/>
          </w:tcPr>
          <w:p>
            <w:pPr>
              <w:pStyle w:val="54"/>
              <w:tabs>
                <w:tab w:val="left" w:pos="1836"/>
              </w:tabs>
              <w:jc w:val="left"/>
              <w:rPr>
                <w:rFonts w:ascii="Times New Roman" w:hAnsi="Times New Roman" w:cs="Times New Roman"/>
                <w:sz w:val="28"/>
                <w:szCs w:val="28"/>
              </w:rPr>
            </w:pPr>
            <w:r>
              <w:rPr>
                <w:rFonts w:ascii="Times New Roman" w:hAnsi="Times New Roman" w:cs="Times New Roman"/>
                <w:spacing w:val="-2"/>
                <w:sz w:val="28"/>
                <w:szCs w:val="28"/>
              </w:rPr>
              <w:t>Border</w:t>
            </w:r>
            <w:r>
              <w:rPr>
                <w:rFonts w:ascii="Times New Roman" w:hAnsi="Times New Roman" w:cs="Times New Roman"/>
                <w:sz w:val="28"/>
                <w:szCs w:val="28"/>
              </w:rPr>
              <w:tab/>
            </w:r>
            <w:r>
              <w:rPr>
                <w:rFonts w:ascii="Times New Roman" w:hAnsi="Times New Roman" w:cs="Times New Roman"/>
                <w:spacing w:val="-10"/>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ActivityCard</w:t>
            </w:r>
          </w:p>
        </w:tc>
        <w:tc>
          <w:tcPr>
            <w:tcW w:w="4223"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28"/>
                <w:sz w:val="28"/>
                <w:szCs w:val="28"/>
              </w:rPr>
              <w:t xml:space="preserve"> </w:t>
            </w:r>
            <w:r>
              <w:rPr>
                <w:rFonts w:ascii="Times New Roman" w:hAnsi="Times New Roman" w:cs="Times New Roman"/>
                <w:sz w:val="28"/>
                <w:szCs w:val="28"/>
              </w:rPr>
              <w:t>hiển</w:t>
            </w:r>
            <w:r>
              <w:rPr>
                <w:rFonts w:ascii="Times New Roman" w:hAnsi="Times New Roman" w:cs="Times New Roman"/>
                <w:spacing w:val="29"/>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tổng</w:t>
            </w:r>
            <w:r>
              <w:rPr>
                <w:rFonts w:ascii="Times New Roman" w:hAnsi="Times New Roman" w:cs="Times New Roman"/>
                <w:spacing w:val="29"/>
                <w:sz w:val="28"/>
                <w:szCs w:val="28"/>
              </w:rPr>
              <w:t xml:space="preserve"> </w:t>
            </w:r>
            <w:r>
              <w:rPr>
                <w:rFonts w:ascii="Times New Roman" w:hAnsi="Times New Roman" w:cs="Times New Roman"/>
                <w:sz w:val="28"/>
                <w:szCs w:val="28"/>
              </w:rPr>
              <w:t>số</w:t>
            </w:r>
            <w:r>
              <w:rPr>
                <w:rFonts w:ascii="Times New Roman" w:hAnsi="Times New Roman" w:cs="Times New Roman"/>
                <w:spacing w:val="28"/>
                <w:sz w:val="28"/>
                <w:szCs w:val="28"/>
              </w:rPr>
              <w:t xml:space="preserve"> </w:t>
            </w:r>
            <w:r>
              <w:rPr>
                <w:rFonts w:ascii="Times New Roman" w:hAnsi="Times New Roman" w:cs="Times New Roman"/>
                <w:sz w:val="28"/>
                <w:szCs w:val="28"/>
              </w:rPr>
              <w:t>khách</w:t>
            </w:r>
            <w:r>
              <w:rPr>
                <w:rFonts w:ascii="Times New Roman" w:hAnsi="Times New Roman" w:cs="Times New Roman"/>
                <w:spacing w:val="29"/>
                <w:sz w:val="28"/>
                <w:szCs w:val="28"/>
              </w:rPr>
              <w:t xml:space="preserve"> </w:t>
            </w:r>
            <w:r>
              <w:rPr>
                <w:rFonts w:ascii="Times New Roman" w:hAnsi="Times New Roman" w:cs="Times New Roman"/>
                <w:sz w:val="28"/>
                <w:szCs w:val="28"/>
              </w:rPr>
              <w:t>hàng</w:t>
            </w:r>
            <w:r>
              <w:rPr>
                <w:rFonts w:ascii="Times New Roman" w:hAnsi="Times New Roman" w:cs="Times New Roman"/>
                <w:spacing w:val="29"/>
                <w:sz w:val="28"/>
                <w:szCs w:val="28"/>
              </w:rPr>
              <w:t xml:space="preserve"> </w:t>
            </w:r>
            <w:r>
              <w:rPr>
                <w:rFonts w:ascii="Times New Roman" w:hAnsi="Times New Roman" w:cs="Times New Roman"/>
                <w:sz w:val="28"/>
                <w:szCs w:val="28"/>
              </w:rPr>
              <w:t>đã</w:t>
            </w:r>
            <w:r>
              <w:rPr>
                <w:rFonts w:ascii="Times New Roman" w:hAnsi="Times New Roman" w:cs="Times New Roman"/>
                <w:spacing w:val="29"/>
                <w:sz w:val="28"/>
                <w:szCs w:val="28"/>
              </w:rPr>
              <w:t xml:space="preserve"> </w:t>
            </w:r>
            <w:r>
              <w:rPr>
                <w:rFonts w:ascii="Times New Roman" w:hAnsi="Times New Roman" w:cs="Times New Roman"/>
                <w:sz w:val="28"/>
                <w:szCs w:val="28"/>
              </w:rPr>
              <w:t>đăng</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ký</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trong</w:t>
            </w:r>
            <w:r>
              <w:rPr>
                <w:rFonts w:ascii="Times New Roman" w:hAnsi="Times New Roman" w:cs="Times New Roman"/>
                <w:spacing w:val="14"/>
                <w:sz w:val="28"/>
                <w:szCs w:val="28"/>
              </w:rPr>
              <w:t xml:space="preserve"> </w:t>
            </w:r>
            <w:r>
              <w:rPr>
                <w:rFonts w:ascii="Times New Roman" w:hAnsi="Times New Roman" w:cs="Times New Roman"/>
                <w:sz w:val="28"/>
                <w:szCs w:val="28"/>
              </w:rPr>
              <w:t>hệ</w:t>
            </w:r>
            <w:r>
              <w:rPr>
                <w:rFonts w:ascii="Times New Roman" w:hAnsi="Times New Roman" w:cs="Times New Roman"/>
                <w:spacing w:val="14"/>
                <w:sz w:val="28"/>
                <w:szCs w:val="28"/>
              </w:rPr>
              <w:t xml:space="preserve"> </w:t>
            </w:r>
            <w:r>
              <w:rPr>
                <w:rFonts w:ascii="Times New Roman" w:hAnsi="Times New Roman" w:cs="Times New Roman"/>
                <w:sz w:val="28"/>
                <w:szCs w:val="28"/>
              </w:rPr>
              <w:t>thống</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4"/>
                <w:sz w:val="28"/>
                <w:szCs w:val="28"/>
              </w:rPr>
              <w:t xml:space="preserve"> </w:t>
            </w:r>
            <w:r>
              <w:rPr>
                <w:rFonts w:ascii="Times New Roman" w:hAnsi="Times New Roman" w:cs="Times New Roman"/>
                <w:spacing w:val="-4"/>
                <w:sz w:val="28"/>
                <w:szCs w:val="28"/>
              </w:rPr>
              <w:t>đọc).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095"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2505"/>
        <w:gridCol w:w="67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b/>
                <w:sz w:val="28"/>
                <w:szCs w:val="28"/>
              </w:rPr>
            </w:pPr>
            <w:bookmarkStart w:id="312" w:name="_Toc170334095"/>
            <w:r>
              <w:rPr>
                <w:rFonts w:ascii="Times New Roman" w:hAnsi="Times New Roman" w:cs="Times New Roman"/>
                <w:b/>
                <w:spacing w:val="-5"/>
                <w:w w:val="125"/>
                <w:sz w:val="28"/>
                <w:szCs w:val="28"/>
              </w:rPr>
              <w:t>STT</w:t>
            </w:r>
          </w:p>
        </w:tc>
        <w:tc>
          <w:tcPr>
            <w:tcW w:w="250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750"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505" w:type="dxa"/>
          </w:tcPr>
          <w:p>
            <w:pPr>
              <w:pStyle w:val="54"/>
              <w:jc w:val="left"/>
              <w:rPr>
                <w:rFonts w:ascii="Times New Roman" w:hAnsi="Times New Roman" w:cs="Times New Roman"/>
                <w:sz w:val="28"/>
                <w:szCs w:val="28"/>
              </w:rPr>
            </w:pPr>
            <w:r>
              <w:rPr>
                <w:rFonts w:ascii="Times New Roman" w:hAnsi="Times New Roman" w:cs="Times New Roman"/>
                <w:sz w:val="28"/>
                <w:szCs w:val="28"/>
              </w:rPr>
              <w:t>Màn</w:t>
            </w:r>
            <w:r>
              <w:rPr>
                <w:rFonts w:ascii="Times New Roman" w:hAnsi="Times New Roman" w:cs="Times New Roman"/>
                <w:spacing w:val="16"/>
                <w:sz w:val="28"/>
                <w:szCs w:val="28"/>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tải</w:t>
            </w:r>
          </w:p>
        </w:tc>
        <w:tc>
          <w:tcPr>
            <w:tcW w:w="6750" w:type="dxa"/>
          </w:tcPr>
          <w:p>
            <w:pPr>
              <w:pStyle w:val="54"/>
              <w:rPr>
                <w:rFonts w:ascii="Times New Roman" w:hAnsi="Times New Roman" w:cs="Times New Roman"/>
                <w:sz w:val="28"/>
                <w:szCs w:val="28"/>
              </w:rPr>
            </w:pPr>
            <w:r>
              <w:rPr>
                <w:rFonts w:ascii="Times New Roman" w:hAnsi="Times New Roman" w:cs="Times New Roman"/>
                <w:sz w:val="28"/>
                <w:szCs w:val="28"/>
              </w:rPr>
              <w:t>Tự</w:t>
            </w:r>
            <w:r>
              <w:rPr>
                <w:rFonts w:ascii="Times New Roman" w:hAnsi="Times New Roman" w:cs="Times New Roman"/>
                <w:spacing w:val="-3"/>
                <w:sz w:val="28"/>
                <w:szCs w:val="28"/>
              </w:rPr>
              <w:t xml:space="preserve"> </w:t>
            </w:r>
            <w:r>
              <w:rPr>
                <w:rFonts w:ascii="Times New Roman" w:hAnsi="Times New Roman" w:cs="Times New Roman"/>
                <w:sz w:val="28"/>
                <w:szCs w:val="28"/>
              </w:rPr>
              <w:t>động</w:t>
            </w:r>
            <w:r>
              <w:rPr>
                <w:rFonts w:ascii="Times New Roman" w:hAnsi="Times New Roman" w:cs="Times New Roman"/>
                <w:spacing w:val="-3"/>
                <w:sz w:val="28"/>
                <w:szCs w:val="28"/>
              </w:rPr>
              <w:t xml:space="preserve"> </w:t>
            </w:r>
            <w:r>
              <w:rPr>
                <w:rFonts w:ascii="Times New Roman" w:hAnsi="Times New Roman" w:cs="Times New Roman"/>
                <w:sz w:val="28"/>
                <w:szCs w:val="28"/>
              </w:rPr>
              <w:t>truy</w:t>
            </w:r>
            <w:r>
              <w:rPr>
                <w:rFonts w:ascii="Times New Roman" w:hAnsi="Times New Roman" w:cs="Times New Roman"/>
                <w:spacing w:val="-3"/>
                <w:sz w:val="28"/>
                <w:szCs w:val="28"/>
              </w:rPr>
              <w:t xml:space="preserve"> </w:t>
            </w:r>
            <w:r>
              <w:rPr>
                <w:rFonts w:ascii="Times New Roman" w:hAnsi="Times New Roman" w:cs="Times New Roman"/>
                <w:sz w:val="28"/>
                <w:szCs w:val="28"/>
              </w:rPr>
              <w:t>vấn</w:t>
            </w:r>
            <w:r>
              <w:rPr>
                <w:rFonts w:ascii="Times New Roman" w:hAnsi="Times New Roman" w:cs="Times New Roman"/>
                <w:spacing w:val="-2"/>
                <w:sz w:val="28"/>
                <w:szCs w:val="28"/>
              </w:rPr>
              <w:t xml:space="preserve"> </w:t>
            </w:r>
            <w:r>
              <w:rPr>
                <w:rFonts w:ascii="Times New Roman" w:hAnsi="Times New Roman" w:cs="Times New Roman"/>
                <w:sz w:val="28"/>
                <w:szCs w:val="28"/>
              </w:rPr>
              <w:t>cơ</w:t>
            </w:r>
            <w:r>
              <w:rPr>
                <w:rFonts w:ascii="Times New Roman" w:hAnsi="Times New Roman" w:cs="Times New Roman"/>
                <w:spacing w:val="-3"/>
                <w:sz w:val="28"/>
                <w:szCs w:val="28"/>
              </w:rPr>
              <w:t xml:space="preserve"> </w:t>
            </w:r>
            <w:r>
              <w:rPr>
                <w:rFonts w:ascii="Times New Roman" w:hAnsi="Times New Roman" w:cs="Times New Roman"/>
                <w:sz w:val="28"/>
                <w:szCs w:val="28"/>
              </w:rPr>
              <w:t>sở</w:t>
            </w:r>
            <w:r>
              <w:rPr>
                <w:rFonts w:ascii="Times New Roman" w:hAnsi="Times New Roman" w:cs="Times New Roman"/>
                <w:spacing w:val="-3"/>
                <w:sz w:val="28"/>
                <w:szCs w:val="28"/>
              </w:rPr>
              <w:t xml:space="preserve"> </w:t>
            </w:r>
            <w:r>
              <w:rPr>
                <w:rFonts w:ascii="Times New Roman" w:hAnsi="Times New Roman" w:cs="Times New Roman"/>
                <w:sz w:val="28"/>
                <w:szCs w:val="28"/>
              </w:rPr>
              <w:t>dữ</w:t>
            </w:r>
            <w:r>
              <w:rPr>
                <w:rFonts w:ascii="Times New Roman" w:hAnsi="Times New Roman" w:cs="Times New Roman"/>
                <w:spacing w:val="-3"/>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w:t>
            </w:r>
            <w:r>
              <w:rPr>
                <w:rFonts w:ascii="Times New Roman" w:hAnsi="Times New Roman" w:cs="Times New Roman"/>
                <w:sz w:val="28"/>
                <w:szCs w:val="28"/>
              </w:rPr>
              <w:t>và</w:t>
            </w:r>
            <w:r>
              <w:rPr>
                <w:rFonts w:ascii="Times New Roman" w:hAnsi="Times New Roman" w:cs="Times New Roman"/>
                <w:spacing w:val="-3"/>
                <w:sz w:val="28"/>
                <w:szCs w:val="28"/>
              </w:rPr>
              <w:t xml:space="preserve"> </w:t>
            </w:r>
            <w:r>
              <w:rPr>
                <w:rFonts w:ascii="Times New Roman" w:hAnsi="Times New Roman" w:cs="Times New Roman"/>
                <w:sz w:val="28"/>
                <w:szCs w:val="28"/>
              </w:rPr>
              <w:t>hiển</w:t>
            </w:r>
            <w:r>
              <w:rPr>
                <w:rFonts w:ascii="Times New Roman" w:hAnsi="Times New Roman" w:cs="Times New Roman"/>
                <w:spacing w:val="-3"/>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toàn</w:t>
            </w:r>
            <w:r>
              <w:rPr>
                <w:rFonts w:ascii="Times New Roman" w:hAnsi="Times New Roman" w:cs="Times New Roman"/>
                <w:spacing w:val="-3"/>
                <w:sz w:val="28"/>
                <w:szCs w:val="28"/>
              </w:rPr>
              <w:t xml:space="preserve"> </w:t>
            </w:r>
            <w:r>
              <w:rPr>
                <w:rFonts w:ascii="Times New Roman" w:hAnsi="Times New Roman" w:cs="Times New Roman"/>
                <w:sz w:val="28"/>
                <w:szCs w:val="28"/>
              </w:rPr>
              <w:t>bộ</w:t>
            </w:r>
            <w:r>
              <w:rPr>
                <w:rFonts w:ascii="Times New Roman" w:hAnsi="Times New Roman" w:cs="Times New Roman"/>
                <w:spacing w:val="-3"/>
                <w:sz w:val="28"/>
                <w:szCs w:val="28"/>
              </w:rPr>
              <w:t xml:space="preserve"> </w:t>
            </w:r>
            <w:r>
              <w:rPr>
                <w:rFonts w:ascii="Times New Roman" w:hAnsi="Times New Roman" w:cs="Times New Roman"/>
                <w:sz w:val="28"/>
                <w:szCs w:val="28"/>
              </w:rPr>
              <w:t>số</w:t>
            </w:r>
            <w:r>
              <w:rPr>
                <w:rFonts w:ascii="Times New Roman" w:hAnsi="Times New Roman" w:cs="Times New Roman"/>
                <w:spacing w:val="-3"/>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thống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kê của tháng hiện tại: tổng số phòng, phòng trống, phòng đang có khách, doanh thu tháng, tình trạng từng loại phòng và các hoạt động trong ngày hôm nay.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505" w:type="dxa"/>
          </w:tcPr>
          <w:p>
            <w:pPr>
              <w:pStyle w:val="54"/>
              <w:jc w:val="left"/>
              <w:rPr>
                <w:rFonts w:ascii="Times New Roman" w:hAnsi="Times New Roman" w:cs="Times New Roman"/>
                <w:sz w:val="28"/>
                <w:szCs w:val="28"/>
              </w:rPr>
            </w:pPr>
            <w:r>
              <w:rPr>
                <w:rFonts w:ascii="Times New Roman" w:hAnsi="Times New Roman" w:cs="Times New Roman"/>
                <w:sz w:val="28"/>
                <w:szCs w:val="28"/>
              </w:rPr>
              <w:t>Người</w:t>
            </w:r>
            <w:r>
              <w:rPr>
                <w:rFonts w:ascii="Times New Roman" w:hAnsi="Times New Roman" w:cs="Times New Roman"/>
                <w:spacing w:val="11"/>
                <w:sz w:val="28"/>
                <w:szCs w:val="28"/>
              </w:rPr>
              <w:t xml:space="preserve"> </w:t>
            </w:r>
            <w:r>
              <w:rPr>
                <w:rFonts w:ascii="Times New Roman" w:hAnsi="Times New Roman" w:cs="Times New Roman"/>
                <w:sz w:val="28"/>
                <w:szCs w:val="28"/>
              </w:rPr>
              <w:t>dùng</w:t>
            </w:r>
            <w:r>
              <w:rPr>
                <w:rFonts w:ascii="Times New Roman" w:hAnsi="Times New Roman" w:cs="Times New Roman"/>
                <w:spacing w:val="12"/>
                <w:sz w:val="28"/>
                <w:szCs w:val="28"/>
              </w:rPr>
              <w:t xml:space="preserve"> </w:t>
            </w:r>
            <w:r>
              <w:rPr>
                <w:rFonts w:ascii="Times New Roman" w:hAnsi="Times New Roman" w:cs="Times New Roman"/>
                <w:sz w:val="28"/>
                <w:szCs w:val="28"/>
              </w:rPr>
              <w:t>cuộn</w:t>
            </w:r>
            <w:r>
              <w:rPr>
                <w:rFonts w:ascii="Times New Roman" w:hAnsi="Times New Roman" w:cs="Times New Roman"/>
                <w:spacing w:val="12"/>
                <w:sz w:val="28"/>
                <w:szCs w:val="28"/>
              </w:rPr>
              <w:t xml:space="preserve"> </w:t>
            </w:r>
            <w:r>
              <w:rPr>
                <w:rFonts w:ascii="Times New Roman" w:hAnsi="Times New Roman" w:cs="Times New Roman"/>
                <w:sz w:val="28"/>
                <w:szCs w:val="28"/>
              </w:rPr>
              <w:t>màn</w:t>
            </w:r>
            <w:r>
              <w:rPr>
                <w:rFonts w:ascii="Times New Roman" w:hAnsi="Times New Roman" w:cs="Times New Roman"/>
                <w:spacing w:val="11"/>
                <w:sz w:val="28"/>
                <w:szCs w:val="28"/>
              </w:rPr>
              <w:t xml:space="preserve"> </w:t>
            </w:r>
            <w:r>
              <w:rPr>
                <w:rFonts w:ascii="Times New Roman" w:hAnsi="Times New Roman" w:cs="Times New Roman"/>
                <w:spacing w:val="-4"/>
                <w:sz w:val="28"/>
                <w:szCs w:val="28"/>
              </w:rPr>
              <w:t>hình</w:t>
            </w:r>
          </w:p>
        </w:tc>
        <w:tc>
          <w:tcPr>
            <w:tcW w:w="6750" w:type="dxa"/>
          </w:tcPr>
          <w:p>
            <w:pPr>
              <w:pStyle w:val="54"/>
              <w:rPr>
                <w:rFonts w:ascii="Times New Roman" w:hAnsi="Times New Roman" w:cs="Times New Roman"/>
                <w:sz w:val="28"/>
                <w:szCs w:val="28"/>
              </w:rPr>
            </w:pPr>
            <w:r>
              <w:rPr>
                <w:rFonts w:ascii="Times New Roman" w:hAnsi="Times New Roman" w:cs="Times New Roman"/>
                <w:sz w:val="28"/>
                <w:szCs w:val="28"/>
              </w:rPr>
              <w:t>ScrollViewer</w:t>
            </w:r>
            <w:r>
              <w:rPr>
                <w:rFonts w:ascii="Times New Roman" w:hAnsi="Times New Roman" w:cs="Times New Roman"/>
                <w:spacing w:val="15"/>
                <w:sz w:val="28"/>
                <w:szCs w:val="28"/>
              </w:rPr>
              <w:t xml:space="preserve"> </w:t>
            </w:r>
            <w:r>
              <w:rPr>
                <w:rFonts w:ascii="Times New Roman" w:hAnsi="Times New Roman" w:cs="Times New Roman"/>
                <w:sz w:val="28"/>
                <w:szCs w:val="28"/>
              </w:rPr>
              <w:t>cho</w:t>
            </w:r>
            <w:r>
              <w:rPr>
                <w:rFonts w:ascii="Times New Roman" w:hAnsi="Times New Roman" w:cs="Times New Roman"/>
                <w:spacing w:val="16"/>
                <w:sz w:val="28"/>
                <w:szCs w:val="28"/>
              </w:rPr>
              <w:t xml:space="preserve"> </w:t>
            </w:r>
            <w:r>
              <w:rPr>
                <w:rFonts w:ascii="Times New Roman" w:hAnsi="Times New Roman" w:cs="Times New Roman"/>
                <w:sz w:val="28"/>
                <w:szCs w:val="28"/>
              </w:rPr>
              <w:t>phép</w:t>
            </w:r>
            <w:r>
              <w:rPr>
                <w:rFonts w:ascii="Times New Roman" w:hAnsi="Times New Roman" w:cs="Times New Roman"/>
                <w:spacing w:val="15"/>
                <w:sz w:val="28"/>
                <w:szCs w:val="28"/>
              </w:rPr>
              <w:t xml:space="preserve"> </w:t>
            </w:r>
            <w:r>
              <w:rPr>
                <w:rFonts w:ascii="Times New Roman" w:hAnsi="Times New Roman" w:cs="Times New Roman"/>
                <w:sz w:val="28"/>
                <w:szCs w:val="28"/>
              </w:rPr>
              <w:t>cuộn</w:t>
            </w:r>
            <w:r>
              <w:rPr>
                <w:rFonts w:ascii="Times New Roman" w:hAnsi="Times New Roman" w:cs="Times New Roman"/>
                <w:spacing w:val="16"/>
                <w:sz w:val="28"/>
                <w:szCs w:val="28"/>
              </w:rPr>
              <w:t xml:space="preserve"> </w:t>
            </w:r>
            <w:r>
              <w:rPr>
                <w:rFonts w:ascii="Times New Roman" w:hAnsi="Times New Roman" w:cs="Times New Roman"/>
                <w:sz w:val="28"/>
                <w:szCs w:val="28"/>
              </w:rPr>
              <w:t>dọc</w:t>
            </w:r>
            <w:r>
              <w:rPr>
                <w:rFonts w:ascii="Times New Roman" w:hAnsi="Times New Roman" w:cs="Times New Roman"/>
                <w:spacing w:val="16"/>
                <w:sz w:val="28"/>
                <w:szCs w:val="28"/>
              </w:rPr>
              <w:t xml:space="preserve"> </w:t>
            </w:r>
            <w:r>
              <w:rPr>
                <w:rFonts w:ascii="Times New Roman" w:hAnsi="Times New Roman" w:cs="Times New Roman"/>
                <w:sz w:val="28"/>
                <w:szCs w:val="28"/>
              </w:rPr>
              <w:t>để</w:t>
            </w:r>
            <w:r>
              <w:rPr>
                <w:rFonts w:ascii="Times New Roman" w:hAnsi="Times New Roman" w:cs="Times New Roman"/>
                <w:spacing w:val="15"/>
                <w:sz w:val="28"/>
                <w:szCs w:val="28"/>
              </w:rPr>
              <w:t xml:space="preserve"> </w:t>
            </w:r>
            <w:r>
              <w:rPr>
                <w:rFonts w:ascii="Times New Roman" w:hAnsi="Times New Roman" w:cs="Times New Roman"/>
                <w:sz w:val="28"/>
                <w:szCs w:val="28"/>
              </w:rPr>
              <w:t>xem</w:t>
            </w:r>
            <w:r>
              <w:rPr>
                <w:rFonts w:ascii="Times New Roman" w:hAnsi="Times New Roman" w:cs="Times New Roman"/>
                <w:spacing w:val="16"/>
                <w:sz w:val="28"/>
                <w:szCs w:val="28"/>
              </w:rPr>
              <w:t xml:space="preserve"> </w:t>
            </w:r>
            <w:r>
              <w:rPr>
                <w:rFonts w:ascii="Times New Roman" w:hAnsi="Times New Roman" w:cs="Times New Roman"/>
                <w:sz w:val="28"/>
                <w:szCs w:val="28"/>
              </w:rPr>
              <w:t>toàn</w:t>
            </w:r>
            <w:r>
              <w:rPr>
                <w:rFonts w:ascii="Times New Roman" w:hAnsi="Times New Roman" w:cs="Times New Roman"/>
                <w:spacing w:val="16"/>
                <w:sz w:val="28"/>
                <w:szCs w:val="28"/>
              </w:rPr>
              <w:t xml:space="preserve"> </w:t>
            </w:r>
            <w:r>
              <w:rPr>
                <w:rFonts w:ascii="Times New Roman" w:hAnsi="Times New Roman" w:cs="Times New Roman"/>
                <w:sz w:val="28"/>
                <w:szCs w:val="28"/>
              </w:rPr>
              <w:t>bộ</w:t>
            </w:r>
            <w:r>
              <w:rPr>
                <w:rFonts w:ascii="Times New Roman" w:hAnsi="Times New Roman" w:cs="Times New Roman"/>
                <w:spacing w:val="15"/>
                <w:sz w:val="28"/>
                <w:szCs w:val="28"/>
              </w:rPr>
              <w:t xml:space="preserve"> </w:t>
            </w:r>
            <w:r>
              <w:rPr>
                <w:rFonts w:ascii="Times New Roman" w:hAnsi="Times New Roman" w:cs="Times New Roman"/>
                <w:sz w:val="28"/>
                <w:szCs w:val="28"/>
              </w:rPr>
              <w:t>nội</w:t>
            </w:r>
            <w:r>
              <w:rPr>
                <w:rFonts w:ascii="Times New Roman" w:hAnsi="Times New Roman" w:cs="Times New Roman"/>
                <w:spacing w:val="16"/>
                <w:sz w:val="28"/>
                <w:szCs w:val="28"/>
              </w:rPr>
              <w:t xml:space="preserve"> </w:t>
            </w:r>
            <w:r>
              <w:rPr>
                <w:rFonts w:ascii="Times New Roman" w:hAnsi="Times New Roman" w:cs="Times New Roman"/>
                <w:sz w:val="28"/>
                <w:szCs w:val="28"/>
              </w:rPr>
              <w:t>dung</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khi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chiều</w:t>
            </w:r>
            <w:r>
              <w:rPr>
                <w:rFonts w:ascii="Times New Roman" w:hAnsi="Times New Roman" w:cs="Times New Roman"/>
                <w:spacing w:val="17"/>
                <w:sz w:val="28"/>
                <w:szCs w:val="28"/>
              </w:rPr>
              <w:t xml:space="preserve"> </w:t>
            </w:r>
            <w:r>
              <w:rPr>
                <w:rFonts w:ascii="Times New Roman" w:hAnsi="Times New Roman" w:cs="Times New Roman"/>
                <w:sz w:val="28"/>
                <w:szCs w:val="28"/>
              </w:rPr>
              <w:t>cao</w:t>
            </w:r>
            <w:r>
              <w:rPr>
                <w:rFonts w:ascii="Times New Roman" w:hAnsi="Times New Roman" w:cs="Times New Roman"/>
                <w:spacing w:val="17"/>
                <w:sz w:val="28"/>
                <w:szCs w:val="28"/>
              </w:rPr>
              <w:t xml:space="preserve"> </w:t>
            </w:r>
            <w:r>
              <w:rPr>
                <w:rFonts w:ascii="Times New Roman" w:hAnsi="Times New Roman" w:cs="Times New Roman"/>
                <w:sz w:val="28"/>
                <w:szCs w:val="28"/>
              </w:rPr>
              <w:t>màn</w:t>
            </w:r>
            <w:r>
              <w:rPr>
                <w:rFonts w:ascii="Times New Roman" w:hAnsi="Times New Roman" w:cs="Times New Roman"/>
                <w:spacing w:val="18"/>
                <w:sz w:val="28"/>
                <w:szCs w:val="28"/>
              </w:rPr>
              <w:t xml:space="preserve"> </w:t>
            </w:r>
            <w:r>
              <w:rPr>
                <w:rFonts w:ascii="Times New Roman" w:hAnsi="Times New Roman" w:cs="Times New Roman"/>
                <w:sz w:val="28"/>
                <w:szCs w:val="28"/>
              </w:rPr>
              <w:t>hình</w:t>
            </w:r>
            <w:r>
              <w:rPr>
                <w:rFonts w:ascii="Times New Roman" w:hAnsi="Times New Roman" w:cs="Times New Roman"/>
                <w:spacing w:val="17"/>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đủ</w:t>
            </w:r>
            <w:r>
              <w:rPr>
                <w:rFonts w:ascii="Times New Roman" w:hAnsi="Times New Roman" w:cs="Times New Roman"/>
                <w:spacing w:val="18"/>
                <w:sz w:val="28"/>
                <w:szCs w:val="28"/>
              </w:rPr>
              <w:t xml:space="preserve"> </w:t>
            </w:r>
            <w:r>
              <w:rPr>
                <w:rFonts w:ascii="Times New Roman" w:hAnsi="Times New Roman" w:cs="Times New Roman"/>
                <w:sz w:val="28"/>
                <w:szCs w:val="28"/>
              </w:rPr>
              <w:t>hiển</w:t>
            </w:r>
            <w:r>
              <w:rPr>
                <w:rFonts w:ascii="Times New Roman" w:hAnsi="Times New Roman" w:cs="Times New Roman"/>
                <w:spacing w:val="17"/>
                <w:sz w:val="28"/>
                <w:szCs w:val="28"/>
              </w:rPr>
              <w:t xml:space="preserve"> </w:t>
            </w:r>
            <w:r>
              <w:rPr>
                <w:rFonts w:ascii="Times New Roman" w:hAnsi="Times New Roman" w:cs="Times New Roman"/>
                <w:sz w:val="28"/>
                <w:szCs w:val="28"/>
              </w:rPr>
              <w:t>thị</w:t>
            </w:r>
            <w:r>
              <w:rPr>
                <w:rFonts w:ascii="Times New Roman" w:hAnsi="Times New Roman" w:cs="Times New Roman"/>
                <w:spacing w:val="17"/>
                <w:sz w:val="28"/>
                <w:szCs w:val="28"/>
              </w:rPr>
              <w:t xml:space="preserve"> </w:t>
            </w:r>
            <w:r>
              <w:rPr>
                <w:rFonts w:ascii="Times New Roman" w:hAnsi="Times New Roman" w:cs="Times New Roman"/>
                <w:sz w:val="28"/>
                <w:szCs w:val="28"/>
              </w:rPr>
              <w:t>hết</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7"/>
                <w:sz w:val="28"/>
                <w:szCs w:val="28"/>
              </w:rPr>
              <w:t xml:space="preserve"> </w:t>
            </w:r>
            <w:r>
              <w:rPr>
                <w:rFonts w:ascii="Times New Roman" w:hAnsi="Times New Roman" w:cs="Times New Roman"/>
                <w:sz w:val="28"/>
                <w:szCs w:val="28"/>
              </w:rPr>
              <w:t>thẻ</w:t>
            </w:r>
            <w:r>
              <w:rPr>
                <w:rFonts w:ascii="Times New Roman" w:hAnsi="Times New Roman" w:cs="Times New Roman"/>
                <w:spacing w:val="17"/>
                <w:sz w:val="28"/>
                <w:szCs w:val="28"/>
              </w:rPr>
              <w:t xml:space="preserve"> </w:t>
            </w:r>
            <w:r>
              <w:rPr>
                <w:rFonts w:ascii="Times New Roman" w:hAnsi="Times New Roman" w:cs="Times New Roman"/>
                <w:sz w:val="28"/>
                <w:szCs w:val="28"/>
              </w:rPr>
              <w:t>thống</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kê.</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w:t>
      </w:r>
      <w:bookmarkEnd w:id="312"/>
      <w:r>
        <w:rPr>
          <w:rFonts w:ascii="Times New Roman" w:hAnsi="Times New Roman"/>
          <w:sz w:val="28"/>
          <w:szCs w:val="28"/>
        </w:rPr>
        <w:t>Hình Quản Lý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2010" cy="3329940"/>
            <wp:effectExtent l="0" t="0" r="6350" b="762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9"/>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chính trên màn hình:</w:t>
      </w:r>
    </w:p>
    <w:tbl>
      <w:tblPr>
        <w:tblStyle w:val="16"/>
        <w:tblW w:w="9945"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1815"/>
        <w:gridCol w:w="2268"/>
        <w:gridCol w:w="50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81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68"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022"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8"/>
                <w:sz w:val="28"/>
                <w:szCs w:val="28"/>
              </w:rPr>
              <w:t xml:space="preserve"> </w:t>
            </w:r>
            <w:r>
              <w:rPr>
                <w:rFonts w:ascii="Times New Roman" w:hAnsi="Times New Roman" w:cs="Times New Roman"/>
                <w:sz w:val="28"/>
                <w:szCs w:val="28"/>
              </w:rPr>
              <w:t>thị</w:t>
            </w:r>
            <w:r>
              <w:rPr>
                <w:rFonts w:ascii="Times New Roman" w:hAnsi="Times New Roman" w:cs="Times New Roman"/>
                <w:spacing w:val="48"/>
                <w:sz w:val="28"/>
                <w:szCs w:val="28"/>
              </w:rPr>
              <w:t xml:space="preserve"> </w:t>
            </w:r>
            <w:r>
              <w:rPr>
                <w:rFonts w:ascii="Times New Roman" w:hAnsi="Times New Roman" w:cs="Times New Roman"/>
                <w:sz w:val="28"/>
                <w:szCs w:val="28"/>
              </w:rPr>
              <w:t>tiêu</w:t>
            </w:r>
            <w:r>
              <w:rPr>
                <w:rFonts w:ascii="Times New Roman" w:hAnsi="Times New Roman" w:cs="Times New Roman"/>
                <w:spacing w:val="48"/>
                <w:sz w:val="28"/>
                <w:szCs w:val="28"/>
              </w:rPr>
              <w:t xml:space="preserve"> </w:t>
            </w:r>
            <w:r>
              <w:rPr>
                <w:rFonts w:ascii="Times New Roman" w:hAnsi="Times New Roman" w:cs="Times New Roman"/>
                <w:sz w:val="28"/>
                <w:szCs w:val="28"/>
              </w:rPr>
              <w:t>đề</w:t>
            </w:r>
            <w:r>
              <w:rPr>
                <w:rFonts w:ascii="Times New Roman" w:hAnsi="Times New Roman" w:cs="Times New Roman"/>
                <w:spacing w:val="48"/>
                <w:sz w:val="28"/>
                <w:szCs w:val="28"/>
              </w:rPr>
              <w:t xml:space="preserve"> </w:t>
            </w:r>
            <w:r>
              <w:rPr>
                <w:rFonts w:ascii="Times New Roman" w:hAnsi="Times New Roman" w:cs="Times New Roman"/>
                <w:sz w:val="28"/>
                <w:szCs w:val="28"/>
              </w:rPr>
              <w:t>“Quản</w:t>
            </w:r>
            <w:r>
              <w:rPr>
                <w:rFonts w:ascii="Times New Roman" w:hAnsi="Times New Roman" w:cs="Times New Roman"/>
                <w:spacing w:val="48"/>
                <w:sz w:val="28"/>
                <w:szCs w:val="28"/>
              </w:rPr>
              <w:t xml:space="preserve"> </w:t>
            </w:r>
            <w:r>
              <w:rPr>
                <w:rFonts w:ascii="Times New Roman" w:hAnsi="Times New Roman" w:cs="Times New Roman"/>
                <w:sz w:val="28"/>
                <w:szCs w:val="28"/>
              </w:rPr>
              <w:t>Lý</w:t>
            </w:r>
            <w:r>
              <w:rPr>
                <w:rFonts w:ascii="Times New Roman" w:hAnsi="Times New Roman" w:cs="Times New Roman"/>
                <w:spacing w:val="48"/>
                <w:sz w:val="28"/>
                <w:szCs w:val="28"/>
              </w:rPr>
              <w:t xml:space="preserve"> </w:t>
            </w:r>
            <w:r>
              <w:rPr>
                <w:rFonts w:ascii="Times New Roman" w:hAnsi="Times New Roman" w:cs="Times New Roman"/>
                <w:sz w:val="28"/>
                <w:szCs w:val="28"/>
              </w:rPr>
              <w:t>Phòng”</w:t>
            </w:r>
            <w:r>
              <w:rPr>
                <w:rFonts w:ascii="Times New Roman" w:hAnsi="Times New Roman" w:cs="Times New Roman"/>
                <w:spacing w:val="65"/>
                <w:sz w:val="28"/>
                <w:szCs w:val="28"/>
              </w:rPr>
              <w:t xml:space="preserve"> </w:t>
            </w:r>
            <w:r>
              <w:rPr>
                <w:rFonts w:ascii="Times New Roman" w:hAnsi="Times New Roman" w:cs="Times New Roman"/>
                <w:sz w:val="28"/>
                <w:szCs w:val="28"/>
              </w:rPr>
              <w:t>của</w:t>
            </w:r>
            <w:r>
              <w:rPr>
                <w:rFonts w:ascii="Times New Roman" w:hAnsi="Times New Roman" w:cs="Times New Roman"/>
                <w:spacing w:val="47"/>
                <w:sz w:val="28"/>
                <w:szCs w:val="28"/>
              </w:rPr>
              <w:t xml:space="preserve"> </w:t>
            </w:r>
            <w:r>
              <w:rPr>
                <w:rFonts w:ascii="Times New Roman" w:hAnsi="Times New Roman" w:cs="Times New Roman"/>
                <w:spacing w:val="-5"/>
                <w:sz w:val="28"/>
                <w:szCs w:val="28"/>
              </w:rPr>
              <w:t>màn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1"/>
                <w:sz w:val="28"/>
                <w:szCs w:val="28"/>
              </w:rPr>
              <w:t xml:space="preserve"> </w:t>
            </w:r>
            <w:r>
              <w:rPr>
                <w:rFonts w:ascii="Times New Roman" w:hAnsi="Times New Roman" w:cs="Times New Roman"/>
                <w:sz w:val="28"/>
                <w:szCs w:val="28"/>
              </w:rPr>
              <w:t>thị</w:t>
            </w:r>
            <w:r>
              <w:rPr>
                <w:rFonts w:ascii="Times New Roman" w:hAnsi="Times New Roman" w:cs="Times New Roman"/>
                <w:spacing w:val="60"/>
                <w:sz w:val="28"/>
                <w:szCs w:val="28"/>
              </w:rPr>
              <w:t xml:space="preserve"> </w:t>
            </w:r>
            <w:r>
              <w:rPr>
                <w:rFonts w:ascii="Times New Roman" w:hAnsi="Times New Roman" w:cs="Times New Roman"/>
                <w:sz w:val="28"/>
                <w:szCs w:val="28"/>
              </w:rPr>
              <w:t>mô</w:t>
            </w:r>
            <w:r>
              <w:rPr>
                <w:rFonts w:ascii="Times New Roman" w:hAnsi="Times New Roman" w:cs="Times New Roman"/>
                <w:spacing w:val="61"/>
                <w:sz w:val="28"/>
                <w:szCs w:val="28"/>
              </w:rPr>
              <w:t xml:space="preserve"> </w:t>
            </w:r>
            <w:r>
              <w:rPr>
                <w:rFonts w:ascii="Times New Roman" w:hAnsi="Times New Roman" w:cs="Times New Roman"/>
                <w:sz w:val="28"/>
                <w:szCs w:val="28"/>
              </w:rPr>
              <w:t>tả</w:t>
            </w:r>
            <w:r>
              <w:rPr>
                <w:rFonts w:ascii="Times New Roman" w:hAnsi="Times New Roman" w:cs="Times New Roman"/>
                <w:spacing w:val="61"/>
                <w:sz w:val="28"/>
                <w:szCs w:val="28"/>
              </w:rPr>
              <w:t xml:space="preserve"> </w:t>
            </w:r>
            <w:r>
              <w:rPr>
                <w:rFonts w:ascii="Times New Roman" w:hAnsi="Times New Roman" w:cs="Times New Roman"/>
                <w:sz w:val="28"/>
                <w:szCs w:val="28"/>
              </w:rPr>
              <w:t>“Danh</w:t>
            </w:r>
            <w:r>
              <w:rPr>
                <w:rFonts w:ascii="Times New Roman" w:hAnsi="Times New Roman" w:cs="Times New Roman"/>
                <w:spacing w:val="62"/>
                <w:sz w:val="28"/>
                <w:szCs w:val="28"/>
              </w:rPr>
              <w:t xml:space="preserve"> </w:t>
            </w:r>
            <w:r>
              <w:rPr>
                <w:rFonts w:ascii="Times New Roman" w:hAnsi="Times New Roman" w:cs="Times New Roman"/>
                <w:sz w:val="28"/>
                <w:szCs w:val="28"/>
              </w:rPr>
              <w:t>sách</w:t>
            </w:r>
            <w:r>
              <w:rPr>
                <w:rFonts w:ascii="Times New Roman" w:hAnsi="Times New Roman" w:cs="Times New Roman"/>
                <w:spacing w:val="61"/>
                <w:sz w:val="28"/>
                <w:szCs w:val="28"/>
              </w:rPr>
              <w:t xml:space="preserve"> </w:t>
            </w:r>
            <w:r>
              <w:rPr>
                <w:rFonts w:ascii="Times New Roman" w:hAnsi="Times New Roman" w:cs="Times New Roman"/>
                <w:sz w:val="28"/>
                <w:szCs w:val="28"/>
              </w:rPr>
              <w:t>toàn</w:t>
            </w:r>
            <w:r>
              <w:rPr>
                <w:rFonts w:ascii="Times New Roman" w:hAnsi="Times New Roman" w:cs="Times New Roman"/>
                <w:spacing w:val="61"/>
                <w:sz w:val="28"/>
                <w:szCs w:val="28"/>
              </w:rPr>
              <w:t xml:space="preserve"> </w:t>
            </w:r>
            <w:r>
              <w:rPr>
                <w:rFonts w:ascii="Times New Roman" w:hAnsi="Times New Roman" w:cs="Times New Roman"/>
                <w:sz w:val="28"/>
                <w:szCs w:val="28"/>
              </w:rPr>
              <w:t>bộ</w:t>
            </w:r>
            <w:r>
              <w:rPr>
                <w:rFonts w:ascii="Times New Roman" w:hAnsi="Times New Roman" w:cs="Times New Roman"/>
                <w:spacing w:val="61"/>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khách</w:t>
            </w:r>
            <w:r>
              <w:rPr>
                <w:rFonts w:ascii="Times New Roman" w:hAnsi="Times New Roman" w:cs="Times New Roman"/>
                <w:spacing w:val="12"/>
                <w:sz w:val="28"/>
                <w:szCs w:val="28"/>
              </w:rPr>
              <w:t xml:space="preserve"> </w:t>
            </w:r>
            <w:r>
              <w:rPr>
                <w:rFonts w:ascii="Times New Roman" w:hAnsi="Times New Roman" w:cs="Times New Roman"/>
                <w:sz w:val="28"/>
                <w:szCs w:val="28"/>
              </w:rPr>
              <w:t>sạn”</w:t>
            </w:r>
            <w:r>
              <w:rPr>
                <w:rFonts w:ascii="Times New Roman" w:hAnsi="Times New Roman" w:cs="Times New Roman"/>
                <w:spacing w:val="26"/>
                <w:sz w:val="28"/>
                <w:szCs w:val="28"/>
              </w:rPr>
              <w:t xml:space="preserve"> </w:t>
            </w:r>
            <w:r>
              <w:rPr>
                <w:rFonts w:ascii="Times New Roman" w:hAnsi="Times New Roman" w:cs="Times New Roman"/>
                <w:sz w:val="28"/>
                <w:szCs w:val="28"/>
              </w:rPr>
              <w:t>(chỉ</w:t>
            </w:r>
            <w:r>
              <w:rPr>
                <w:rFonts w:ascii="Times New Roman" w:hAnsi="Times New Roman" w:cs="Times New Roman"/>
                <w:spacing w:val="12"/>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0"/>
                <w:sz w:val="28"/>
                <w:szCs w:val="28"/>
              </w:rPr>
              <w:t xml:space="preserve"> </w:t>
            </w:r>
            <w:r>
              <w:rPr>
                <w:rFonts w:ascii="Times New Roman" w:hAnsi="Times New Roman" w:cs="Times New Roman"/>
                <w:sz w:val="28"/>
                <w:szCs w:val="28"/>
              </w:rPr>
              <w:t>từ</w:t>
            </w:r>
            <w:r>
              <w:rPr>
                <w:rFonts w:ascii="Times New Roman" w:hAnsi="Times New Roman" w:cs="Times New Roman"/>
                <w:spacing w:val="20"/>
                <w:sz w:val="28"/>
                <w:szCs w:val="28"/>
              </w:rPr>
              <w:t xml:space="preserve"> </w:t>
            </w:r>
            <w:r>
              <w:rPr>
                <w:rFonts w:ascii="Times New Roman" w:hAnsi="Times New Roman" w:cs="Times New Roman"/>
                <w:sz w:val="28"/>
                <w:szCs w:val="28"/>
              </w:rPr>
              <w:t>khóa</w:t>
            </w:r>
            <w:r>
              <w:rPr>
                <w:rFonts w:ascii="Times New Roman" w:hAnsi="Times New Roman" w:cs="Times New Roman"/>
                <w:spacing w:val="21"/>
                <w:sz w:val="28"/>
                <w:szCs w:val="28"/>
              </w:rPr>
              <w:t xml:space="preserve"> </w:t>
            </w:r>
            <w:r>
              <w:rPr>
                <w:rFonts w:ascii="Times New Roman" w:hAnsi="Times New Roman" w:cs="Times New Roman"/>
                <w:sz w:val="28"/>
                <w:szCs w:val="28"/>
              </w:rPr>
              <w:t>tìm</w:t>
            </w:r>
            <w:r>
              <w:rPr>
                <w:rFonts w:ascii="Times New Roman" w:hAnsi="Times New Roman" w:cs="Times New Roman"/>
                <w:spacing w:val="20"/>
                <w:sz w:val="28"/>
                <w:szCs w:val="28"/>
              </w:rPr>
              <w:t xml:space="preserve"> </w:t>
            </w:r>
            <w:r>
              <w:rPr>
                <w:rFonts w:ascii="Times New Roman" w:hAnsi="Times New Roman" w:cs="Times New Roman"/>
                <w:sz w:val="28"/>
                <w:szCs w:val="28"/>
              </w:rPr>
              <w:t>kiếm</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theo</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 xml:space="preserve">hoặc loại phòng; danh sách lọc theo thời gian </w:t>
            </w:r>
            <w:r>
              <w:rPr>
                <w:rFonts w:ascii="Times New Roman" w:hAnsi="Times New Roman" w:cs="Times New Roman"/>
                <w:spacing w:val="-2"/>
                <w:sz w:val="28"/>
                <w:szCs w:val="28"/>
              </w:rPr>
              <w:t>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CmbTrangThai</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7"/>
                <w:sz w:val="28"/>
                <w:szCs w:val="28"/>
              </w:rPr>
              <w:t xml:space="preserve"> </w:t>
            </w:r>
            <w:r>
              <w:rPr>
                <w:rFonts w:ascii="Times New Roman" w:hAnsi="Times New Roman" w:cs="Times New Roman"/>
                <w:sz w:val="28"/>
                <w:szCs w:val="28"/>
              </w:rPr>
              <w:t>danh</w:t>
            </w:r>
            <w:r>
              <w:rPr>
                <w:rFonts w:ascii="Times New Roman" w:hAnsi="Times New Roman" w:cs="Times New Roman"/>
                <w:spacing w:val="9"/>
                <w:sz w:val="28"/>
                <w:szCs w:val="28"/>
              </w:rPr>
              <w:t xml:space="preserve"> </w:t>
            </w:r>
            <w:r>
              <w:rPr>
                <w:rFonts w:ascii="Times New Roman" w:hAnsi="Times New Roman" w:cs="Times New Roman"/>
                <w:sz w:val="28"/>
                <w:szCs w:val="28"/>
              </w:rPr>
              <w:t>sách</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theo</w:t>
            </w:r>
            <w:r>
              <w:rPr>
                <w:rFonts w:ascii="Times New Roman" w:hAnsi="Times New Roman" w:cs="Times New Roman"/>
                <w:spacing w:val="10"/>
                <w:sz w:val="28"/>
                <w:szCs w:val="28"/>
              </w:rPr>
              <w:t xml:space="preserve"> </w:t>
            </w:r>
            <w:r>
              <w:rPr>
                <w:rFonts w:ascii="Times New Roman" w:hAnsi="Times New Roman" w:cs="Times New Roman"/>
                <w:sz w:val="28"/>
                <w:szCs w:val="28"/>
              </w:rPr>
              <w:t>trạng</w:t>
            </w:r>
            <w:r>
              <w:rPr>
                <w:rFonts w:ascii="Times New Roman" w:hAnsi="Times New Roman" w:cs="Times New Roman"/>
                <w:spacing w:val="9"/>
                <w:sz w:val="28"/>
                <w:szCs w:val="28"/>
              </w:rPr>
              <w:t xml:space="preserve"> </w:t>
            </w:r>
            <w:r>
              <w:rPr>
                <w:rFonts w:ascii="Times New Roman" w:hAnsi="Times New Roman" w:cs="Times New Roman"/>
                <w:sz w:val="28"/>
                <w:szCs w:val="28"/>
              </w:rPr>
              <w:t>thái:</w:t>
            </w:r>
            <w:r>
              <w:rPr>
                <w:rFonts w:ascii="Times New Roman" w:hAnsi="Times New Roman" w:cs="Times New Roman"/>
                <w:spacing w:val="10"/>
                <w:sz w:val="28"/>
                <w:szCs w:val="28"/>
              </w:rPr>
              <w:t xml:space="preserve"> </w:t>
            </w:r>
            <w:r>
              <w:rPr>
                <w:rFonts w:ascii="Times New Roman" w:hAnsi="Times New Roman" w:cs="Times New Roman"/>
                <w:sz w:val="28"/>
                <w:szCs w:val="28"/>
              </w:rPr>
              <w:t>Tất</w:t>
            </w:r>
            <w:r>
              <w:rPr>
                <w:rFonts w:ascii="Times New Roman" w:hAnsi="Times New Roman" w:cs="Times New Roman"/>
                <w:spacing w:val="9"/>
                <w:sz w:val="28"/>
                <w:szCs w:val="28"/>
              </w:rPr>
              <w:t xml:space="preserve"> </w:t>
            </w:r>
            <w:r>
              <w:rPr>
                <w:rFonts w:ascii="Times New Roman" w:hAnsi="Times New Roman" w:cs="Times New Roman"/>
                <w:sz w:val="28"/>
                <w:szCs w:val="28"/>
              </w:rPr>
              <w:t>cả</w:t>
            </w:r>
            <w:r>
              <w:rPr>
                <w:rFonts w:ascii="Times New Roman" w:hAnsi="Times New Roman" w:cs="Times New Roman"/>
                <w:spacing w:val="10"/>
                <w:sz w:val="28"/>
                <w:szCs w:val="28"/>
              </w:rPr>
              <w:t xml:space="preserve"> </w:t>
            </w:r>
            <w:r>
              <w:rPr>
                <w:rFonts w:ascii="Times New Roman" w:hAnsi="Times New Roman" w:cs="Times New Roman"/>
                <w:spacing w:val="-10"/>
                <w:sz w:val="28"/>
                <w:szCs w:val="28"/>
              </w:rPr>
              <w:t>/</w:t>
            </w:r>
            <w:r>
              <w:rPr>
                <w:rFonts w:ascii="Times New Roman" w:hAnsi="Times New Roman" w:cs="Times New Roman"/>
                <w:sz w:val="28"/>
                <w:szCs w:val="28"/>
              </w:rPr>
              <w:t>Trống</w:t>
            </w:r>
            <w:r>
              <w:rPr>
                <w:rFonts w:ascii="Times New Roman" w:hAnsi="Times New Roman" w:cs="Times New Roman"/>
                <w:spacing w:val="32"/>
                <w:sz w:val="28"/>
                <w:szCs w:val="28"/>
              </w:rPr>
              <w:t xml:space="preserve"> </w:t>
            </w:r>
            <w:r>
              <w:rPr>
                <w:rFonts w:ascii="Times New Roman" w:hAnsi="Times New Roman" w:cs="Times New Roman"/>
                <w:sz w:val="28"/>
                <w:szCs w:val="28"/>
              </w:rPr>
              <w:t>Sạch</w:t>
            </w:r>
            <w:r>
              <w:rPr>
                <w:rFonts w:ascii="Times New Roman" w:hAnsi="Times New Roman" w:cs="Times New Roman"/>
                <w:spacing w:val="33"/>
                <w:sz w:val="28"/>
                <w:szCs w:val="28"/>
              </w:rPr>
              <w:t xml:space="preserve"> </w:t>
            </w:r>
            <w:r>
              <w:rPr>
                <w:rFonts w:ascii="Times New Roman" w:hAnsi="Times New Roman" w:cs="Times New Roman"/>
                <w:sz w:val="28"/>
                <w:szCs w:val="28"/>
              </w:rPr>
              <w:t>/</w:t>
            </w:r>
            <w:r>
              <w:rPr>
                <w:rFonts w:ascii="Times New Roman" w:hAnsi="Times New Roman" w:cs="Times New Roman"/>
                <w:spacing w:val="32"/>
                <w:sz w:val="28"/>
                <w:szCs w:val="28"/>
              </w:rPr>
              <w:t xml:space="preserve"> </w:t>
            </w:r>
            <w:r>
              <w:rPr>
                <w:rFonts w:ascii="Times New Roman" w:hAnsi="Times New Roman" w:cs="Times New Roman"/>
                <w:sz w:val="28"/>
                <w:szCs w:val="28"/>
              </w:rPr>
              <w:t>Đang</w:t>
            </w:r>
            <w:r>
              <w:rPr>
                <w:rFonts w:ascii="Times New Roman" w:hAnsi="Times New Roman" w:cs="Times New Roman"/>
                <w:spacing w:val="33"/>
                <w:sz w:val="28"/>
                <w:szCs w:val="28"/>
              </w:rPr>
              <w:t xml:space="preserve"> </w:t>
            </w:r>
            <w:r>
              <w:rPr>
                <w:rFonts w:ascii="Times New Roman" w:hAnsi="Times New Roman" w:cs="Times New Roman"/>
                <w:sz w:val="28"/>
                <w:szCs w:val="28"/>
              </w:rPr>
              <w:t>Sử</w:t>
            </w:r>
            <w:r>
              <w:rPr>
                <w:rFonts w:ascii="Times New Roman" w:hAnsi="Times New Roman" w:cs="Times New Roman"/>
                <w:spacing w:val="32"/>
                <w:sz w:val="28"/>
                <w:szCs w:val="28"/>
              </w:rPr>
              <w:t xml:space="preserve"> </w:t>
            </w:r>
            <w:r>
              <w:rPr>
                <w:rFonts w:ascii="Times New Roman" w:hAnsi="Times New Roman" w:cs="Times New Roman"/>
                <w:sz w:val="28"/>
                <w:szCs w:val="28"/>
              </w:rPr>
              <w:t>Dụng</w:t>
            </w:r>
            <w:r>
              <w:rPr>
                <w:rFonts w:ascii="Times New Roman" w:hAnsi="Times New Roman" w:cs="Times New Roman"/>
                <w:spacing w:val="33"/>
                <w:sz w:val="28"/>
                <w:szCs w:val="28"/>
              </w:rPr>
              <w:t xml:space="preserve"> </w:t>
            </w:r>
            <w:r>
              <w:rPr>
                <w:rFonts w:ascii="Times New Roman" w:hAnsi="Times New Roman" w:cs="Times New Roman"/>
                <w:sz w:val="28"/>
                <w:szCs w:val="28"/>
              </w:rPr>
              <w:t>/</w:t>
            </w:r>
            <w:r>
              <w:rPr>
                <w:rFonts w:ascii="Times New Roman" w:hAnsi="Times New Roman" w:cs="Times New Roman"/>
                <w:spacing w:val="33"/>
                <w:sz w:val="28"/>
                <w:szCs w:val="28"/>
              </w:rPr>
              <w:t xml:space="preserve"> </w:t>
            </w:r>
            <w:r>
              <w:rPr>
                <w:rFonts w:ascii="Times New Roman" w:hAnsi="Times New Roman" w:cs="Times New Roman"/>
                <w:sz w:val="28"/>
                <w:szCs w:val="28"/>
              </w:rPr>
              <w:t>Cần</w:t>
            </w:r>
            <w:r>
              <w:rPr>
                <w:rFonts w:ascii="Times New Roman" w:hAnsi="Times New Roman" w:cs="Times New Roman"/>
                <w:spacing w:val="32"/>
                <w:sz w:val="28"/>
                <w:szCs w:val="28"/>
              </w:rPr>
              <w:t xml:space="preserve"> </w:t>
            </w:r>
            <w:r>
              <w:rPr>
                <w:rFonts w:ascii="Times New Roman" w:hAnsi="Times New Roman" w:cs="Times New Roman"/>
                <w:sz w:val="28"/>
                <w:szCs w:val="28"/>
              </w:rPr>
              <w:t>Dọn</w:t>
            </w:r>
            <w:r>
              <w:rPr>
                <w:rFonts w:ascii="Times New Roman" w:hAnsi="Times New Roman" w:cs="Times New Roman"/>
                <w:spacing w:val="33"/>
                <w:sz w:val="28"/>
                <w:szCs w:val="28"/>
              </w:rPr>
              <w:t xml:space="preserve"> </w:t>
            </w:r>
            <w:r>
              <w:rPr>
                <w:rFonts w:ascii="Times New Roman" w:hAnsi="Times New Roman" w:cs="Times New Roman"/>
                <w:spacing w:val="-5"/>
                <w:sz w:val="28"/>
                <w:szCs w:val="28"/>
              </w:rPr>
              <w:t>Dẹp</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Bảo</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Dưỡng</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9"/>
                <w:w w:val="105"/>
                <w:sz w:val="28"/>
                <w:szCs w:val="28"/>
              </w:rPr>
              <w:t xml:space="preserve"> </w:t>
            </w:r>
            <w:r>
              <w:rPr>
                <w:rFonts w:ascii="Times New Roman" w:hAnsi="Times New Roman" w:cs="Times New Roman"/>
                <w:spacing w:val="-4"/>
                <w:w w:val="105"/>
                <w:sz w:val="28"/>
                <w:szCs w:val="28"/>
              </w:rPr>
              <w:t>Đặt.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CmbLoaiPhong</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2"/>
                <w:sz w:val="28"/>
                <w:szCs w:val="28"/>
              </w:rPr>
              <w:t xml:space="preserve"> </w:t>
            </w:r>
            <w:r>
              <w:rPr>
                <w:rFonts w:ascii="Times New Roman" w:hAnsi="Times New Roman" w:cs="Times New Roman"/>
                <w:sz w:val="28"/>
                <w:szCs w:val="28"/>
              </w:rPr>
              <w:t>danh</w:t>
            </w:r>
            <w:r>
              <w:rPr>
                <w:rFonts w:ascii="Times New Roman" w:hAnsi="Times New Roman" w:cs="Times New Roman"/>
                <w:spacing w:val="22"/>
                <w:sz w:val="28"/>
                <w:szCs w:val="28"/>
              </w:rPr>
              <w:t xml:space="preserve"> </w:t>
            </w:r>
            <w:r>
              <w:rPr>
                <w:rFonts w:ascii="Times New Roman" w:hAnsi="Times New Roman" w:cs="Times New Roman"/>
                <w:sz w:val="28"/>
                <w:szCs w:val="28"/>
              </w:rPr>
              <w:t>sách</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23"/>
                <w:sz w:val="28"/>
                <w:szCs w:val="28"/>
              </w:rPr>
              <w:t xml:space="preserve"> </w:t>
            </w:r>
            <w:r>
              <w:rPr>
                <w:rFonts w:ascii="Times New Roman" w:hAnsi="Times New Roman" w:cs="Times New Roman"/>
                <w:sz w:val="28"/>
                <w:szCs w:val="28"/>
              </w:rPr>
              <w:t>theo</w:t>
            </w:r>
            <w:r>
              <w:rPr>
                <w:rFonts w:ascii="Times New Roman" w:hAnsi="Times New Roman" w:cs="Times New Roman"/>
                <w:spacing w:val="22"/>
                <w:sz w:val="28"/>
                <w:szCs w:val="28"/>
              </w:rPr>
              <w:t xml:space="preserve"> </w:t>
            </w:r>
            <w:r>
              <w:rPr>
                <w:rFonts w:ascii="Times New Roman" w:hAnsi="Times New Roman" w:cs="Times New Roman"/>
                <w:sz w:val="28"/>
                <w:szCs w:val="28"/>
              </w:rPr>
              <w:t>loại</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2"/>
                <w:sz w:val="28"/>
                <w:szCs w:val="28"/>
              </w:rPr>
              <w:t xml:space="preserve"> </w:t>
            </w:r>
            <w:r>
              <w:rPr>
                <w:rFonts w:ascii="Times New Roman" w:hAnsi="Times New Roman" w:cs="Times New Roman"/>
                <w:sz w:val="28"/>
                <w:szCs w:val="28"/>
              </w:rPr>
              <w:t>(lấy</w:t>
            </w:r>
            <w:r>
              <w:rPr>
                <w:rFonts w:ascii="Times New Roman" w:hAnsi="Times New Roman" w:cs="Times New Roman"/>
                <w:spacing w:val="23"/>
                <w:sz w:val="28"/>
                <w:szCs w:val="28"/>
              </w:rPr>
              <w:t xml:space="preserve"> </w:t>
            </w:r>
            <w:r>
              <w:rPr>
                <w:rFonts w:ascii="Times New Roman" w:hAnsi="Times New Roman" w:cs="Times New Roman"/>
                <w:spacing w:val="-5"/>
                <w:sz w:val="28"/>
                <w:szCs w:val="28"/>
              </w:rPr>
              <w:t>từ</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CmbSucChua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6"/>
                <w:sz w:val="28"/>
                <w:szCs w:val="28"/>
              </w:rPr>
              <w:t xml:space="preserve"> </w:t>
            </w:r>
            <w:r>
              <w:rPr>
                <w:rFonts w:ascii="Times New Roman" w:hAnsi="Times New Roman" w:cs="Times New Roman"/>
                <w:sz w:val="28"/>
                <w:szCs w:val="28"/>
              </w:rPr>
              <w:t>danh</w:t>
            </w:r>
            <w:r>
              <w:rPr>
                <w:rFonts w:ascii="Times New Roman" w:hAnsi="Times New Roman" w:cs="Times New Roman"/>
                <w:spacing w:val="-5"/>
                <w:sz w:val="28"/>
                <w:szCs w:val="28"/>
              </w:rPr>
              <w:t xml:space="preserve"> </w:t>
            </w:r>
            <w:r>
              <w:rPr>
                <w:rFonts w:ascii="Times New Roman" w:hAnsi="Times New Roman" w:cs="Times New Roman"/>
                <w:sz w:val="28"/>
                <w:szCs w:val="28"/>
              </w:rPr>
              <w:t>sách</w:t>
            </w:r>
            <w:r>
              <w:rPr>
                <w:rFonts w:ascii="Times New Roman" w:hAnsi="Times New Roman" w:cs="Times New Roman"/>
                <w:spacing w:val="-5"/>
                <w:sz w:val="28"/>
                <w:szCs w:val="28"/>
              </w:rPr>
              <w:t xml:space="preserve"> </w:t>
            </w:r>
            <w:r>
              <w:rPr>
                <w:rFonts w:ascii="Times New Roman" w:hAnsi="Times New Roman" w:cs="Times New Roman"/>
                <w:sz w:val="28"/>
                <w:szCs w:val="28"/>
              </w:rPr>
              <w:t>phòng</w:t>
            </w:r>
            <w:r>
              <w:rPr>
                <w:rFonts w:ascii="Times New Roman" w:hAnsi="Times New Roman" w:cs="Times New Roman"/>
                <w:spacing w:val="-6"/>
                <w:sz w:val="28"/>
                <w:szCs w:val="28"/>
              </w:rPr>
              <w:t xml:space="preserve"> </w:t>
            </w:r>
            <w:r>
              <w:rPr>
                <w:rFonts w:ascii="Times New Roman" w:hAnsi="Times New Roman" w:cs="Times New Roman"/>
                <w:sz w:val="28"/>
                <w:szCs w:val="28"/>
              </w:rPr>
              <w:t>theo</w:t>
            </w:r>
            <w:r>
              <w:rPr>
                <w:rFonts w:ascii="Times New Roman" w:hAnsi="Times New Roman" w:cs="Times New Roman"/>
                <w:spacing w:val="-5"/>
                <w:sz w:val="28"/>
                <w:szCs w:val="28"/>
              </w:rPr>
              <w:t xml:space="preserve"> </w:t>
            </w:r>
            <w:r>
              <w:rPr>
                <w:rFonts w:ascii="Times New Roman" w:hAnsi="Times New Roman" w:cs="Times New Roman"/>
                <w:sz w:val="28"/>
                <w:szCs w:val="28"/>
              </w:rPr>
              <w:t>sức</w:t>
            </w:r>
            <w:r>
              <w:rPr>
                <w:rFonts w:ascii="Times New Roman" w:hAnsi="Times New Roman" w:cs="Times New Roman"/>
                <w:spacing w:val="-5"/>
                <w:sz w:val="28"/>
                <w:szCs w:val="28"/>
              </w:rPr>
              <w:t xml:space="preserve"> </w:t>
            </w:r>
            <w:r>
              <w:rPr>
                <w:rFonts w:ascii="Times New Roman" w:hAnsi="Times New Roman" w:cs="Times New Roman"/>
                <w:sz w:val="28"/>
                <w:szCs w:val="28"/>
              </w:rPr>
              <w:t>chứa</w:t>
            </w:r>
            <w:r>
              <w:rPr>
                <w:rFonts w:ascii="Times New Roman" w:hAnsi="Times New Roman" w:cs="Times New Roman"/>
                <w:spacing w:val="-5"/>
                <w:sz w:val="28"/>
                <w:szCs w:val="28"/>
              </w:rPr>
              <w:t xml:space="preserve"> </w:t>
            </w:r>
            <w:r>
              <w:rPr>
                <w:rFonts w:ascii="Times New Roman" w:hAnsi="Times New Roman" w:cs="Times New Roman"/>
                <w:sz w:val="28"/>
                <w:szCs w:val="28"/>
              </w:rPr>
              <w:t>(số</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người).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CmbTang</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7"/>
                <w:sz w:val="28"/>
                <w:szCs w:val="28"/>
              </w:rPr>
              <w:t xml:space="preserve"> </w:t>
            </w:r>
            <w:r>
              <w:rPr>
                <w:rFonts w:ascii="Times New Roman" w:hAnsi="Times New Roman" w:cs="Times New Roman"/>
                <w:sz w:val="28"/>
                <w:szCs w:val="28"/>
              </w:rPr>
              <w:t>danh</w:t>
            </w:r>
            <w:r>
              <w:rPr>
                <w:rFonts w:ascii="Times New Roman" w:hAnsi="Times New Roman" w:cs="Times New Roman"/>
                <w:spacing w:val="18"/>
                <w:sz w:val="28"/>
                <w:szCs w:val="28"/>
              </w:rPr>
              <w:t xml:space="preserve"> </w:t>
            </w:r>
            <w:r>
              <w:rPr>
                <w:rFonts w:ascii="Times New Roman" w:hAnsi="Times New Roman" w:cs="Times New Roman"/>
                <w:sz w:val="28"/>
                <w:szCs w:val="28"/>
              </w:rPr>
              <w:t>sách</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theo</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tầng.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BtnThemPhong</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7"/>
                <w:sz w:val="28"/>
                <w:szCs w:val="28"/>
              </w:rPr>
              <w:t xml:space="preserve"> </w:t>
            </w:r>
            <w:r>
              <w:rPr>
                <w:rFonts w:ascii="Times New Roman" w:hAnsi="Times New Roman" w:cs="Times New Roman"/>
                <w:sz w:val="28"/>
                <w:szCs w:val="28"/>
              </w:rPr>
              <w:t>dialog</w:t>
            </w:r>
            <w:r>
              <w:rPr>
                <w:rFonts w:ascii="Times New Roman" w:hAnsi="Times New Roman" w:cs="Times New Roman"/>
                <w:spacing w:val="8"/>
                <w:sz w:val="28"/>
                <w:szCs w:val="28"/>
              </w:rPr>
              <w:t xml:space="preserve"> </w:t>
            </w:r>
            <w:r>
              <w:rPr>
                <w:rFonts w:ascii="Times New Roman" w:hAnsi="Times New Roman" w:cs="Times New Roman"/>
                <w:sz w:val="28"/>
                <w:szCs w:val="28"/>
              </w:rPr>
              <w:t>PhongDialog</w:t>
            </w:r>
            <w:r>
              <w:rPr>
                <w:rFonts w:ascii="Times New Roman" w:hAnsi="Times New Roman" w:cs="Times New Roman"/>
                <w:spacing w:val="7"/>
                <w:sz w:val="28"/>
                <w:szCs w:val="28"/>
              </w:rPr>
              <w:t xml:space="preserve"> </w:t>
            </w:r>
            <w:r>
              <w:rPr>
                <w:rFonts w:ascii="Times New Roman" w:hAnsi="Times New Roman" w:cs="Times New Roman"/>
                <w:sz w:val="28"/>
                <w:szCs w:val="28"/>
              </w:rPr>
              <w:t>ở</w:t>
            </w:r>
            <w:r>
              <w:rPr>
                <w:rFonts w:ascii="Times New Roman" w:hAnsi="Times New Roman" w:cs="Times New Roman"/>
                <w:spacing w:val="8"/>
                <w:sz w:val="28"/>
                <w:szCs w:val="28"/>
              </w:rPr>
              <w:t xml:space="preserve"> </w:t>
            </w:r>
            <w:r>
              <w:rPr>
                <w:rFonts w:ascii="Times New Roman" w:hAnsi="Times New Roman" w:cs="Times New Roman"/>
                <w:sz w:val="28"/>
                <w:szCs w:val="28"/>
              </w:rPr>
              <w:t>chế</w:t>
            </w:r>
            <w:r>
              <w:rPr>
                <w:rFonts w:ascii="Times New Roman" w:hAnsi="Times New Roman" w:cs="Times New Roman"/>
                <w:spacing w:val="8"/>
                <w:sz w:val="28"/>
                <w:szCs w:val="28"/>
              </w:rPr>
              <w:t xml:space="preserve"> </w:t>
            </w:r>
            <w:r>
              <w:rPr>
                <w:rFonts w:ascii="Times New Roman" w:hAnsi="Times New Roman" w:cs="Times New Roman"/>
                <w:sz w:val="28"/>
                <w:szCs w:val="28"/>
              </w:rPr>
              <w:t>độ</w:t>
            </w:r>
            <w:r>
              <w:rPr>
                <w:rFonts w:ascii="Times New Roman" w:hAnsi="Times New Roman" w:cs="Times New Roman"/>
                <w:spacing w:val="7"/>
                <w:sz w:val="28"/>
                <w:szCs w:val="28"/>
              </w:rPr>
              <w:t xml:space="preserve"> </w:t>
            </w:r>
            <w:r>
              <w:rPr>
                <w:rFonts w:ascii="Times New Roman" w:hAnsi="Times New Roman" w:cs="Times New Roman"/>
                <w:sz w:val="28"/>
                <w:szCs w:val="28"/>
              </w:rPr>
              <w:t>thêm</w:t>
            </w:r>
            <w:r>
              <w:rPr>
                <w:rFonts w:ascii="Times New Roman" w:hAnsi="Times New Roman" w:cs="Times New Roman"/>
                <w:spacing w:val="8"/>
                <w:sz w:val="28"/>
                <w:szCs w:val="28"/>
              </w:rPr>
              <w:t xml:space="preserve"> </w:t>
            </w:r>
            <w:r>
              <w:rPr>
                <w:rFonts w:ascii="Times New Roman" w:hAnsi="Times New Roman" w:cs="Times New Roman"/>
                <w:sz w:val="28"/>
                <w:szCs w:val="28"/>
              </w:rPr>
              <w:t>mới</w:t>
            </w:r>
            <w:r>
              <w:rPr>
                <w:rFonts w:ascii="Times New Roman" w:hAnsi="Times New Roman" w:cs="Times New Roman"/>
                <w:spacing w:val="8"/>
                <w:sz w:val="28"/>
                <w:szCs w:val="28"/>
              </w:rPr>
              <w:t xml:space="preserve"> </w:t>
            </w:r>
            <w:r>
              <w:rPr>
                <w:rFonts w:ascii="Times New Roman" w:hAnsi="Times New Roman" w:cs="Times New Roman"/>
                <w:spacing w:val="-5"/>
                <w:sz w:val="28"/>
                <w:szCs w:val="28"/>
              </w:rPr>
              <w:t>để</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nhập</w:t>
            </w:r>
            <w:r>
              <w:rPr>
                <w:rFonts w:ascii="Times New Roman" w:hAnsi="Times New Roman" w:cs="Times New Roman"/>
                <w:spacing w:val="12"/>
                <w:sz w:val="28"/>
                <w:szCs w:val="28"/>
              </w:rPr>
              <w:t xml:space="preserve"> </w:t>
            </w:r>
            <w:r>
              <w:rPr>
                <w:rFonts w:ascii="Times New Roman" w:hAnsi="Times New Roman" w:cs="Times New Roman"/>
                <w:sz w:val="28"/>
                <w:szCs w:val="28"/>
              </w:rPr>
              <w:t>thông</w:t>
            </w:r>
            <w:r>
              <w:rPr>
                <w:rFonts w:ascii="Times New Roman" w:hAnsi="Times New Roman" w:cs="Times New Roman"/>
                <w:spacing w:val="13"/>
                <w:sz w:val="28"/>
                <w:szCs w:val="28"/>
              </w:rPr>
              <w:t xml:space="preserve"> </w:t>
            </w:r>
            <w:r>
              <w:rPr>
                <w:rFonts w:ascii="Times New Roman" w:hAnsi="Times New Roman" w:cs="Times New Roman"/>
                <w:sz w:val="28"/>
                <w:szCs w:val="28"/>
              </w:rPr>
              <w:t>tin</w:t>
            </w:r>
            <w:r>
              <w:rPr>
                <w:rFonts w:ascii="Times New Roman" w:hAnsi="Times New Roman" w:cs="Times New Roman"/>
                <w:spacing w:val="13"/>
                <w:sz w:val="28"/>
                <w:szCs w:val="28"/>
              </w:rPr>
              <w:t xml:space="preserve"> </w:t>
            </w:r>
            <w:r>
              <w:rPr>
                <w:rFonts w:ascii="Times New Roman" w:hAnsi="Times New Roman" w:cs="Times New Roman"/>
                <w:sz w:val="28"/>
                <w:szCs w:val="28"/>
              </w:rPr>
              <w:t>phòng</w:t>
            </w:r>
            <w:r>
              <w:rPr>
                <w:rFonts w:ascii="Times New Roman" w:hAnsi="Times New Roman" w:cs="Times New Roman"/>
                <w:spacing w:val="13"/>
                <w:sz w:val="28"/>
                <w:szCs w:val="28"/>
              </w:rPr>
              <w:t xml:space="preserve"> </w:t>
            </w:r>
            <w:r>
              <w:rPr>
                <w:rFonts w:ascii="Times New Roman" w:hAnsi="Times New Roman" w:cs="Times New Roman"/>
                <w:sz w:val="28"/>
                <w:szCs w:val="28"/>
              </w:rPr>
              <w:t>mới</w:t>
            </w:r>
            <w:r>
              <w:rPr>
                <w:rFonts w:ascii="Times New Roman" w:hAnsi="Times New Roman" w:cs="Times New Roman"/>
                <w:spacing w:val="13"/>
                <w:sz w:val="28"/>
                <w:szCs w:val="28"/>
              </w:rPr>
              <w:t xml:space="preserve"> </w:t>
            </w:r>
            <w:r>
              <w:rPr>
                <w:rFonts w:ascii="Times New Roman" w:hAnsi="Times New Roman" w:cs="Times New Roman"/>
                <w:sz w:val="28"/>
                <w:szCs w:val="28"/>
              </w:rPr>
              <w:t>vào</w:t>
            </w:r>
            <w:r>
              <w:rPr>
                <w:rFonts w:ascii="Times New Roman" w:hAnsi="Times New Roman" w:cs="Times New Roman"/>
                <w:spacing w:val="13"/>
                <w:sz w:val="28"/>
                <w:szCs w:val="28"/>
              </w:rPr>
              <w:t xml:space="preserve"> </w:t>
            </w:r>
            <w:r>
              <w:rPr>
                <w:rFonts w:ascii="Times New Roman" w:hAnsi="Times New Roman" w:cs="Times New Roman"/>
                <w:sz w:val="28"/>
                <w:szCs w:val="28"/>
              </w:rPr>
              <w:t>hệ</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Mở dialog</w:t>
            </w:r>
            <w:r>
              <w:rPr>
                <w:rFonts w:ascii="Times New Roman" w:hAnsi="Times New Roman" w:cs="Times New Roman"/>
                <w:spacing w:val="1"/>
                <w:sz w:val="28"/>
                <w:szCs w:val="28"/>
              </w:rPr>
              <w:t xml:space="preserve"> </w:t>
            </w:r>
            <w:r>
              <w:rPr>
                <w:rFonts w:ascii="Times New Roman" w:hAnsi="Times New Roman" w:cs="Times New Roman"/>
                <w:sz w:val="28"/>
                <w:szCs w:val="28"/>
              </w:rPr>
              <w:t>PhongDialog</w:t>
            </w:r>
            <w:r>
              <w:rPr>
                <w:rFonts w:ascii="Times New Roman" w:hAnsi="Times New Roman" w:cs="Times New Roman"/>
                <w:spacing w:val="1"/>
                <w:sz w:val="28"/>
                <w:szCs w:val="28"/>
              </w:rPr>
              <w:t xml:space="preserve"> </w:t>
            </w:r>
            <w:r>
              <w:rPr>
                <w:rFonts w:ascii="Times New Roman" w:hAnsi="Times New Roman" w:cs="Times New Roman"/>
                <w:sz w:val="28"/>
                <w:szCs w:val="28"/>
              </w:rPr>
              <w:t>ở</w:t>
            </w:r>
            <w:r>
              <w:rPr>
                <w:rFonts w:ascii="Times New Roman" w:hAnsi="Times New Roman" w:cs="Times New Roman"/>
                <w:spacing w:val="1"/>
                <w:sz w:val="28"/>
                <w:szCs w:val="28"/>
              </w:rPr>
              <w:t xml:space="preserve"> </w:t>
            </w:r>
            <w:r>
              <w:rPr>
                <w:rFonts w:ascii="Times New Roman" w:hAnsi="Times New Roman" w:cs="Times New Roman"/>
                <w:sz w:val="28"/>
                <w:szCs w:val="28"/>
              </w:rPr>
              <w:t>chế</w:t>
            </w:r>
            <w:r>
              <w:rPr>
                <w:rFonts w:ascii="Times New Roman" w:hAnsi="Times New Roman" w:cs="Times New Roman"/>
                <w:spacing w:val="1"/>
                <w:sz w:val="28"/>
                <w:szCs w:val="28"/>
              </w:rPr>
              <w:t xml:space="preserve"> </w:t>
            </w:r>
            <w:r>
              <w:rPr>
                <w:rFonts w:ascii="Times New Roman" w:hAnsi="Times New Roman" w:cs="Times New Roman"/>
                <w:sz w:val="28"/>
                <w:szCs w:val="28"/>
              </w:rPr>
              <w:t>độ</w:t>
            </w:r>
            <w:r>
              <w:rPr>
                <w:rFonts w:ascii="Times New Roman" w:hAnsi="Times New Roman" w:cs="Times New Roman"/>
                <w:spacing w:val="1"/>
                <w:sz w:val="28"/>
                <w:szCs w:val="28"/>
              </w:rPr>
              <w:t xml:space="preserve"> </w:t>
            </w:r>
            <w:r>
              <w:rPr>
                <w:rFonts w:ascii="Times New Roman" w:hAnsi="Times New Roman" w:cs="Times New Roman"/>
                <w:sz w:val="28"/>
                <w:szCs w:val="28"/>
              </w:rPr>
              <w:t>chỉnh sửa</w:t>
            </w:r>
            <w:r>
              <w:rPr>
                <w:rFonts w:ascii="Times New Roman" w:hAnsi="Times New Roman" w:cs="Times New Roman"/>
                <w:spacing w:val="1"/>
                <w:sz w:val="28"/>
                <w:szCs w:val="28"/>
              </w:rPr>
              <w:t xml:space="preserve"> </w:t>
            </w:r>
            <w:r>
              <w:rPr>
                <w:rFonts w:ascii="Times New Roman" w:hAnsi="Times New Roman" w:cs="Times New Roman"/>
                <w:spacing w:val="-5"/>
                <w:sz w:val="28"/>
                <w:szCs w:val="28"/>
              </w:rPr>
              <w:t>với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thông</w:t>
            </w:r>
            <w:r>
              <w:rPr>
                <w:rFonts w:ascii="Times New Roman" w:hAnsi="Times New Roman" w:cs="Times New Roman"/>
                <w:spacing w:val="40"/>
                <w:sz w:val="28"/>
                <w:szCs w:val="28"/>
              </w:rPr>
              <w:t xml:space="preserve"> </w:t>
            </w:r>
            <w:r>
              <w:rPr>
                <w:rFonts w:ascii="Times New Roman" w:hAnsi="Times New Roman" w:cs="Times New Roman"/>
                <w:sz w:val="28"/>
                <w:szCs w:val="28"/>
              </w:rPr>
              <w:t>tin</w:t>
            </w:r>
            <w:r>
              <w:rPr>
                <w:rFonts w:ascii="Times New Roman" w:hAnsi="Times New Roman" w:cs="Times New Roman"/>
                <w:spacing w:val="40"/>
                <w:sz w:val="28"/>
                <w:szCs w:val="28"/>
              </w:rPr>
              <w:t xml:space="preserve"> </w:t>
            </w:r>
            <w:r>
              <w:rPr>
                <w:rFonts w:ascii="Times New Roman" w:hAnsi="Times New Roman" w:cs="Times New Roman"/>
                <w:sz w:val="28"/>
                <w:szCs w:val="28"/>
              </w:rPr>
              <w:t>của</w:t>
            </w:r>
            <w:r>
              <w:rPr>
                <w:rFonts w:ascii="Times New Roman" w:hAnsi="Times New Roman" w:cs="Times New Roman"/>
                <w:spacing w:val="4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đang</w:t>
            </w:r>
            <w:r>
              <w:rPr>
                <w:rFonts w:ascii="Times New Roman" w:hAnsi="Times New Roman" w:cs="Times New Roman"/>
                <w:spacing w:val="40"/>
                <w:sz w:val="28"/>
                <w:szCs w:val="28"/>
              </w:rPr>
              <w:t xml:space="preserve"> </w:t>
            </w:r>
            <w:r>
              <w:rPr>
                <w:rFonts w:ascii="Times New Roman" w:hAnsi="Times New Roman" w:cs="Times New Roman"/>
                <w:sz w:val="28"/>
                <w:szCs w:val="28"/>
              </w:rPr>
              <w:t>được</w:t>
            </w:r>
            <w:r>
              <w:rPr>
                <w:rFonts w:ascii="Times New Roman" w:hAnsi="Times New Roman" w:cs="Times New Roman"/>
                <w:spacing w:val="40"/>
                <w:sz w:val="28"/>
                <w:szCs w:val="28"/>
              </w:rPr>
              <w:t xml:space="preserve"> </w:t>
            </w:r>
            <w:r>
              <w:rPr>
                <w:rFonts w:ascii="Times New Roman" w:hAnsi="Times New Roman" w:cs="Times New Roman"/>
                <w:sz w:val="28"/>
                <w:szCs w:val="28"/>
              </w:rPr>
              <w:t>chọn</w:t>
            </w:r>
            <w:r>
              <w:rPr>
                <w:rFonts w:ascii="Times New Roman" w:hAnsi="Times New Roman" w:cs="Times New Roman"/>
                <w:spacing w:val="40"/>
                <w:sz w:val="28"/>
                <w:szCs w:val="28"/>
              </w:rPr>
              <w:t xml:space="preserve"> </w:t>
            </w:r>
            <w:r>
              <w:rPr>
                <w:rFonts w:ascii="Times New Roman" w:hAnsi="Times New Roman" w:cs="Times New Roman"/>
                <w:sz w:val="28"/>
                <w:szCs w:val="28"/>
              </w:rPr>
              <w:t xml:space="preserve">trong </w:t>
            </w:r>
            <w:r>
              <w:rPr>
                <w:rFonts w:ascii="Times New Roman" w:hAnsi="Times New Roman" w:cs="Times New Roman"/>
                <w:spacing w:val="-2"/>
                <w:sz w:val="28"/>
                <w:szCs w:val="28"/>
              </w:rPr>
              <w:t>DgPhong.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6"/>
                <w:sz w:val="28"/>
                <w:szCs w:val="28"/>
              </w:rPr>
              <w:t xml:space="preserve"> </w:t>
            </w:r>
            <w:r>
              <w:rPr>
                <w:rFonts w:ascii="Times New Roman" w:hAnsi="Times New Roman" w:cs="Times New Roman"/>
                <w:sz w:val="28"/>
                <w:szCs w:val="28"/>
              </w:rPr>
              <w:t>phòng</w:t>
            </w:r>
            <w:r>
              <w:rPr>
                <w:rFonts w:ascii="Times New Roman" w:hAnsi="Times New Roman" w:cs="Times New Roman"/>
                <w:spacing w:val="7"/>
                <w:sz w:val="28"/>
                <w:szCs w:val="28"/>
              </w:rPr>
              <w:t xml:space="preserve"> </w:t>
            </w:r>
            <w:r>
              <w:rPr>
                <w:rFonts w:ascii="Times New Roman" w:hAnsi="Times New Roman" w:cs="Times New Roman"/>
                <w:sz w:val="28"/>
                <w:szCs w:val="28"/>
              </w:rPr>
              <w:t>đang</w:t>
            </w:r>
            <w:r>
              <w:rPr>
                <w:rFonts w:ascii="Times New Roman" w:hAnsi="Times New Roman" w:cs="Times New Roman"/>
                <w:spacing w:val="7"/>
                <w:sz w:val="28"/>
                <w:szCs w:val="28"/>
              </w:rPr>
              <w:t xml:space="preserve"> </w:t>
            </w:r>
            <w:r>
              <w:rPr>
                <w:rFonts w:ascii="Times New Roman" w:hAnsi="Times New Roman" w:cs="Times New Roman"/>
                <w:sz w:val="28"/>
                <w:szCs w:val="28"/>
              </w:rPr>
              <w:t>được</w:t>
            </w:r>
            <w:r>
              <w:rPr>
                <w:rFonts w:ascii="Times New Roman" w:hAnsi="Times New Roman" w:cs="Times New Roman"/>
                <w:spacing w:val="7"/>
                <w:sz w:val="28"/>
                <w:szCs w:val="28"/>
              </w:rPr>
              <w:t xml:space="preserve"> </w:t>
            </w:r>
            <w:r>
              <w:rPr>
                <w:rFonts w:ascii="Times New Roman" w:hAnsi="Times New Roman" w:cs="Times New Roman"/>
                <w:sz w:val="28"/>
                <w:szCs w:val="28"/>
              </w:rPr>
              <w:t>chọn</w:t>
            </w:r>
            <w:r>
              <w:rPr>
                <w:rFonts w:ascii="Times New Roman" w:hAnsi="Times New Roman" w:cs="Times New Roman"/>
                <w:spacing w:val="7"/>
                <w:sz w:val="28"/>
                <w:szCs w:val="28"/>
              </w:rPr>
              <w:t xml:space="preserve"> </w:t>
            </w:r>
            <w:r>
              <w:rPr>
                <w:rFonts w:ascii="Times New Roman" w:hAnsi="Times New Roman" w:cs="Times New Roman"/>
                <w:sz w:val="28"/>
                <w:szCs w:val="28"/>
              </w:rPr>
              <w:t>khỏi</w:t>
            </w:r>
            <w:r>
              <w:rPr>
                <w:rFonts w:ascii="Times New Roman" w:hAnsi="Times New Roman" w:cs="Times New Roman"/>
                <w:spacing w:val="7"/>
                <w:sz w:val="28"/>
                <w:szCs w:val="28"/>
              </w:rPr>
              <w:t xml:space="preserve"> </w:t>
            </w:r>
            <w:r>
              <w:rPr>
                <w:rFonts w:ascii="Times New Roman" w:hAnsi="Times New Roman" w:cs="Times New Roman"/>
                <w:sz w:val="28"/>
                <w:szCs w:val="28"/>
              </w:rPr>
              <w:t>cơ</w:t>
            </w:r>
            <w:r>
              <w:rPr>
                <w:rFonts w:ascii="Times New Roman" w:hAnsi="Times New Roman" w:cs="Times New Roman"/>
                <w:spacing w:val="7"/>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pacing w:val="-4"/>
                <w:sz w:val="28"/>
                <w:szCs w:val="28"/>
              </w:rPr>
              <w:t>liệu</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sau</w:t>
            </w:r>
            <w:r>
              <w:rPr>
                <w:rFonts w:ascii="Times New Roman" w:hAnsi="Times New Roman" w:cs="Times New Roman"/>
                <w:spacing w:val="21"/>
                <w:sz w:val="28"/>
                <w:szCs w:val="28"/>
              </w:rPr>
              <w:t xml:space="preserve"> </w:t>
            </w:r>
            <w:r>
              <w:rPr>
                <w:rFonts w:ascii="Times New Roman" w:hAnsi="Times New Roman" w:cs="Times New Roman"/>
                <w:sz w:val="28"/>
                <w:szCs w:val="28"/>
              </w:rPr>
              <w:t>khi</w:t>
            </w:r>
            <w:r>
              <w:rPr>
                <w:rFonts w:ascii="Times New Roman" w:hAnsi="Times New Roman" w:cs="Times New Roman"/>
                <w:spacing w:val="22"/>
                <w:sz w:val="28"/>
                <w:szCs w:val="28"/>
              </w:rPr>
              <w:t xml:space="preserve"> </w:t>
            </w:r>
            <w:r>
              <w:rPr>
                <w:rFonts w:ascii="Times New Roman" w:hAnsi="Times New Roman" w:cs="Times New Roman"/>
                <w:sz w:val="28"/>
                <w:szCs w:val="28"/>
              </w:rPr>
              <w:t>xác</w:t>
            </w:r>
            <w:r>
              <w:rPr>
                <w:rFonts w:ascii="Times New Roman" w:hAnsi="Times New Roman" w:cs="Times New Roman"/>
                <w:spacing w:val="22"/>
                <w:sz w:val="28"/>
                <w:szCs w:val="28"/>
              </w:rPr>
              <w:t xml:space="preserve"> </w:t>
            </w:r>
            <w:r>
              <w:rPr>
                <w:rFonts w:ascii="Times New Roman" w:hAnsi="Times New Roman" w:cs="Times New Roman"/>
                <w:spacing w:val="-4"/>
                <w:sz w:val="28"/>
                <w:szCs w:val="28"/>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BtnDoiTrangThai</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3"/>
                <w:sz w:val="28"/>
                <w:szCs w:val="28"/>
              </w:rPr>
              <w:t xml:space="preserve"> </w:t>
            </w:r>
            <w:r>
              <w:rPr>
                <w:rFonts w:ascii="Times New Roman" w:hAnsi="Times New Roman" w:cs="Times New Roman"/>
                <w:sz w:val="28"/>
                <w:szCs w:val="28"/>
              </w:rPr>
              <w:t>dialog</w:t>
            </w:r>
            <w:r>
              <w:rPr>
                <w:rFonts w:ascii="Times New Roman" w:hAnsi="Times New Roman" w:cs="Times New Roman"/>
                <w:spacing w:val="43"/>
                <w:sz w:val="28"/>
                <w:szCs w:val="28"/>
              </w:rPr>
              <w:t xml:space="preserve"> </w:t>
            </w:r>
            <w:r>
              <w:rPr>
                <w:rFonts w:ascii="Times New Roman" w:hAnsi="Times New Roman" w:cs="Times New Roman"/>
                <w:sz w:val="28"/>
                <w:szCs w:val="28"/>
              </w:rPr>
              <w:t>DoiTrangThaiPhongDialog</w:t>
            </w:r>
            <w:r>
              <w:rPr>
                <w:rFonts w:ascii="Times New Roman" w:hAnsi="Times New Roman" w:cs="Times New Roman"/>
                <w:spacing w:val="44"/>
                <w:sz w:val="28"/>
                <w:szCs w:val="28"/>
              </w:rPr>
              <w:t xml:space="preserve"> </w:t>
            </w:r>
            <w:r>
              <w:rPr>
                <w:rFonts w:ascii="Times New Roman" w:hAnsi="Times New Roman" w:cs="Times New Roman"/>
                <w:sz w:val="28"/>
                <w:szCs w:val="28"/>
              </w:rPr>
              <w:t>để</w:t>
            </w:r>
            <w:r>
              <w:rPr>
                <w:rFonts w:ascii="Times New Roman" w:hAnsi="Times New Roman" w:cs="Times New Roman"/>
                <w:spacing w:val="43"/>
                <w:sz w:val="28"/>
                <w:szCs w:val="28"/>
              </w:rPr>
              <w:t xml:space="preserve"> </w:t>
            </w:r>
            <w:r>
              <w:rPr>
                <w:rFonts w:ascii="Times New Roman" w:hAnsi="Times New Roman" w:cs="Times New Roman"/>
                <w:spacing w:val="-5"/>
                <w:sz w:val="28"/>
                <w:szCs w:val="28"/>
              </w:rPr>
              <w:t>cập</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nhật</w:t>
            </w:r>
            <w:r>
              <w:rPr>
                <w:rFonts w:ascii="Times New Roman" w:hAnsi="Times New Roman" w:cs="Times New Roman"/>
                <w:spacing w:val="16"/>
                <w:sz w:val="28"/>
                <w:szCs w:val="28"/>
              </w:rPr>
              <w:t xml:space="preserve"> </w:t>
            </w:r>
            <w:r>
              <w:rPr>
                <w:rFonts w:ascii="Times New Roman" w:hAnsi="Times New Roman" w:cs="Times New Roman"/>
                <w:sz w:val="28"/>
                <w:szCs w:val="28"/>
              </w:rPr>
              <w:t>trạng</w:t>
            </w:r>
            <w:r>
              <w:rPr>
                <w:rFonts w:ascii="Times New Roman" w:hAnsi="Times New Roman" w:cs="Times New Roman"/>
                <w:spacing w:val="17"/>
                <w:sz w:val="28"/>
                <w:szCs w:val="28"/>
              </w:rPr>
              <w:t xml:space="preserve"> </w:t>
            </w:r>
            <w:r>
              <w:rPr>
                <w:rFonts w:ascii="Times New Roman" w:hAnsi="Times New Roman" w:cs="Times New Roman"/>
                <w:sz w:val="28"/>
                <w:szCs w:val="28"/>
              </w:rPr>
              <w:t>thái</w:t>
            </w:r>
            <w:r>
              <w:rPr>
                <w:rFonts w:ascii="Times New Roman" w:hAnsi="Times New Roman" w:cs="Times New Roman"/>
                <w:spacing w:val="16"/>
                <w:sz w:val="28"/>
                <w:szCs w:val="28"/>
              </w:rPr>
              <w:t xml:space="preserve"> </w:t>
            </w:r>
            <w:r>
              <w:rPr>
                <w:rFonts w:ascii="Times New Roman" w:hAnsi="Times New Roman" w:cs="Times New Roman"/>
                <w:sz w:val="28"/>
                <w:szCs w:val="28"/>
              </w:rPr>
              <w:t>của</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7"/>
                <w:sz w:val="28"/>
                <w:szCs w:val="28"/>
              </w:rPr>
              <w:t xml:space="preserve"> </w:t>
            </w:r>
            <w:r>
              <w:rPr>
                <w:rFonts w:ascii="Times New Roman" w:hAnsi="Times New Roman" w:cs="Times New Roman"/>
                <w:sz w:val="28"/>
                <w:szCs w:val="28"/>
              </w:rPr>
              <w:t>đang</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DgPhong</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022"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3"/>
                <w:sz w:val="28"/>
                <w:szCs w:val="28"/>
              </w:rPr>
              <w:t xml:space="preserve">  </w:t>
            </w:r>
            <w:r>
              <w:rPr>
                <w:rFonts w:ascii="Times New Roman" w:hAnsi="Times New Roman" w:cs="Times New Roman"/>
                <w:sz w:val="28"/>
                <w:szCs w:val="28"/>
              </w:rPr>
              <w:t>thị</w:t>
            </w:r>
            <w:r>
              <w:rPr>
                <w:rFonts w:ascii="Times New Roman" w:hAnsi="Times New Roman" w:cs="Times New Roman"/>
                <w:spacing w:val="33"/>
                <w:sz w:val="28"/>
                <w:szCs w:val="28"/>
              </w:rPr>
              <w:t xml:space="preserve">  </w:t>
            </w:r>
            <w:r>
              <w:rPr>
                <w:rFonts w:ascii="Times New Roman" w:hAnsi="Times New Roman" w:cs="Times New Roman"/>
                <w:sz w:val="28"/>
                <w:szCs w:val="28"/>
              </w:rPr>
              <w:t>danh</w:t>
            </w:r>
            <w:r>
              <w:rPr>
                <w:rFonts w:ascii="Times New Roman" w:hAnsi="Times New Roman" w:cs="Times New Roman"/>
                <w:spacing w:val="34"/>
                <w:sz w:val="28"/>
                <w:szCs w:val="28"/>
              </w:rPr>
              <w:t xml:space="preserve">  </w:t>
            </w:r>
            <w:r>
              <w:rPr>
                <w:rFonts w:ascii="Times New Roman" w:hAnsi="Times New Roman" w:cs="Times New Roman"/>
                <w:sz w:val="28"/>
                <w:szCs w:val="28"/>
              </w:rPr>
              <w:t>sách</w:t>
            </w:r>
            <w:r>
              <w:rPr>
                <w:rFonts w:ascii="Times New Roman" w:hAnsi="Times New Roman" w:cs="Times New Roman"/>
                <w:spacing w:val="33"/>
                <w:sz w:val="28"/>
                <w:szCs w:val="28"/>
              </w:rPr>
              <w:t xml:space="preserve">  </w:t>
            </w:r>
            <w:r>
              <w:rPr>
                <w:rFonts w:ascii="Times New Roman" w:hAnsi="Times New Roman" w:cs="Times New Roman"/>
                <w:sz w:val="28"/>
                <w:szCs w:val="28"/>
              </w:rPr>
              <w:t>phòng</w:t>
            </w:r>
            <w:r>
              <w:rPr>
                <w:rFonts w:ascii="Times New Roman" w:hAnsi="Times New Roman" w:cs="Times New Roman"/>
                <w:spacing w:val="34"/>
                <w:sz w:val="28"/>
                <w:szCs w:val="28"/>
              </w:rPr>
              <w:t xml:space="preserve">  </w:t>
            </w:r>
            <w:r>
              <w:rPr>
                <w:rFonts w:ascii="Times New Roman" w:hAnsi="Times New Roman" w:cs="Times New Roman"/>
                <w:sz w:val="28"/>
                <w:szCs w:val="28"/>
              </w:rPr>
              <w:t>với</w:t>
            </w:r>
            <w:r>
              <w:rPr>
                <w:rFonts w:ascii="Times New Roman" w:hAnsi="Times New Roman" w:cs="Times New Roman"/>
                <w:spacing w:val="34"/>
                <w:sz w:val="28"/>
                <w:szCs w:val="28"/>
              </w:rPr>
              <w:t xml:space="preserve">  </w:t>
            </w:r>
            <w:r>
              <w:rPr>
                <w:rFonts w:ascii="Times New Roman" w:hAnsi="Times New Roman" w:cs="Times New Roman"/>
                <w:sz w:val="28"/>
                <w:szCs w:val="28"/>
              </w:rPr>
              <w:t>các</w:t>
            </w:r>
            <w:r>
              <w:rPr>
                <w:rFonts w:ascii="Times New Roman" w:hAnsi="Times New Roman" w:cs="Times New Roman"/>
                <w:spacing w:val="33"/>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Số Phòng, Loại Phòng, Tầng, Sức Chứa, Giá/Đêm, Trạng Thái, Ghi Chú. Hỗ trợ 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3525"/>
        <w:gridCol w:w="57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b/>
                <w:sz w:val="28"/>
                <w:szCs w:val="28"/>
              </w:rPr>
            </w:pPr>
            <w:bookmarkStart w:id="313" w:name="_Toc170334096"/>
            <w:r>
              <w:rPr>
                <w:rFonts w:ascii="Times New Roman" w:hAnsi="Times New Roman" w:cs="Times New Roman"/>
                <w:b/>
                <w:spacing w:val="-5"/>
                <w:w w:val="125"/>
                <w:sz w:val="28"/>
                <w:szCs w:val="28"/>
              </w:rPr>
              <w:t>STT</w:t>
            </w:r>
          </w:p>
        </w:tc>
        <w:tc>
          <w:tcPr>
            <w:tcW w:w="352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736"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525" w:type="dxa"/>
          </w:tcPr>
          <w:p>
            <w:pPr>
              <w:pStyle w:val="54"/>
              <w:tabs>
                <w:tab w:val="left" w:pos="987"/>
                <w:tab w:val="left" w:pos="1570"/>
                <w:tab w:val="left" w:pos="2380"/>
              </w:tabs>
              <w:jc w:val="left"/>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z w:val="28"/>
                <w:szCs w:val="28"/>
              </w:rPr>
              <w:tab/>
            </w:r>
            <w:r>
              <w:rPr>
                <w:rFonts w:ascii="Times New Roman" w:hAnsi="Times New Roman" w:cs="Times New Roman"/>
                <w:spacing w:val="-5"/>
                <w:sz w:val="28"/>
                <w:szCs w:val="28"/>
              </w:rPr>
              <w:t>từ</w:t>
            </w:r>
            <w:r>
              <w:rPr>
                <w:rFonts w:ascii="Times New Roman" w:hAnsi="Times New Roman" w:cs="Times New Roman"/>
                <w:sz w:val="28"/>
                <w:szCs w:val="28"/>
              </w:rPr>
              <w:tab/>
            </w:r>
            <w:r>
              <w:rPr>
                <w:rFonts w:ascii="Times New Roman" w:hAnsi="Times New Roman" w:cs="Times New Roman"/>
                <w:spacing w:val="-4"/>
                <w:sz w:val="28"/>
                <w:szCs w:val="28"/>
              </w:rPr>
              <w:t>khóa</w:t>
            </w:r>
            <w:r>
              <w:rPr>
                <w:rFonts w:ascii="Times New Roman" w:hAnsi="Times New Roman" w:cs="Times New Roman"/>
                <w:sz w:val="28"/>
                <w:szCs w:val="28"/>
              </w:rPr>
              <w:tab/>
            </w:r>
            <w:r>
              <w:rPr>
                <w:rFonts w:ascii="Times New Roman" w:hAnsi="Times New Roman" w:cs="Times New Roman"/>
                <w:spacing w:val="-5"/>
                <w:sz w:val="28"/>
                <w:szCs w:val="28"/>
              </w:rPr>
              <w:t>vào</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45"/>
                <w:sz w:val="28"/>
                <w:szCs w:val="28"/>
              </w:rPr>
              <w:t xml:space="preserve"> </w:t>
            </w:r>
            <w:r>
              <w:rPr>
                <w:rFonts w:ascii="Times New Roman" w:hAnsi="Times New Roman" w:cs="Times New Roman"/>
                <w:sz w:val="28"/>
                <w:szCs w:val="28"/>
              </w:rPr>
              <w:t>DgPhong</w:t>
            </w:r>
            <w:r>
              <w:rPr>
                <w:rFonts w:ascii="Times New Roman" w:hAnsi="Times New Roman" w:cs="Times New Roman"/>
                <w:spacing w:val="46"/>
                <w:sz w:val="28"/>
                <w:szCs w:val="28"/>
              </w:rPr>
              <w:t xml:space="preserve"> </w:t>
            </w:r>
            <w:r>
              <w:rPr>
                <w:rFonts w:ascii="Times New Roman" w:hAnsi="Times New Roman" w:cs="Times New Roman"/>
                <w:sz w:val="28"/>
                <w:szCs w:val="28"/>
              </w:rPr>
              <w:t>theo</w:t>
            </w:r>
            <w:r>
              <w:rPr>
                <w:rFonts w:ascii="Times New Roman" w:hAnsi="Times New Roman" w:cs="Times New Roman"/>
                <w:spacing w:val="46"/>
                <w:sz w:val="28"/>
                <w:szCs w:val="28"/>
              </w:rPr>
              <w:t xml:space="preserve"> </w:t>
            </w:r>
            <w:r>
              <w:rPr>
                <w:rFonts w:ascii="Times New Roman" w:hAnsi="Times New Roman" w:cs="Times New Roman"/>
                <w:sz w:val="28"/>
                <w:szCs w:val="28"/>
              </w:rPr>
              <w:t>thời</w:t>
            </w:r>
            <w:r>
              <w:rPr>
                <w:rFonts w:ascii="Times New Roman" w:hAnsi="Times New Roman" w:cs="Times New Roman"/>
                <w:spacing w:val="45"/>
                <w:sz w:val="28"/>
                <w:szCs w:val="28"/>
              </w:rPr>
              <w:t xml:space="preserve"> </w:t>
            </w:r>
            <w:r>
              <w:rPr>
                <w:rFonts w:ascii="Times New Roman" w:hAnsi="Times New Roman" w:cs="Times New Roman"/>
                <w:sz w:val="28"/>
                <w:szCs w:val="28"/>
              </w:rPr>
              <w:t>gian</w:t>
            </w:r>
            <w:r>
              <w:rPr>
                <w:rFonts w:ascii="Times New Roman" w:hAnsi="Times New Roman" w:cs="Times New Roman"/>
                <w:spacing w:val="46"/>
                <w:sz w:val="28"/>
                <w:szCs w:val="28"/>
              </w:rPr>
              <w:t xml:space="preserve"> </w:t>
            </w:r>
            <w:r>
              <w:rPr>
                <w:rFonts w:ascii="Times New Roman" w:hAnsi="Times New Roman" w:cs="Times New Roman"/>
                <w:sz w:val="28"/>
                <w:szCs w:val="28"/>
              </w:rPr>
              <w:t>thực:</w:t>
            </w:r>
            <w:r>
              <w:rPr>
                <w:rFonts w:ascii="Times New Roman" w:hAnsi="Times New Roman" w:cs="Times New Roman"/>
                <w:spacing w:val="46"/>
                <w:sz w:val="28"/>
                <w:szCs w:val="28"/>
              </w:rPr>
              <w:t xml:space="preserve"> </w:t>
            </w:r>
            <w:r>
              <w:rPr>
                <w:rFonts w:ascii="Times New Roman" w:hAnsi="Times New Roman" w:cs="Times New Roman"/>
                <w:sz w:val="28"/>
                <w:szCs w:val="28"/>
              </w:rPr>
              <w:t>so</w:t>
            </w:r>
            <w:r>
              <w:rPr>
                <w:rFonts w:ascii="Times New Roman" w:hAnsi="Times New Roman" w:cs="Times New Roman"/>
                <w:spacing w:val="46"/>
                <w:sz w:val="28"/>
                <w:szCs w:val="28"/>
              </w:rPr>
              <w:t xml:space="preserve"> </w:t>
            </w:r>
            <w:r>
              <w:rPr>
                <w:rFonts w:ascii="Times New Roman" w:hAnsi="Times New Roman" w:cs="Times New Roman"/>
                <w:sz w:val="28"/>
                <w:szCs w:val="28"/>
              </w:rPr>
              <w:t>khớp</w:t>
            </w:r>
            <w:r>
              <w:rPr>
                <w:rFonts w:ascii="Times New Roman" w:hAnsi="Times New Roman" w:cs="Times New Roman"/>
                <w:spacing w:val="45"/>
                <w:sz w:val="28"/>
                <w:szCs w:val="28"/>
              </w:rPr>
              <w:t xml:space="preserve"> </w:t>
            </w:r>
            <w:r>
              <w:rPr>
                <w:rFonts w:ascii="Times New Roman" w:hAnsi="Times New Roman" w:cs="Times New Roman"/>
                <w:sz w:val="28"/>
                <w:szCs w:val="28"/>
              </w:rPr>
              <w:t>từ</w:t>
            </w:r>
            <w:r>
              <w:rPr>
                <w:rFonts w:ascii="Times New Roman" w:hAnsi="Times New Roman" w:cs="Times New Roman"/>
                <w:spacing w:val="46"/>
                <w:sz w:val="28"/>
                <w:szCs w:val="28"/>
              </w:rPr>
              <w:t xml:space="preserve"> </w:t>
            </w:r>
            <w:r>
              <w:rPr>
                <w:rFonts w:ascii="Times New Roman" w:hAnsi="Times New Roman" w:cs="Times New Roman"/>
                <w:sz w:val="28"/>
                <w:szCs w:val="28"/>
              </w:rPr>
              <w:t>khóa</w:t>
            </w:r>
            <w:r>
              <w:rPr>
                <w:rFonts w:ascii="Times New Roman" w:hAnsi="Times New Roman" w:cs="Times New Roman"/>
                <w:spacing w:val="46"/>
                <w:sz w:val="28"/>
                <w:szCs w:val="28"/>
              </w:rPr>
              <w:t xml:space="preserve"> </w:t>
            </w:r>
            <w:r>
              <w:rPr>
                <w:rFonts w:ascii="Times New Roman" w:hAnsi="Times New Roman" w:cs="Times New Roman"/>
                <w:sz w:val="28"/>
                <w:szCs w:val="28"/>
              </w:rPr>
              <w:t>với</w:t>
            </w:r>
            <w:r>
              <w:rPr>
                <w:rFonts w:ascii="Times New Roman" w:hAnsi="Times New Roman" w:cs="Times New Roman"/>
                <w:spacing w:val="46"/>
                <w:sz w:val="28"/>
                <w:szCs w:val="28"/>
              </w:rPr>
              <w:t xml:space="preserve"> </w:t>
            </w:r>
            <w:r>
              <w:rPr>
                <w:rFonts w:ascii="Times New Roman" w:hAnsi="Times New Roman" w:cs="Times New Roman"/>
                <w:spacing w:val="-5"/>
                <w:sz w:val="28"/>
                <w:szCs w:val="28"/>
              </w:rPr>
              <w:t>Số</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Phòng</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3"/>
                <w:w w:val="105"/>
                <w:sz w:val="28"/>
                <w:szCs w:val="28"/>
              </w:rPr>
              <w:t xml:space="preserve"> </w:t>
            </w:r>
            <w:r>
              <w:rPr>
                <w:rFonts w:ascii="Times New Roman" w:hAnsi="Times New Roman" w:cs="Times New Roman"/>
                <w:spacing w:val="-2"/>
                <w:w w:val="10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CmbTrangThai</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9"/>
                <w:sz w:val="28"/>
                <w:szCs w:val="28"/>
              </w:rPr>
              <w:t xml:space="preserve"> </w:t>
            </w:r>
            <w:r>
              <w:rPr>
                <w:rFonts w:ascii="Times New Roman" w:hAnsi="Times New Roman" w:cs="Times New Roman"/>
                <w:sz w:val="28"/>
                <w:szCs w:val="28"/>
              </w:rPr>
              <w:t>DgPhong</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z w:val="28"/>
                <w:szCs w:val="28"/>
              </w:rPr>
              <w:t>hiển</w:t>
            </w:r>
            <w:r>
              <w:rPr>
                <w:rFonts w:ascii="Times New Roman" w:hAnsi="Times New Roman" w:cs="Times New Roman"/>
                <w:spacing w:val="19"/>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các</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có</w:t>
            </w:r>
            <w:r>
              <w:rPr>
                <w:rFonts w:ascii="Times New Roman" w:hAnsi="Times New Roman" w:cs="Times New Roman"/>
                <w:spacing w:val="19"/>
                <w:sz w:val="28"/>
                <w:szCs w:val="28"/>
              </w:rPr>
              <w:t xml:space="preserve"> </w:t>
            </w:r>
            <w:r>
              <w:rPr>
                <w:rFonts w:ascii="Times New Roman" w:hAnsi="Times New Roman" w:cs="Times New Roman"/>
                <w:sz w:val="28"/>
                <w:szCs w:val="28"/>
              </w:rPr>
              <w:t>trạng</w:t>
            </w:r>
            <w:r>
              <w:rPr>
                <w:rFonts w:ascii="Times New Roman" w:hAnsi="Times New Roman" w:cs="Times New Roman"/>
                <w:spacing w:val="19"/>
                <w:sz w:val="28"/>
                <w:szCs w:val="28"/>
              </w:rPr>
              <w:t xml:space="preserve"> </w:t>
            </w:r>
            <w:r>
              <w:rPr>
                <w:rFonts w:ascii="Times New Roman" w:hAnsi="Times New Roman" w:cs="Times New Roman"/>
                <w:sz w:val="28"/>
                <w:szCs w:val="28"/>
              </w:rPr>
              <w:t>thái</w:t>
            </w:r>
            <w:r>
              <w:rPr>
                <w:rFonts w:ascii="Times New Roman" w:hAnsi="Times New Roman" w:cs="Times New Roman"/>
                <w:spacing w:val="20"/>
                <w:sz w:val="28"/>
                <w:szCs w:val="28"/>
              </w:rPr>
              <w:t xml:space="preserve"> </w:t>
            </w:r>
            <w:r>
              <w:rPr>
                <w:rFonts w:ascii="Times New Roman" w:hAnsi="Times New Roman" w:cs="Times New Roman"/>
                <w:sz w:val="28"/>
                <w:szCs w:val="28"/>
              </w:rPr>
              <w:t>tương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ứng;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6"/>
                <w:sz w:val="28"/>
                <w:szCs w:val="28"/>
              </w:rPr>
              <w:t xml:space="preserve"> </w:t>
            </w:r>
            <w:r>
              <w:rPr>
                <w:rFonts w:ascii="Times New Roman" w:hAnsi="Times New Roman" w:cs="Times New Roman"/>
                <w:sz w:val="28"/>
                <w:szCs w:val="28"/>
              </w:rPr>
              <w:t>“Tất</w:t>
            </w:r>
            <w:r>
              <w:rPr>
                <w:rFonts w:ascii="Times New Roman" w:hAnsi="Times New Roman" w:cs="Times New Roman"/>
                <w:spacing w:val="17"/>
                <w:sz w:val="28"/>
                <w:szCs w:val="28"/>
              </w:rPr>
              <w:t xml:space="preserve"> </w:t>
            </w:r>
            <w:r>
              <w:rPr>
                <w:rFonts w:ascii="Times New Roman" w:hAnsi="Times New Roman" w:cs="Times New Roman"/>
                <w:sz w:val="28"/>
                <w:szCs w:val="28"/>
              </w:rPr>
              <w:t>cả”</w:t>
            </w:r>
            <w:r>
              <w:rPr>
                <w:rFonts w:ascii="Times New Roman" w:hAnsi="Times New Roman" w:cs="Times New Roman"/>
                <w:spacing w:val="33"/>
                <w:sz w:val="28"/>
                <w:szCs w:val="28"/>
              </w:rPr>
              <w:t xml:space="preserve"> </w:t>
            </w:r>
            <w:r>
              <w:rPr>
                <w:rFonts w:ascii="Times New Roman" w:hAnsi="Times New Roman" w:cs="Times New Roman"/>
                <w:sz w:val="28"/>
                <w:szCs w:val="28"/>
              </w:rPr>
              <w:t>để</w:t>
            </w:r>
            <w:r>
              <w:rPr>
                <w:rFonts w:ascii="Times New Roman" w:hAnsi="Times New Roman" w:cs="Times New Roman"/>
                <w:spacing w:val="17"/>
                <w:sz w:val="28"/>
                <w:szCs w:val="28"/>
              </w:rPr>
              <w:t xml:space="preserve"> </w:t>
            </w:r>
            <w:r>
              <w:rPr>
                <w:rFonts w:ascii="Times New Roman" w:hAnsi="Times New Roman" w:cs="Times New Roman"/>
                <w:sz w:val="28"/>
                <w:szCs w:val="28"/>
              </w:rPr>
              <w:t>bỏ</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lọc.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CmbLoaiPhong</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7"/>
                <w:sz w:val="28"/>
                <w:szCs w:val="28"/>
              </w:rPr>
              <w:t xml:space="preserve"> </w:t>
            </w:r>
            <w:r>
              <w:rPr>
                <w:rFonts w:ascii="Times New Roman" w:hAnsi="Times New Roman" w:cs="Times New Roman"/>
                <w:sz w:val="28"/>
                <w:szCs w:val="28"/>
              </w:rPr>
              <w:t>DgPhong</w:t>
            </w:r>
            <w:r>
              <w:rPr>
                <w:rFonts w:ascii="Times New Roman" w:hAnsi="Times New Roman" w:cs="Times New Roman"/>
                <w:spacing w:val="17"/>
                <w:sz w:val="28"/>
                <w:szCs w:val="28"/>
              </w:rPr>
              <w:t xml:space="preserve"> </w:t>
            </w:r>
            <w:r>
              <w:rPr>
                <w:rFonts w:ascii="Times New Roman" w:hAnsi="Times New Roman" w:cs="Times New Roman"/>
                <w:sz w:val="28"/>
                <w:szCs w:val="28"/>
              </w:rPr>
              <w:t>theo</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7"/>
                <w:sz w:val="28"/>
                <w:szCs w:val="28"/>
              </w:rPr>
              <w:t xml:space="preserve"> </w:t>
            </w:r>
            <w:r>
              <w:rPr>
                <w:rFonts w:ascii="Times New Roman" w:hAnsi="Times New Roman" w:cs="Times New Roman"/>
                <w:sz w:val="28"/>
                <w:szCs w:val="28"/>
              </w:rPr>
              <w:t>được</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CmbSucChua</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3"/>
                <w:sz w:val="28"/>
                <w:szCs w:val="28"/>
              </w:rPr>
              <w:t xml:space="preserve"> </w:t>
            </w:r>
            <w:r>
              <w:rPr>
                <w:rFonts w:ascii="Times New Roman" w:hAnsi="Times New Roman" w:cs="Times New Roman"/>
                <w:sz w:val="28"/>
                <w:szCs w:val="28"/>
              </w:rPr>
              <w:t>DgPhong</w:t>
            </w:r>
            <w:r>
              <w:rPr>
                <w:rFonts w:ascii="Times New Roman" w:hAnsi="Times New Roman" w:cs="Times New Roman"/>
                <w:spacing w:val="14"/>
                <w:sz w:val="28"/>
                <w:szCs w:val="28"/>
              </w:rPr>
              <w:t xml:space="preserve"> </w:t>
            </w:r>
            <w:r>
              <w:rPr>
                <w:rFonts w:ascii="Times New Roman" w:hAnsi="Times New Roman" w:cs="Times New Roman"/>
                <w:sz w:val="28"/>
                <w:szCs w:val="28"/>
              </w:rPr>
              <w:t>theo</w:t>
            </w:r>
            <w:r>
              <w:rPr>
                <w:rFonts w:ascii="Times New Roman" w:hAnsi="Times New Roman" w:cs="Times New Roman"/>
                <w:spacing w:val="14"/>
                <w:sz w:val="28"/>
                <w:szCs w:val="28"/>
              </w:rPr>
              <w:t xml:space="preserve"> </w:t>
            </w:r>
            <w:r>
              <w:rPr>
                <w:rFonts w:ascii="Times New Roman" w:hAnsi="Times New Roman" w:cs="Times New Roman"/>
                <w:sz w:val="28"/>
                <w:szCs w:val="28"/>
              </w:rPr>
              <w:t>sức</w:t>
            </w:r>
            <w:r>
              <w:rPr>
                <w:rFonts w:ascii="Times New Roman" w:hAnsi="Times New Roman" w:cs="Times New Roman"/>
                <w:spacing w:val="14"/>
                <w:sz w:val="28"/>
                <w:szCs w:val="28"/>
              </w:rPr>
              <w:t xml:space="preserve"> </w:t>
            </w:r>
            <w:r>
              <w:rPr>
                <w:rFonts w:ascii="Times New Roman" w:hAnsi="Times New Roman" w:cs="Times New Roman"/>
                <w:sz w:val="28"/>
                <w:szCs w:val="28"/>
              </w:rPr>
              <w:t>chứa</w:t>
            </w:r>
            <w:r>
              <w:rPr>
                <w:rFonts w:ascii="Times New Roman" w:hAnsi="Times New Roman" w:cs="Times New Roman"/>
                <w:spacing w:val="14"/>
                <w:sz w:val="28"/>
                <w:szCs w:val="28"/>
              </w:rPr>
              <w:t xml:space="preserve"> </w:t>
            </w:r>
            <w:r>
              <w:rPr>
                <w:rFonts w:ascii="Times New Roman" w:hAnsi="Times New Roman" w:cs="Times New Roman"/>
                <w:sz w:val="28"/>
                <w:szCs w:val="28"/>
              </w:rPr>
              <w:t>được</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CmbTang</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2"/>
                <w:sz w:val="28"/>
                <w:szCs w:val="28"/>
              </w:rPr>
              <w:t xml:space="preserve"> </w:t>
            </w:r>
            <w:r>
              <w:rPr>
                <w:rFonts w:ascii="Times New Roman" w:hAnsi="Times New Roman" w:cs="Times New Roman"/>
                <w:sz w:val="28"/>
                <w:szCs w:val="28"/>
              </w:rPr>
              <w:t>DgPhong</w:t>
            </w:r>
            <w:r>
              <w:rPr>
                <w:rFonts w:ascii="Times New Roman" w:hAnsi="Times New Roman" w:cs="Times New Roman"/>
                <w:spacing w:val="23"/>
                <w:sz w:val="28"/>
                <w:szCs w:val="28"/>
              </w:rPr>
              <w:t xml:space="preserve"> </w:t>
            </w:r>
            <w:r>
              <w:rPr>
                <w:rFonts w:ascii="Times New Roman" w:hAnsi="Times New Roman" w:cs="Times New Roman"/>
                <w:sz w:val="28"/>
                <w:szCs w:val="28"/>
              </w:rPr>
              <w:t>theo</w:t>
            </w:r>
            <w:r>
              <w:rPr>
                <w:rFonts w:ascii="Times New Roman" w:hAnsi="Times New Roman" w:cs="Times New Roman"/>
                <w:spacing w:val="23"/>
                <w:sz w:val="28"/>
                <w:szCs w:val="28"/>
              </w:rPr>
              <w:t xml:space="preserve"> </w:t>
            </w:r>
            <w:r>
              <w:rPr>
                <w:rFonts w:ascii="Times New Roman" w:hAnsi="Times New Roman" w:cs="Times New Roman"/>
                <w:sz w:val="28"/>
                <w:szCs w:val="28"/>
              </w:rPr>
              <w:t>tầng</w:t>
            </w:r>
            <w:r>
              <w:rPr>
                <w:rFonts w:ascii="Times New Roman" w:hAnsi="Times New Roman" w:cs="Times New Roman"/>
                <w:spacing w:val="23"/>
                <w:sz w:val="28"/>
                <w:szCs w:val="28"/>
              </w:rPr>
              <w:t xml:space="preserve"> </w:t>
            </w:r>
            <w:r>
              <w:rPr>
                <w:rFonts w:ascii="Times New Roman" w:hAnsi="Times New Roman" w:cs="Times New Roman"/>
                <w:sz w:val="28"/>
                <w:szCs w:val="28"/>
              </w:rPr>
              <w:t>được</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52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54"/>
                <w:sz w:val="28"/>
                <w:szCs w:val="28"/>
              </w:rPr>
              <w:t xml:space="preserve">  </w:t>
            </w:r>
            <w:r>
              <w:rPr>
                <w:rFonts w:ascii="Times New Roman" w:hAnsi="Times New Roman" w:cs="Times New Roman"/>
                <w:sz w:val="28"/>
                <w:szCs w:val="28"/>
              </w:rPr>
              <w:t>nút</w:t>
            </w:r>
            <w:r>
              <w:rPr>
                <w:rFonts w:ascii="Times New Roman" w:hAnsi="Times New Roman" w:cs="Times New Roman"/>
                <w:spacing w:val="55"/>
                <w:sz w:val="28"/>
                <w:szCs w:val="28"/>
              </w:rPr>
              <w:t xml:space="preserve">  </w:t>
            </w:r>
            <w:r>
              <w:rPr>
                <w:rFonts w:ascii="Times New Roman" w:hAnsi="Times New Roman" w:cs="Times New Roman"/>
                <w:sz w:val="28"/>
                <w:szCs w:val="28"/>
              </w:rPr>
              <w:t>“Thêm</w:t>
            </w:r>
            <w:r>
              <w:rPr>
                <w:rFonts w:ascii="Times New Roman" w:hAnsi="Times New Roman" w:cs="Times New Roman"/>
                <w:spacing w:val="54"/>
                <w:sz w:val="28"/>
                <w:szCs w:val="28"/>
              </w:rPr>
              <w:t xml:space="preserve">  </w:t>
            </w:r>
            <w:r>
              <w:rPr>
                <w:rFonts w:ascii="Times New Roman" w:hAnsi="Times New Roman" w:cs="Times New Roman"/>
                <w:spacing w:val="-2"/>
                <w:sz w:val="28"/>
                <w:szCs w:val="28"/>
              </w:rPr>
              <w:t>Phòng”</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(BtnThemPhong)</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3"/>
                <w:sz w:val="28"/>
                <w:szCs w:val="28"/>
              </w:rPr>
              <w:t xml:space="preserve"> </w:t>
            </w:r>
            <w:r>
              <w:rPr>
                <w:rFonts w:ascii="Times New Roman" w:hAnsi="Times New Roman" w:cs="Times New Roman"/>
                <w:sz w:val="28"/>
                <w:szCs w:val="28"/>
              </w:rPr>
              <w:t>PhongDialog</w:t>
            </w:r>
            <w:r>
              <w:rPr>
                <w:rFonts w:ascii="Times New Roman" w:hAnsi="Times New Roman" w:cs="Times New Roman"/>
                <w:spacing w:val="23"/>
                <w:sz w:val="28"/>
                <w:szCs w:val="28"/>
              </w:rPr>
              <w:t xml:space="preserve"> </w:t>
            </w:r>
            <w:r>
              <w:rPr>
                <w:rFonts w:ascii="Times New Roman" w:hAnsi="Times New Roman" w:cs="Times New Roman"/>
                <w:sz w:val="28"/>
                <w:szCs w:val="28"/>
              </w:rPr>
              <w:t>ở</w:t>
            </w:r>
            <w:r>
              <w:rPr>
                <w:rFonts w:ascii="Times New Roman" w:hAnsi="Times New Roman" w:cs="Times New Roman"/>
                <w:spacing w:val="23"/>
                <w:sz w:val="28"/>
                <w:szCs w:val="28"/>
              </w:rPr>
              <w:t xml:space="preserve"> </w:t>
            </w:r>
            <w:r>
              <w:rPr>
                <w:rFonts w:ascii="Times New Roman" w:hAnsi="Times New Roman" w:cs="Times New Roman"/>
                <w:sz w:val="28"/>
                <w:szCs w:val="28"/>
              </w:rPr>
              <w:t>chế</w:t>
            </w:r>
            <w:r>
              <w:rPr>
                <w:rFonts w:ascii="Times New Roman" w:hAnsi="Times New Roman" w:cs="Times New Roman"/>
                <w:spacing w:val="23"/>
                <w:sz w:val="28"/>
                <w:szCs w:val="28"/>
              </w:rPr>
              <w:t xml:space="preserve"> </w:t>
            </w:r>
            <w:r>
              <w:rPr>
                <w:rFonts w:ascii="Times New Roman" w:hAnsi="Times New Roman" w:cs="Times New Roman"/>
                <w:sz w:val="28"/>
                <w:szCs w:val="28"/>
              </w:rPr>
              <w:t>độ</w:t>
            </w:r>
            <w:r>
              <w:rPr>
                <w:rFonts w:ascii="Times New Roman" w:hAnsi="Times New Roman" w:cs="Times New Roman"/>
                <w:spacing w:val="24"/>
                <w:sz w:val="28"/>
                <w:szCs w:val="28"/>
              </w:rPr>
              <w:t xml:space="preserve"> </w:t>
            </w:r>
            <w:r>
              <w:rPr>
                <w:rFonts w:ascii="Times New Roman" w:hAnsi="Times New Roman" w:cs="Times New Roman"/>
                <w:sz w:val="28"/>
                <w:szCs w:val="28"/>
              </w:rPr>
              <w:t>thêm</w:t>
            </w:r>
            <w:r>
              <w:rPr>
                <w:rFonts w:ascii="Times New Roman" w:hAnsi="Times New Roman" w:cs="Times New Roman"/>
                <w:spacing w:val="23"/>
                <w:sz w:val="28"/>
                <w:szCs w:val="28"/>
              </w:rPr>
              <w:t xml:space="preserve"> </w:t>
            </w:r>
            <w:r>
              <w:rPr>
                <w:rFonts w:ascii="Times New Roman" w:hAnsi="Times New Roman" w:cs="Times New Roman"/>
                <w:sz w:val="28"/>
                <w:szCs w:val="28"/>
              </w:rPr>
              <w:t>mới;</w:t>
            </w:r>
            <w:r>
              <w:rPr>
                <w:rFonts w:ascii="Times New Roman" w:hAnsi="Times New Roman" w:cs="Times New Roman"/>
                <w:spacing w:val="23"/>
                <w:sz w:val="28"/>
                <w:szCs w:val="28"/>
              </w:rPr>
              <w:t xml:space="preserve"> </w:t>
            </w:r>
            <w:r>
              <w:rPr>
                <w:rFonts w:ascii="Times New Roman" w:hAnsi="Times New Roman" w:cs="Times New Roman"/>
                <w:sz w:val="28"/>
                <w:szCs w:val="28"/>
              </w:rPr>
              <w:t>sau</w:t>
            </w:r>
            <w:r>
              <w:rPr>
                <w:rFonts w:ascii="Times New Roman" w:hAnsi="Times New Roman" w:cs="Times New Roman"/>
                <w:spacing w:val="23"/>
                <w:sz w:val="28"/>
                <w:szCs w:val="28"/>
              </w:rPr>
              <w:t xml:space="preserve"> </w:t>
            </w:r>
            <w:r>
              <w:rPr>
                <w:rFonts w:ascii="Times New Roman" w:hAnsi="Times New Roman" w:cs="Times New Roman"/>
                <w:sz w:val="28"/>
                <w:szCs w:val="28"/>
              </w:rPr>
              <w:t>khi</w:t>
            </w:r>
            <w:r>
              <w:rPr>
                <w:rFonts w:ascii="Times New Roman" w:hAnsi="Times New Roman" w:cs="Times New Roman"/>
                <w:spacing w:val="23"/>
                <w:sz w:val="28"/>
                <w:szCs w:val="28"/>
              </w:rPr>
              <w:t xml:space="preserve"> </w:t>
            </w:r>
            <w:r>
              <w:rPr>
                <w:rFonts w:ascii="Times New Roman" w:hAnsi="Times New Roman" w:cs="Times New Roman"/>
                <w:sz w:val="28"/>
                <w:szCs w:val="28"/>
              </w:rPr>
              <w:t>lưu,</w:t>
            </w:r>
            <w:r>
              <w:rPr>
                <w:rFonts w:ascii="Times New Roman" w:hAnsi="Times New Roman" w:cs="Times New Roman"/>
                <w:spacing w:val="24"/>
                <w:sz w:val="28"/>
                <w:szCs w:val="28"/>
              </w:rPr>
              <w:t xml:space="preserve"> </w:t>
            </w:r>
            <w:r>
              <w:rPr>
                <w:rFonts w:ascii="Times New Roman" w:hAnsi="Times New Roman" w:cs="Times New Roman"/>
                <w:sz w:val="28"/>
                <w:szCs w:val="28"/>
              </w:rPr>
              <w:t>phòng</w:t>
            </w:r>
            <w:r>
              <w:rPr>
                <w:rFonts w:ascii="Times New Roman" w:hAnsi="Times New Roman" w:cs="Times New Roman"/>
                <w:spacing w:val="23"/>
                <w:sz w:val="28"/>
                <w:szCs w:val="28"/>
              </w:rPr>
              <w:t xml:space="preserve">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được</w:t>
            </w:r>
            <w:r>
              <w:rPr>
                <w:rFonts w:ascii="Times New Roman" w:hAnsi="Times New Roman" w:cs="Times New Roman"/>
                <w:spacing w:val="11"/>
                <w:sz w:val="28"/>
                <w:szCs w:val="28"/>
              </w:rPr>
              <w:t xml:space="preserve"> </w:t>
            </w:r>
            <w:r>
              <w:rPr>
                <w:rFonts w:ascii="Times New Roman" w:hAnsi="Times New Roman" w:cs="Times New Roman"/>
                <w:sz w:val="28"/>
                <w:szCs w:val="28"/>
              </w:rPr>
              <w:t>thêm</w:t>
            </w:r>
            <w:r>
              <w:rPr>
                <w:rFonts w:ascii="Times New Roman" w:hAnsi="Times New Roman" w:cs="Times New Roman"/>
                <w:spacing w:val="12"/>
                <w:sz w:val="28"/>
                <w:szCs w:val="28"/>
              </w:rPr>
              <w:t xml:space="preserve"> </w:t>
            </w:r>
            <w:r>
              <w:rPr>
                <w:rFonts w:ascii="Times New Roman" w:hAnsi="Times New Roman" w:cs="Times New Roman"/>
                <w:sz w:val="28"/>
                <w:szCs w:val="28"/>
              </w:rPr>
              <w:t>vào</w:t>
            </w:r>
            <w:r>
              <w:rPr>
                <w:rFonts w:ascii="Times New Roman" w:hAnsi="Times New Roman" w:cs="Times New Roman"/>
                <w:spacing w:val="12"/>
                <w:sz w:val="28"/>
                <w:szCs w:val="28"/>
              </w:rPr>
              <w:t xml:space="preserve"> </w:t>
            </w:r>
            <w:r>
              <w:rPr>
                <w:rFonts w:ascii="Times New Roman" w:hAnsi="Times New Roman" w:cs="Times New Roman"/>
                <w:sz w:val="28"/>
                <w:szCs w:val="28"/>
              </w:rPr>
              <w:t>cơ</w:t>
            </w:r>
            <w:r>
              <w:rPr>
                <w:rFonts w:ascii="Times New Roman" w:hAnsi="Times New Roman" w:cs="Times New Roman"/>
                <w:spacing w:val="12"/>
                <w:sz w:val="28"/>
                <w:szCs w:val="28"/>
              </w:rPr>
              <w:t xml:space="preserve"> </w:t>
            </w:r>
            <w:r>
              <w:rPr>
                <w:rFonts w:ascii="Times New Roman" w:hAnsi="Times New Roman" w:cs="Times New Roman"/>
                <w:sz w:val="28"/>
                <w:szCs w:val="28"/>
              </w:rPr>
              <w:t>sở</w:t>
            </w:r>
            <w:r>
              <w:rPr>
                <w:rFonts w:ascii="Times New Roman" w:hAnsi="Times New Roman" w:cs="Times New Roman"/>
                <w:spacing w:val="12"/>
                <w:sz w:val="28"/>
                <w:szCs w:val="28"/>
              </w:rPr>
              <w:t xml:space="preserve"> </w:t>
            </w:r>
            <w:r>
              <w:rPr>
                <w:rFonts w:ascii="Times New Roman" w:hAnsi="Times New Roman" w:cs="Times New Roman"/>
                <w:sz w:val="28"/>
                <w:szCs w:val="28"/>
              </w:rPr>
              <w:t>dữ</w:t>
            </w:r>
            <w:r>
              <w:rPr>
                <w:rFonts w:ascii="Times New Roman" w:hAnsi="Times New Roman" w:cs="Times New Roman"/>
                <w:spacing w:val="11"/>
                <w:sz w:val="28"/>
                <w:szCs w:val="28"/>
              </w:rPr>
              <w:t xml:space="preserve"> </w:t>
            </w:r>
            <w:r>
              <w:rPr>
                <w:rFonts w:ascii="Times New Roman" w:hAnsi="Times New Roman" w:cs="Times New Roman"/>
                <w:sz w:val="28"/>
                <w:szCs w:val="28"/>
              </w:rPr>
              <w:t>liệu</w:t>
            </w:r>
            <w:r>
              <w:rPr>
                <w:rFonts w:ascii="Times New Roman" w:hAnsi="Times New Roman" w:cs="Times New Roman"/>
                <w:spacing w:val="12"/>
                <w:sz w:val="28"/>
                <w:szCs w:val="28"/>
              </w:rPr>
              <w:t xml:space="preserve"> </w:t>
            </w:r>
            <w:r>
              <w:rPr>
                <w:rFonts w:ascii="Times New Roman" w:hAnsi="Times New Roman" w:cs="Times New Roman"/>
                <w:sz w:val="28"/>
                <w:szCs w:val="28"/>
              </w:rPr>
              <w:t>và</w:t>
            </w:r>
            <w:r>
              <w:rPr>
                <w:rFonts w:ascii="Times New Roman" w:hAnsi="Times New Roman" w:cs="Times New Roman"/>
                <w:spacing w:val="12"/>
                <w:sz w:val="28"/>
                <w:szCs w:val="28"/>
              </w:rPr>
              <w:t xml:space="preserve"> </w:t>
            </w:r>
            <w:r>
              <w:rPr>
                <w:rFonts w:ascii="Times New Roman" w:hAnsi="Times New Roman" w:cs="Times New Roman"/>
                <w:sz w:val="28"/>
                <w:szCs w:val="28"/>
              </w:rPr>
              <w:t>DgPhong</w:t>
            </w:r>
            <w:r>
              <w:rPr>
                <w:rFonts w:ascii="Times New Roman" w:hAnsi="Times New Roman" w:cs="Times New Roman"/>
                <w:spacing w:val="12"/>
                <w:sz w:val="28"/>
                <w:szCs w:val="28"/>
              </w:rPr>
              <w:t xml:space="preserve"> </w:t>
            </w:r>
            <w:r>
              <w:rPr>
                <w:rFonts w:ascii="Times New Roman" w:hAnsi="Times New Roman" w:cs="Times New Roman"/>
                <w:sz w:val="28"/>
                <w:szCs w:val="28"/>
              </w:rPr>
              <w:t>tự</w:t>
            </w:r>
            <w:r>
              <w:rPr>
                <w:rFonts w:ascii="Times New Roman" w:hAnsi="Times New Roman" w:cs="Times New Roman"/>
                <w:spacing w:val="12"/>
                <w:sz w:val="28"/>
                <w:szCs w:val="28"/>
              </w:rPr>
              <w:t xml:space="preserve"> </w:t>
            </w:r>
            <w:r>
              <w:rPr>
                <w:rFonts w:ascii="Times New Roman" w:hAnsi="Times New Roman" w:cs="Times New Roman"/>
                <w:sz w:val="28"/>
                <w:szCs w:val="28"/>
              </w:rPr>
              <w:t>cập</w:t>
            </w:r>
            <w:r>
              <w:rPr>
                <w:rFonts w:ascii="Times New Roman" w:hAnsi="Times New Roman" w:cs="Times New Roman"/>
                <w:spacing w:val="11"/>
                <w:sz w:val="28"/>
                <w:szCs w:val="28"/>
              </w:rPr>
              <w:t xml:space="preserve"> </w:t>
            </w:r>
            <w:r>
              <w:rPr>
                <w:rFonts w:ascii="Times New Roman" w:hAnsi="Times New Roman" w:cs="Times New Roman"/>
                <w:spacing w:val="-4"/>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70"/>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67"/>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68"/>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70"/>
                <w:w w:val="105"/>
                <w:sz w:val="28"/>
                <w:szCs w:val="28"/>
              </w:rPr>
              <w:t xml:space="preserve"> </w:t>
            </w:r>
            <w:r>
              <w:rPr>
                <w:rFonts w:ascii="Times New Roman" w:hAnsi="Times New Roman" w:cs="Times New Roman"/>
                <w:spacing w:val="-2"/>
                <w:w w:val="105"/>
                <w:sz w:val="28"/>
                <w:szCs w:val="28"/>
              </w:rPr>
              <w:t>“Sửa”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
                <w:sz w:val="28"/>
                <w:szCs w:val="28"/>
              </w:rPr>
              <w:t xml:space="preserve"> </w:t>
            </w:r>
            <w:r>
              <w:rPr>
                <w:rFonts w:ascii="Times New Roman" w:hAnsi="Times New Roman" w:cs="Times New Roman"/>
                <w:sz w:val="28"/>
                <w:szCs w:val="28"/>
              </w:rPr>
              <w:t>PhongDialog</w:t>
            </w:r>
            <w:r>
              <w:rPr>
                <w:rFonts w:ascii="Times New Roman" w:hAnsi="Times New Roman" w:cs="Times New Roman"/>
                <w:spacing w:val="-2"/>
                <w:sz w:val="28"/>
                <w:szCs w:val="28"/>
              </w:rPr>
              <w:t xml:space="preserve"> </w:t>
            </w:r>
            <w:r>
              <w:rPr>
                <w:rFonts w:ascii="Times New Roman" w:hAnsi="Times New Roman" w:cs="Times New Roman"/>
                <w:sz w:val="28"/>
                <w:szCs w:val="28"/>
              </w:rPr>
              <w:t>ở</w:t>
            </w:r>
            <w:r>
              <w:rPr>
                <w:rFonts w:ascii="Times New Roman" w:hAnsi="Times New Roman" w:cs="Times New Roman"/>
                <w:spacing w:val="-2"/>
                <w:sz w:val="28"/>
                <w:szCs w:val="28"/>
              </w:rPr>
              <w:t xml:space="preserve"> </w:t>
            </w:r>
            <w:r>
              <w:rPr>
                <w:rFonts w:ascii="Times New Roman" w:hAnsi="Times New Roman" w:cs="Times New Roman"/>
                <w:sz w:val="28"/>
                <w:szCs w:val="28"/>
              </w:rPr>
              <w:t>chế</w:t>
            </w:r>
            <w:r>
              <w:rPr>
                <w:rFonts w:ascii="Times New Roman" w:hAnsi="Times New Roman" w:cs="Times New Roman"/>
                <w:spacing w:val="-1"/>
                <w:sz w:val="28"/>
                <w:szCs w:val="28"/>
              </w:rPr>
              <w:t xml:space="preserve"> </w:t>
            </w:r>
            <w:r>
              <w:rPr>
                <w:rFonts w:ascii="Times New Roman" w:hAnsi="Times New Roman" w:cs="Times New Roman"/>
                <w:sz w:val="28"/>
                <w:szCs w:val="28"/>
              </w:rPr>
              <w:t>độ</w:t>
            </w:r>
            <w:r>
              <w:rPr>
                <w:rFonts w:ascii="Times New Roman" w:hAnsi="Times New Roman" w:cs="Times New Roman"/>
                <w:spacing w:val="-2"/>
                <w:sz w:val="28"/>
                <w:szCs w:val="28"/>
              </w:rPr>
              <w:t xml:space="preserve"> </w:t>
            </w:r>
            <w:r>
              <w:rPr>
                <w:rFonts w:ascii="Times New Roman" w:hAnsi="Times New Roman" w:cs="Times New Roman"/>
                <w:sz w:val="28"/>
                <w:szCs w:val="28"/>
              </w:rPr>
              <w:t>chỉnh</w:t>
            </w:r>
            <w:r>
              <w:rPr>
                <w:rFonts w:ascii="Times New Roman" w:hAnsi="Times New Roman" w:cs="Times New Roman"/>
                <w:spacing w:val="-2"/>
                <w:sz w:val="28"/>
                <w:szCs w:val="28"/>
              </w:rPr>
              <w:t xml:space="preserve"> </w:t>
            </w:r>
            <w:r>
              <w:rPr>
                <w:rFonts w:ascii="Times New Roman" w:hAnsi="Times New Roman" w:cs="Times New Roman"/>
                <w:sz w:val="28"/>
                <w:szCs w:val="28"/>
              </w:rPr>
              <w:t>sửa</w:t>
            </w:r>
            <w:r>
              <w:rPr>
                <w:rFonts w:ascii="Times New Roman" w:hAnsi="Times New Roman" w:cs="Times New Roman"/>
                <w:spacing w:val="-2"/>
                <w:sz w:val="28"/>
                <w:szCs w:val="28"/>
              </w:rPr>
              <w:t xml:space="preserve"> </w:t>
            </w:r>
            <w:r>
              <w:rPr>
                <w:rFonts w:ascii="Times New Roman" w:hAnsi="Times New Roman" w:cs="Times New Roman"/>
                <w:sz w:val="28"/>
                <w:szCs w:val="28"/>
              </w:rPr>
              <w:t>với</w:t>
            </w:r>
            <w:r>
              <w:rPr>
                <w:rFonts w:ascii="Times New Roman" w:hAnsi="Times New Roman" w:cs="Times New Roman"/>
                <w:spacing w:val="-2"/>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w:t>
            </w:r>
            <w:r>
              <w:rPr>
                <w:rFonts w:ascii="Times New Roman" w:hAnsi="Times New Roman" w:cs="Times New Roman"/>
                <w:sz w:val="28"/>
                <w:szCs w:val="28"/>
              </w:rPr>
              <w:t>phòng</w:t>
            </w:r>
            <w:r>
              <w:rPr>
                <w:rFonts w:ascii="Times New Roman" w:hAnsi="Times New Roman" w:cs="Times New Roman"/>
                <w:spacing w:val="-2"/>
                <w:sz w:val="28"/>
                <w:szCs w:val="28"/>
              </w:rPr>
              <w:t xml:space="preserve"> </w:t>
            </w:r>
            <w:r>
              <w:rPr>
                <w:rFonts w:ascii="Times New Roman" w:hAnsi="Times New Roman" w:cs="Times New Roman"/>
                <w:sz w:val="28"/>
                <w:szCs w:val="28"/>
              </w:rPr>
              <w:t>đã</w:t>
            </w:r>
            <w:r>
              <w:rPr>
                <w:rFonts w:ascii="Times New Roman" w:hAnsi="Times New Roman" w:cs="Times New Roman"/>
                <w:spacing w:val="-2"/>
                <w:sz w:val="28"/>
                <w:szCs w:val="28"/>
              </w:rPr>
              <w:t xml:space="preserve"> chọn;</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sau</w:t>
            </w:r>
            <w:r>
              <w:rPr>
                <w:rFonts w:ascii="Times New Roman" w:hAnsi="Times New Roman" w:cs="Times New Roman"/>
                <w:spacing w:val="12"/>
                <w:sz w:val="28"/>
                <w:szCs w:val="28"/>
              </w:rPr>
              <w:t xml:space="preserve"> </w:t>
            </w:r>
            <w:r>
              <w:rPr>
                <w:rFonts w:ascii="Times New Roman" w:hAnsi="Times New Roman" w:cs="Times New Roman"/>
                <w:sz w:val="28"/>
                <w:szCs w:val="28"/>
              </w:rPr>
              <w:t>khi</w:t>
            </w:r>
            <w:r>
              <w:rPr>
                <w:rFonts w:ascii="Times New Roman" w:hAnsi="Times New Roman" w:cs="Times New Roman"/>
                <w:spacing w:val="13"/>
                <w:sz w:val="28"/>
                <w:szCs w:val="28"/>
              </w:rPr>
              <w:t xml:space="preserve"> </w:t>
            </w:r>
            <w:r>
              <w:rPr>
                <w:rFonts w:ascii="Times New Roman" w:hAnsi="Times New Roman" w:cs="Times New Roman"/>
                <w:sz w:val="28"/>
                <w:szCs w:val="28"/>
              </w:rPr>
              <w:t>lưu,</w:t>
            </w:r>
            <w:r>
              <w:rPr>
                <w:rFonts w:ascii="Times New Roman" w:hAnsi="Times New Roman" w:cs="Times New Roman"/>
                <w:spacing w:val="12"/>
                <w:sz w:val="28"/>
                <w:szCs w:val="28"/>
              </w:rPr>
              <w:t xml:space="preserve"> </w:t>
            </w:r>
            <w:r>
              <w:rPr>
                <w:rFonts w:ascii="Times New Roman" w:hAnsi="Times New Roman" w:cs="Times New Roman"/>
                <w:sz w:val="28"/>
                <w:szCs w:val="28"/>
              </w:rPr>
              <w:t>thông</w:t>
            </w:r>
            <w:r>
              <w:rPr>
                <w:rFonts w:ascii="Times New Roman" w:hAnsi="Times New Roman" w:cs="Times New Roman"/>
                <w:spacing w:val="13"/>
                <w:sz w:val="28"/>
                <w:szCs w:val="28"/>
              </w:rPr>
              <w:t xml:space="preserve"> </w:t>
            </w:r>
            <w:r>
              <w:rPr>
                <w:rFonts w:ascii="Times New Roman" w:hAnsi="Times New Roman" w:cs="Times New Roman"/>
                <w:sz w:val="28"/>
                <w:szCs w:val="28"/>
              </w:rPr>
              <w:t>tin</w:t>
            </w:r>
            <w:r>
              <w:rPr>
                <w:rFonts w:ascii="Times New Roman" w:hAnsi="Times New Roman" w:cs="Times New Roman"/>
                <w:spacing w:val="13"/>
                <w:sz w:val="28"/>
                <w:szCs w:val="28"/>
              </w:rPr>
              <w:t xml:space="preserve"> </w:t>
            </w:r>
            <w:r>
              <w:rPr>
                <w:rFonts w:ascii="Times New Roman" w:hAnsi="Times New Roman" w:cs="Times New Roman"/>
                <w:sz w:val="28"/>
                <w:szCs w:val="28"/>
              </w:rPr>
              <w:t>được</w:t>
            </w:r>
            <w:r>
              <w:rPr>
                <w:rFonts w:ascii="Times New Roman" w:hAnsi="Times New Roman" w:cs="Times New Roman"/>
                <w:spacing w:val="12"/>
                <w:sz w:val="28"/>
                <w:szCs w:val="28"/>
              </w:rPr>
              <w:t xml:space="preserve"> </w:t>
            </w:r>
            <w:r>
              <w:rPr>
                <w:rFonts w:ascii="Times New Roman" w:hAnsi="Times New Roman" w:cs="Times New Roman"/>
                <w:sz w:val="28"/>
                <w:szCs w:val="28"/>
              </w:rPr>
              <w:t>cập</w:t>
            </w:r>
            <w:r>
              <w:rPr>
                <w:rFonts w:ascii="Times New Roman" w:hAnsi="Times New Roman" w:cs="Times New Roman"/>
                <w:spacing w:val="13"/>
                <w:sz w:val="28"/>
                <w:szCs w:val="28"/>
              </w:rPr>
              <w:t xml:space="preserve"> </w:t>
            </w:r>
            <w:r>
              <w:rPr>
                <w:rFonts w:ascii="Times New Roman" w:hAnsi="Times New Roman" w:cs="Times New Roman"/>
                <w:sz w:val="28"/>
                <w:szCs w:val="28"/>
              </w:rPr>
              <w:t>nhật</w:t>
            </w:r>
            <w:r>
              <w:rPr>
                <w:rFonts w:ascii="Times New Roman" w:hAnsi="Times New Roman" w:cs="Times New Roman"/>
                <w:spacing w:val="12"/>
                <w:sz w:val="28"/>
                <w:szCs w:val="28"/>
              </w:rPr>
              <w:t xml:space="preserve"> </w:t>
            </w:r>
            <w:r>
              <w:rPr>
                <w:rFonts w:ascii="Times New Roman" w:hAnsi="Times New Roman" w:cs="Times New Roman"/>
                <w:sz w:val="28"/>
                <w:szCs w:val="28"/>
              </w:rPr>
              <w:t>trong</w:t>
            </w:r>
            <w:r>
              <w:rPr>
                <w:rFonts w:ascii="Times New Roman" w:hAnsi="Times New Roman" w:cs="Times New Roman"/>
                <w:spacing w:val="13"/>
                <w:sz w:val="28"/>
                <w:szCs w:val="28"/>
              </w:rPr>
              <w:t xml:space="preserve"> </w:t>
            </w:r>
            <w:r>
              <w:rPr>
                <w:rFonts w:ascii="Times New Roman" w:hAnsi="Times New Roman" w:cs="Times New Roman"/>
                <w:sz w:val="28"/>
                <w:szCs w:val="28"/>
              </w:rPr>
              <w:t>cơ</w:t>
            </w:r>
            <w:r>
              <w:rPr>
                <w:rFonts w:ascii="Times New Roman" w:hAnsi="Times New Roman" w:cs="Times New Roman"/>
                <w:spacing w:val="13"/>
                <w:sz w:val="28"/>
                <w:szCs w:val="28"/>
              </w:rPr>
              <w:t xml:space="preserve"> </w:t>
            </w:r>
            <w:r>
              <w:rPr>
                <w:rFonts w:ascii="Times New Roman" w:hAnsi="Times New Roman" w:cs="Times New Roman"/>
                <w:sz w:val="28"/>
                <w:szCs w:val="28"/>
              </w:rPr>
              <w:t>sở</w:t>
            </w:r>
            <w:r>
              <w:rPr>
                <w:rFonts w:ascii="Times New Roman" w:hAnsi="Times New Roman" w:cs="Times New Roman"/>
                <w:spacing w:val="12"/>
                <w:sz w:val="28"/>
                <w:szCs w:val="28"/>
              </w:rPr>
              <w:t xml:space="preserve"> </w:t>
            </w:r>
            <w:r>
              <w:rPr>
                <w:rFonts w:ascii="Times New Roman" w:hAnsi="Times New Roman" w:cs="Times New Roman"/>
                <w:sz w:val="28"/>
                <w:szCs w:val="28"/>
              </w:rPr>
              <w:t>dữ</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352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63"/>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6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61"/>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63"/>
                <w:w w:val="105"/>
                <w:sz w:val="28"/>
                <w:szCs w:val="28"/>
              </w:rPr>
              <w:t xml:space="preserve"> </w:t>
            </w:r>
            <w:r>
              <w:rPr>
                <w:rFonts w:ascii="Times New Roman" w:hAnsi="Times New Roman" w:cs="Times New Roman"/>
                <w:spacing w:val="-2"/>
                <w:w w:val="105"/>
                <w:sz w:val="28"/>
                <w:szCs w:val="28"/>
              </w:rPr>
              <w:t>“Xóa”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(BtnXoa)</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9"/>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hộp</w:t>
            </w:r>
            <w:r>
              <w:rPr>
                <w:rFonts w:ascii="Times New Roman" w:hAnsi="Times New Roman" w:cs="Times New Roman"/>
                <w:spacing w:val="29"/>
                <w:sz w:val="28"/>
                <w:szCs w:val="28"/>
              </w:rPr>
              <w:t xml:space="preserve"> </w:t>
            </w:r>
            <w:r>
              <w:rPr>
                <w:rFonts w:ascii="Times New Roman" w:hAnsi="Times New Roman" w:cs="Times New Roman"/>
                <w:sz w:val="28"/>
                <w:szCs w:val="28"/>
              </w:rPr>
              <w:t>thoại</w:t>
            </w:r>
            <w:r>
              <w:rPr>
                <w:rFonts w:ascii="Times New Roman" w:hAnsi="Times New Roman" w:cs="Times New Roman"/>
                <w:spacing w:val="29"/>
                <w:sz w:val="28"/>
                <w:szCs w:val="28"/>
              </w:rPr>
              <w:t xml:space="preserve"> </w:t>
            </w:r>
            <w:r>
              <w:rPr>
                <w:rFonts w:ascii="Times New Roman" w:hAnsi="Times New Roman" w:cs="Times New Roman"/>
                <w:sz w:val="28"/>
                <w:szCs w:val="28"/>
              </w:rPr>
              <w:t>xác</w:t>
            </w:r>
            <w:r>
              <w:rPr>
                <w:rFonts w:ascii="Times New Roman" w:hAnsi="Times New Roman" w:cs="Times New Roman"/>
                <w:spacing w:val="29"/>
                <w:sz w:val="28"/>
                <w:szCs w:val="28"/>
              </w:rPr>
              <w:t xml:space="preserve"> </w:t>
            </w:r>
            <w:r>
              <w:rPr>
                <w:rFonts w:ascii="Times New Roman" w:hAnsi="Times New Roman" w:cs="Times New Roman"/>
                <w:sz w:val="28"/>
                <w:szCs w:val="28"/>
              </w:rPr>
              <w:t>nhận;</w:t>
            </w:r>
            <w:r>
              <w:rPr>
                <w:rFonts w:ascii="Times New Roman" w:hAnsi="Times New Roman" w:cs="Times New Roman"/>
                <w:spacing w:val="29"/>
                <w:sz w:val="28"/>
                <w:szCs w:val="28"/>
              </w:rPr>
              <w:t xml:space="preserve"> </w:t>
            </w:r>
            <w:r>
              <w:rPr>
                <w:rFonts w:ascii="Times New Roman" w:hAnsi="Times New Roman" w:cs="Times New Roman"/>
                <w:sz w:val="28"/>
                <w:szCs w:val="28"/>
              </w:rPr>
              <w:t>nếu</w:t>
            </w:r>
            <w:r>
              <w:rPr>
                <w:rFonts w:ascii="Times New Roman" w:hAnsi="Times New Roman" w:cs="Times New Roman"/>
                <w:spacing w:val="29"/>
                <w:sz w:val="28"/>
                <w:szCs w:val="28"/>
              </w:rPr>
              <w:t xml:space="preserve"> </w:t>
            </w:r>
            <w:r>
              <w:rPr>
                <w:rFonts w:ascii="Times New Roman" w:hAnsi="Times New Roman" w:cs="Times New Roman"/>
                <w:sz w:val="28"/>
                <w:szCs w:val="28"/>
              </w:rPr>
              <w:t>đồng</w:t>
            </w:r>
            <w:r>
              <w:rPr>
                <w:rFonts w:ascii="Times New Roman" w:hAnsi="Times New Roman" w:cs="Times New Roman"/>
                <w:spacing w:val="30"/>
                <w:sz w:val="28"/>
                <w:szCs w:val="28"/>
              </w:rPr>
              <w:t xml:space="preserve"> </w:t>
            </w:r>
            <w:r>
              <w:rPr>
                <w:rFonts w:ascii="Times New Roman" w:hAnsi="Times New Roman" w:cs="Times New Roman"/>
                <w:sz w:val="28"/>
                <w:szCs w:val="28"/>
              </w:rPr>
              <w:t>ý,</w:t>
            </w:r>
            <w:r>
              <w:rPr>
                <w:rFonts w:ascii="Times New Roman" w:hAnsi="Times New Roman" w:cs="Times New Roman"/>
                <w:spacing w:val="28"/>
                <w:sz w:val="28"/>
                <w:szCs w:val="28"/>
              </w:rPr>
              <w:t xml:space="preserve"> </w:t>
            </w:r>
            <w:r>
              <w:rPr>
                <w:rFonts w:ascii="Times New Roman" w:hAnsi="Times New Roman" w:cs="Times New Roman"/>
                <w:sz w:val="28"/>
                <w:szCs w:val="28"/>
              </w:rPr>
              <w:t>xóa</w:t>
            </w:r>
            <w:r>
              <w:rPr>
                <w:rFonts w:ascii="Times New Roman" w:hAnsi="Times New Roman" w:cs="Times New Roman"/>
                <w:spacing w:val="29"/>
                <w:sz w:val="28"/>
                <w:szCs w:val="28"/>
              </w:rPr>
              <w:t xml:space="preserve"> </w:t>
            </w:r>
            <w:r>
              <w:rPr>
                <w:rFonts w:ascii="Times New Roman" w:hAnsi="Times New Roman" w:cs="Times New Roman"/>
                <w:sz w:val="28"/>
                <w:szCs w:val="28"/>
              </w:rPr>
              <w:t>phòng</w:t>
            </w:r>
            <w:r>
              <w:rPr>
                <w:rFonts w:ascii="Times New Roman" w:hAnsi="Times New Roman" w:cs="Times New Roman"/>
                <w:spacing w:val="29"/>
                <w:sz w:val="28"/>
                <w:szCs w:val="28"/>
              </w:rPr>
              <w:t xml:space="preserve"> </w:t>
            </w:r>
            <w:r>
              <w:rPr>
                <w:rFonts w:ascii="Times New Roman" w:hAnsi="Times New Roman" w:cs="Times New Roman"/>
                <w:sz w:val="28"/>
                <w:szCs w:val="28"/>
              </w:rPr>
              <w:t>khỏi</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cơ</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sở</w:t>
            </w:r>
            <w:r>
              <w:rPr>
                <w:rFonts w:ascii="Times New Roman" w:hAnsi="Times New Roman" w:cs="Times New Roman"/>
                <w:spacing w:val="7"/>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z w:val="28"/>
                <w:szCs w:val="28"/>
              </w:rPr>
              <w:t>liệu</w:t>
            </w:r>
            <w:r>
              <w:rPr>
                <w:rFonts w:ascii="Times New Roman" w:hAnsi="Times New Roman" w:cs="Times New Roman"/>
                <w:spacing w:val="8"/>
                <w:sz w:val="28"/>
                <w:szCs w:val="28"/>
              </w:rPr>
              <w:t xml:space="preserve"> </w:t>
            </w:r>
            <w:r>
              <w:rPr>
                <w:rFonts w:ascii="Times New Roman" w:hAnsi="Times New Roman" w:cs="Times New Roman"/>
                <w:sz w:val="28"/>
                <w:szCs w:val="28"/>
              </w:rPr>
              <w:t>và</w:t>
            </w:r>
            <w:r>
              <w:rPr>
                <w:rFonts w:ascii="Times New Roman" w:hAnsi="Times New Roman" w:cs="Times New Roman"/>
                <w:spacing w:val="7"/>
                <w:sz w:val="28"/>
                <w:szCs w:val="28"/>
              </w:rPr>
              <w:t xml:space="preserve"> </w:t>
            </w:r>
            <w:r>
              <w:rPr>
                <w:rFonts w:ascii="Times New Roman" w:hAnsi="Times New Roman" w:cs="Times New Roman"/>
                <w:sz w:val="28"/>
                <w:szCs w:val="28"/>
              </w:rPr>
              <w:t>làm</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DgPhong.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3525" w:type="dxa"/>
          </w:tcPr>
          <w:p>
            <w:pPr>
              <w:pStyle w:val="54"/>
              <w:tabs>
                <w:tab w:val="left" w:pos="910"/>
                <w:tab w:val="left" w:pos="1764"/>
                <w:tab w:val="left" w:pos="2241"/>
              </w:tabs>
              <w:jc w:val="left"/>
              <w:rPr>
                <w:rFonts w:ascii="Times New Roman" w:hAnsi="Times New Roman" w:cs="Times New Roman"/>
                <w:sz w:val="28"/>
                <w:szCs w:val="28"/>
              </w:rPr>
            </w:pPr>
            <w:r>
              <w:rPr>
                <w:rFonts w:ascii="Times New Roman" w:hAnsi="Times New Roman" w:cs="Times New Roman"/>
                <w:spacing w:val="-4"/>
                <w:w w:val="110"/>
                <w:sz w:val="28"/>
                <w:szCs w:val="28"/>
              </w:rPr>
              <w:t>Chọn</w:t>
            </w:r>
            <w:r>
              <w:rPr>
                <w:rFonts w:ascii="Times New Roman" w:hAnsi="Times New Roman" w:cs="Times New Roman"/>
                <w:spacing w:val="-2"/>
                <w:w w:val="110"/>
                <w:sz w:val="28"/>
                <w:szCs w:val="28"/>
              </w:rPr>
              <w:t>phòng</w:t>
            </w:r>
            <w:r>
              <w:rPr>
                <w:rFonts w:ascii="Times New Roman" w:hAnsi="Times New Roman" w:cs="Times New Roman"/>
                <w:spacing w:val="-10"/>
                <w:w w:val="110"/>
                <w:sz w:val="28"/>
                <w:szCs w:val="28"/>
              </w:rPr>
              <w:t>+</w:t>
            </w:r>
            <w:r>
              <w:rPr>
                <w:rFonts w:ascii="Times New Roman" w:hAnsi="Times New Roman" w:cs="Times New Roman"/>
                <w:spacing w:val="-4"/>
                <w:w w:val="110"/>
                <w:sz w:val="28"/>
                <w:szCs w:val="28"/>
              </w:rPr>
              <w:t>nhấn</w:t>
            </w:r>
            <w:r>
              <w:rPr>
                <w:rFonts w:ascii="Times New Roman" w:hAnsi="Times New Roman" w:cs="Times New Roman"/>
                <w:spacing w:val="-4"/>
                <w:w w:val="105"/>
                <w:sz w:val="28"/>
                <w:szCs w:val="28"/>
              </w:rPr>
              <w:t>“Đổi</w:t>
            </w:r>
            <w:r>
              <w:rPr>
                <w:rFonts w:ascii="Times New Roman" w:hAnsi="Times New Roman" w:cs="Times New Roman"/>
                <w:spacing w:val="-4"/>
                <w:w w:val="105"/>
                <w:sz w:val="28"/>
                <w:szCs w:val="28"/>
                <w:lang w:val="en-US"/>
              </w:rPr>
              <w:t xml:space="preserve"> </w:t>
            </w:r>
            <w:r>
              <w:rPr>
                <w:rFonts w:ascii="Times New Roman" w:hAnsi="Times New Roman" w:cs="Times New Roman"/>
                <w:spacing w:val="-2"/>
                <w:w w:val="105"/>
                <w:sz w:val="28"/>
                <w:szCs w:val="28"/>
              </w:rPr>
              <w:t>Trạng</w:t>
            </w:r>
            <w:r>
              <w:rPr>
                <w:rFonts w:ascii="Times New Roman" w:hAnsi="Times New Roman" w:cs="Times New Roman"/>
                <w:spacing w:val="-4"/>
                <w:w w:val="105"/>
                <w:sz w:val="28"/>
                <w:szCs w:val="28"/>
              </w:rPr>
              <w:t>Thái”</w:t>
            </w:r>
            <w:r>
              <w:rPr>
                <w:rFonts w:ascii="Times New Roman" w:hAnsi="Times New Roman" w:cs="Times New Roman"/>
                <w:spacing w:val="-2"/>
                <w:w w:val="105"/>
                <w:sz w:val="28"/>
                <w:szCs w:val="28"/>
              </w:rPr>
              <w:t>(BtnDoiTrangThai)</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3"/>
                <w:sz w:val="28"/>
                <w:szCs w:val="28"/>
              </w:rPr>
              <w:t xml:space="preserve"> </w:t>
            </w:r>
            <w:r>
              <w:rPr>
                <w:rFonts w:ascii="Times New Roman" w:hAnsi="Times New Roman" w:cs="Times New Roman"/>
                <w:sz w:val="28"/>
                <w:szCs w:val="28"/>
              </w:rPr>
              <w:t>DoiTrangThaiPhongDialog;</w:t>
            </w:r>
            <w:r>
              <w:rPr>
                <w:rFonts w:ascii="Times New Roman" w:hAnsi="Times New Roman" w:cs="Times New Roman"/>
                <w:spacing w:val="43"/>
                <w:sz w:val="28"/>
                <w:szCs w:val="28"/>
              </w:rPr>
              <w:t xml:space="preserve"> </w:t>
            </w:r>
            <w:r>
              <w:rPr>
                <w:rFonts w:ascii="Times New Roman" w:hAnsi="Times New Roman" w:cs="Times New Roman"/>
                <w:sz w:val="28"/>
                <w:szCs w:val="28"/>
              </w:rPr>
              <w:t>sau</w:t>
            </w:r>
            <w:r>
              <w:rPr>
                <w:rFonts w:ascii="Times New Roman" w:hAnsi="Times New Roman" w:cs="Times New Roman"/>
                <w:spacing w:val="44"/>
                <w:sz w:val="28"/>
                <w:szCs w:val="28"/>
              </w:rPr>
              <w:t xml:space="preserve"> </w:t>
            </w:r>
            <w:r>
              <w:rPr>
                <w:rFonts w:ascii="Times New Roman" w:hAnsi="Times New Roman" w:cs="Times New Roman"/>
                <w:sz w:val="28"/>
                <w:szCs w:val="28"/>
              </w:rPr>
              <w:t>khi</w:t>
            </w:r>
            <w:r>
              <w:rPr>
                <w:rFonts w:ascii="Times New Roman" w:hAnsi="Times New Roman" w:cs="Times New Roman"/>
                <w:spacing w:val="43"/>
                <w:sz w:val="28"/>
                <w:szCs w:val="28"/>
              </w:rPr>
              <w:t xml:space="preserve"> </w:t>
            </w:r>
            <w:r>
              <w:rPr>
                <w:rFonts w:ascii="Times New Roman" w:hAnsi="Times New Roman" w:cs="Times New Roman"/>
                <w:sz w:val="28"/>
                <w:szCs w:val="28"/>
              </w:rPr>
              <w:t>xác</w:t>
            </w:r>
            <w:r>
              <w:rPr>
                <w:rFonts w:ascii="Times New Roman" w:hAnsi="Times New Roman" w:cs="Times New Roman"/>
                <w:spacing w:val="44"/>
                <w:sz w:val="28"/>
                <w:szCs w:val="28"/>
              </w:rPr>
              <w:t xml:space="preserve"> </w:t>
            </w:r>
            <w:r>
              <w:rPr>
                <w:rFonts w:ascii="Times New Roman" w:hAnsi="Times New Roman" w:cs="Times New Roman"/>
                <w:sz w:val="28"/>
                <w:szCs w:val="28"/>
              </w:rPr>
              <w:t>nhận,</w:t>
            </w:r>
            <w:r>
              <w:rPr>
                <w:rFonts w:ascii="Times New Roman" w:hAnsi="Times New Roman" w:cs="Times New Roman"/>
                <w:spacing w:val="43"/>
                <w:sz w:val="28"/>
                <w:szCs w:val="28"/>
              </w:rPr>
              <w:t xml:space="preserve"> </w:t>
            </w:r>
            <w:r>
              <w:rPr>
                <w:rFonts w:ascii="Times New Roman" w:hAnsi="Times New Roman" w:cs="Times New Roman"/>
                <w:sz w:val="28"/>
                <w:szCs w:val="28"/>
              </w:rPr>
              <w:t>trạng</w:t>
            </w:r>
            <w:r>
              <w:rPr>
                <w:rFonts w:ascii="Times New Roman" w:hAnsi="Times New Roman" w:cs="Times New Roman"/>
                <w:spacing w:val="44"/>
                <w:sz w:val="28"/>
                <w:szCs w:val="28"/>
              </w:rPr>
              <w:t xml:space="preserve"> </w:t>
            </w:r>
            <w:r>
              <w:rPr>
                <w:rFonts w:ascii="Times New Roman" w:hAnsi="Times New Roman" w:cs="Times New Roman"/>
                <w:spacing w:val="-4"/>
                <w:sz w:val="28"/>
                <w:szCs w:val="28"/>
              </w:rPr>
              <w:t>thái</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phòng</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được</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cập</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nhật</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và</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phản</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ánh</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ngay</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trên</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DgPhong.</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w:t>
      </w:r>
      <w:bookmarkEnd w:id="313"/>
      <w:r>
        <w:rPr>
          <w:rFonts w:ascii="Times New Roman" w:hAnsi="Times New Roman"/>
          <w:sz w:val="28"/>
          <w:szCs w:val="28"/>
        </w:rPr>
        <w:t>Hình Thêm / Sửa Phòng</w:t>
      </w:r>
    </w:p>
    <w:p>
      <w:pPr>
        <w:pStyle w:val="53"/>
        <w:widowControl w:val="0"/>
        <w:numPr>
          <w:ilvl w:val="0"/>
          <w:numId w:val="0"/>
        </w:numPr>
        <w:rPr>
          <w:rFonts w:ascii="Times New Roman" w:hAnsi="Times New Roman"/>
          <w:sz w:val="28"/>
          <w:szCs w:val="28"/>
        </w:rPr>
      </w:pPr>
      <w:r>
        <w:rPr>
          <w:rFonts w:ascii="Times New Roman" w:hAnsi="Times New Roman"/>
          <w:sz w:val="28"/>
          <w:szCs w:val="28"/>
        </w:rPr>
        <w:t>Giao diện:</w:t>
      </w:r>
    </w:p>
    <w:p>
      <w:pPr>
        <w:widowControl w:val="0"/>
        <w:tabs>
          <w:tab w:val="left" w:pos="520"/>
        </w:tabs>
        <w:ind w:left="780" w:leftChars="100" w:hanging="520"/>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4053205" cy="3115945"/>
            <wp:effectExtent l="0" t="0" r="635" b="825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30"/>
                    <a:stretch>
                      <a:fillRect/>
                    </a:stretch>
                  </pic:blipFill>
                  <pic:spPr>
                    <a:xfrm>
                      <a:off x="0" y="0"/>
                      <a:ext cx="4053205" cy="3115945"/>
                    </a:xfrm>
                    <a:prstGeom prst="rect">
                      <a:avLst/>
                    </a:prstGeom>
                    <a:noFill/>
                    <a:ln>
                      <a:noFill/>
                    </a:ln>
                  </pic:spPr>
                </pic:pic>
              </a:graphicData>
            </a:graphic>
          </wp:inline>
        </w:drawing>
      </w:r>
    </w:p>
    <w:p>
      <w:pPr>
        <w:widowControl w:val="0"/>
        <w:tabs>
          <w:tab w:val="left" w:pos="520"/>
        </w:tabs>
        <w:ind w:left="780" w:leftChars="100" w:hanging="520"/>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060190" cy="3183255"/>
            <wp:effectExtent l="0" t="0" r="8890" b="190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31"/>
                    <a:stretch>
                      <a:fillRect/>
                    </a:stretch>
                  </pic:blipFill>
                  <pic:spPr>
                    <a:xfrm>
                      <a:off x="0" y="0"/>
                      <a:ext cx="4060190" cy="3183255"/>
                    </a:xfrm>
                    <a:prstGeom prst="rect">
                      <a:avLst/>
                    </a:prstGeom>
                    <a:noFill/>
                    <a:ln>
                      <a:noFill/>
                    </a:ln>
                  </pic:spPr>
                </pic:pic>
              </a:graphicData>
            </a:graphic>
          </wp:inline>
        </w:drawing>
      </w:r>
    </w:p>
    <w:p>
      <w:pPr>
        <w:keepNext/>
        <w:widowControl w:val="0"/>
        <w:jc w:val="center"/>
        <w:rPr>
          <w:rFonts w:ascii="Times New Roman" w:hAnsi="Times New Roman" w:cs="Times New Roman"/>
          <w:b/>
          <w:bCs/>
          <w:sz w:val="28"/>
          <w:szCs w:val="28"/>
        </w:rPr>
      </w:pP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chính trên màn hình:</w:t>
      </w:r>
    </w:p>
    <w:tbl>
      <w:tblPr>
        <w:tblStyle w:val="16"/>
        <w:tblW w:w="10140" w:type="dxa"/>
        <w:tblInd w:w="-7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1485"/>
        <w:gridCol w:w="2490"/>
        <w:gridCol w:w="5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48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49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28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49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4"/>
                <w:sz w:val="28"/>
                <w:szCs w:val="28"/>
              </w:rPr>
              <w:t xml:space="preserve"> </w:t>
            </w:r>
            <w:r>
              <w:rPr>
                <w:rFonts w:ascii="Times New Roman" w:hAnsi="Times New Roman" w:cs="Times New Roman"/>
                <w:sz w:val="28"/>
                <w:szCs w:val="28"/>
              </w:rPr>
              <w:t>thị</w:t>
            </w:r>
            <w:r>
              <w:rPr>
                <w:rFonts w:ascii="Times New Roman" w:hAnsi="Times New Roman" w:cs="Times New Roman"/>
                <w:spacing w:val="24"/>
                <w:sz w:val="28"/>
                <w:szCs w:val="28"/>
              </w:rPr>
              <w:t xml:space="preserve"> </w:t>
            </w:r>
            <w:r>
              <w:rPr>
                <w:rFonts w:ascii="Times New Roman" w:hAnsi="Times New Roman" w:cs="Times New Roman"/>
                <w:sz w:val="28"/>
                <w:szCs w:val="28"/>
              </w:rPr>
              <w:t>tiêu</w:t>
            </w:r>
            <w:r>
              <w:rPr>
                <w:rFonts w:ascii="Times New Roman" w:hAnsi="Times New Roman" w:cs="Times New Roman"/>
                <w:spacing w:val="24"/>
                <w:sz w:val="28"/>
                <w:szCs w:val="28"/>
              </w:rPr>
              <w:t xml:space="preserve"> </w:t>
            </w:r>
            <w:r>
              <w:rPr>
                <w:rFonts w:ascii="Times New Roman" w:hAnsi="Times New Roman" w:cs="Times New Roman"/>
                <w:sz w:val="28"/>
                <w:szCs w:val="28"/>
              </w:rPr>
              <w:t>đề</w:t>
            </w:r>
            <w:r>
              <w:rPr>
                <w:rFonts w:ascii="Times New Roman" w:hAnsi="Times New Roman" w:cs="Times New Roman"/>
                <w:spacing w:val="24"/>
                <w:sz w:val="28"/>
                <w:szCs w:val="28"/>
              </w:rPr>
              <w:t xml:space="preserve"> </w:t>
            </w:r>
            <w:r>
              <w:rPr>
                <w:rFonts w:ascii="Times New Roman" w:hAnsi="Times New Roman" w:cs="Times New Roman"/>
                <w:sz w:val="28"/>
                <w:szCs w:val="28"/>
              </w:rPr>
              <w:t>dialog:</w:t>
            </w:r>
            <w:r>
              <w:rPr>
                <w:rFonts w:ascii="Times New Roman" w:hAnsi="Times New Roman" w:cs="Times New Roman"/>
                <w:spacing w:val="25"/>
                <w:sz w:val="28"/>
                <w:szCs w:val="28"/>
              </w:rPr>
              <w:t xml:space="preserve"> </w:t>
            </w:r>
            <w:r>
              <w:rPr>
                <w:rFonts w:ascii="Times New Roman" w:hAnsi="Times New Roman" w:cs="Times New Roman"/>
                <w:sz w:val="28"/>
                <w:szCs w:val="28"/>
              </w:rPr>
              <w:t>“Thêm</w:t>
            </w:r>
            <w:r>
              <w:rPr>
                <w:rFonts w:ascii="Times New Roman" w:hAnsi="Times New Roman" w:cs="Times New Roman"/>
                <w:spacing w:val="24"/>
                <w:sz w:val="28"/>
                <w:szCs w:val="28"/>
              </w:rPr>
              <w:t xml:space="preserve"> </w:t>
            </w:r>
            <w:r>
              <w:rPr>
                <w:rFonts w:ascii="Times New Roman" w:hAnsi="Times New Roman" w:cs="Times New Roman"/>
                <w:sz w:val="28"/>
                <w:szCs w:val="28"/>
              </w:rPr>
              <w:t>Phòng</w:t>
            </w:r>
            <w:r>
              <w:rPr>
                <w:rFonts w:ascii="Times New Roman" w:hAnsi="Times New Roman" w:cs="Times New Roman"/>
                <w:spacing w:val="24"/>
                <w:sz w:val="28"/>
                <w:szCs w:val="28"/>
              </w:rPr>
              <w:t xml:space="preserve"> </w:t>
            </w:r>
            <w:r>
              <w:rPr>
                <w:rFonts w:ascii="Times New Roman" w:hAnsi="Times New Roman" w:cs="Times New Roman"/>
                <w:sz w:val="28"/>
                <w:szCs w:val="28"/>
              </w:rPr>
              <w:t>Mới”</w:t>
            </w:r>
            <w:r>
              <w:rPr>
                <w:rFonts w:ascii="Times New Roman" w:hAnsi="Times New Roman" w:cs="Times New Roman"/>
                <w:spacing w:val="41"/>
                <w:sz w:val="28"/>
                <w:szCs w:val="28"/>
              </w:rPr>
              <w:t xml:space="preserve"> </w:t>
            </w:r>
            <w:r>
              <w:rPr>
                <w:rFonts w:ascii="Times New Roman" w:hAnsi="Times New Roman" w:cs="Times New Roman"/>
                <w:spacing w:val="-10"/>
                <w:sz w:val="28"/>
                <w:szCs w:val="28"/>
              </w:rPr>
              <w:t>ở</w:t>
            </w:r>
            <w:r>
              <w:rPr>
                <w:rFonts w:ascii="Times New Roman" w:hAnsi="Times New Roman" w:cs="Times New Roman"/>
                <w:spacing w:val="-10"/>
                <w:sz w:val="28"/>
                <w:szCs w:val="28"/>
                <w:lang w:val="en-US"/>
              </w:rPr>
              <w:t xml:space="preserve"> </w:t>
            </w:r>
            <w:r>
              <w:rPr>
                <w:rFonts w:ascii="Times New Roman" w:hAnsi="Times New Roman" w:cs="Times New Roman"/>
                <w:sz w:val="28"/>
                <w:szCs w:val="28"/>
              </w:rPr>
              <w:t>chế</w:t>
            </w:r>
            <w:r>
              <w:rPr>
                <w:rFonts w:ascii="Times New Roman" w:hAnsi="Times New Roman" w:cs="Times New Roman"/>
                <w:spacing w:val="30"/>
                <w:sz w:val="28"/>
                <w:szCs w:val="28"/>
              </w:rPr>
              <w:t xml:space="preserve"> </w:t>
            </w:r>
            <w:r>
              <w:rPr>
                <w:rFonts w:ascii="Times New Roman" w:hAnsi="Times New Roman" w:cs="Times New Roman"/>
                <w:sz w:val="28"/>
                <w:szCs w:val="28"/>
              </w:rPr>
              <w:t>độ</w:t>
            </w:r>
            <w:r>
              <w:rPr>
                <w:rFonts w:ascii="Times New Roman" w:hAnsi="Times New Roman" w:cs="Times New Roman"/>
                <w:spacing w:val="30"/>
                <w:sz w:val="28"/>
                <w:szCs w:val="28"/>
              </w:rPr>
              <w:t xml:space="preserve"> </w:t>
            </w:r>
            <w:r>
              <w:rPr>
                <w:rFonts w:ascii="Times New Roman" w:hAnsi="Times New Roman" w:cs="Times New Roman"/>
                <w:sz w:val="28"/>
                <w:szCs w:val="28"/>
              </w:rPr>
              <w:t>thêm</w:t>
            </w:r>
            <w:r>
              <w:rPr>
                <w:rFonts w:ascii="Times New Roman" w:hAnsi="Times New Roman" w:cs="Times New Roman"/>
                <w:spacing w:val="30"/>
                <w:sz w:val="28"/>
                <w:szCs w:val="28"/>
              </w:rPr>
              <w:t xml:space="preserve"> </w:t>
            </w:r>
            <w:r>
              <w:rPr>
                <w:rFonts w:ascii="Times New Roman" w:hAnsi="Times New Roman" w:cs="Times New Roman"/>
                <w:sz w:val="28"/>
                <w:szCs w:val="28"/>
              </w:rPr>
              <w:t>hoặc</w:t>
            </w:r>
            <w:r>
              <w:rPr>
                <w:rFonts w:ascii="Times New Roman" w:hAnsi="Times New Roman" w:cs="Times New Roman"/>
                <w:spacing w:val="30"/>
                <w:sz w:val="28"/>
                <w:szCs w:val="28"/>
              </w:rPr>
              <w:t xml:space="preserve"> </w:t>
            </w:r>
            <w:r>
              <w:rPr>
                <w:rFonts w:ascii="Times New Roman" w:hAnsi="Times New Roman" w:cs="Times New Roman"/>
                <w:sz w:val="28"/>
                <w:szCs w:val="28"/>
              </w:rPr>
              <w:t>“Sửa</w:t>
            </w:r>
            <w:r>
              <w:rPr>
                <w:rFonts w:ascii="Times New Roman" w:hAnsi="Times New Roman" w:cs="Times New Roman"/>
                <w:spacing w:val="30"/>
                <w:sz w:val="28"/>
                <w:szCs w:val="28"/>
              </w:rPr>
              <w:t xml:space="preserve"> </w:t>
            </w:r>
            <w:r>
              <w:rPr>
                <w:rFonts w:ascii="Times New Roman" w:hAnsi="Times New Roman" w:cs="Times New Roman"/>
                <w:sz w:val="28"/>
                <w:szCs w:val="28"/>
              </w:rPr>
              <w:t>Thông</w:t>
            </w:r>
            <w:r>
              <w:rPr>
                <w:rFonts w:ascii="Times New Roman" w:hAnsi="Times New Roman" w:cs="Times New Roman"/>
                <w:spacing w:val="30"/>
                <w:sz w:val="28"/>
                <w:szCs w:val="28"/>
              </w:rPr>
              <w:t xml:space="preserve"> </w:t>
            </w:r>
            <w:r>
              <w:rPr>
                <w:rFonts w:ascii="Times New Roman" w:hAnsi="Times New Roman" w:cs="Times New Roman"/>
                <w:sz w:val="28"/>
                <w:szCs w:val="28"/>
              </w:rPr>
              <w:t>Tin</w:t>
            </w:r>
            <w:r>
              <w:rPr>
                <w:rFonts w:ascii="Times New Roman" w:hAnsi="Times New Roman" w:cs="Times New Roman"/>
                <w:spacing w:val="3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ở chế độ sửa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TxtSoPhong</w:t>
            </w:r>
          </w:p>
        </w:tc>
        <w:tc>
          <w:tcPr>
            <w:tcW w:w="24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(bắt</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TxtTang</w:t>
            </w:r>
          </w:p>
        </w:tc>
        <w:tc>
          <w:tcPr>
            <w:tcW w:w="24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1"/>
                <w:sz w:val="28"/>
                <w:szCs w:val="28"/>
              </w:rPr>
              <w:t xml:space="preserve"> </w:t>
            </w:r>
            <w:r>
              <w:rPr>
                <w:rFonts w:ascii="Times New Roman" w:hAnsi="Times New Roman" w:cs="Times New Roman"/>
                <w:sz w:val="28"/>
                <w:szCs w:val="28"/>
              </w:rPr>
              <w:t>số</w:t>
            </w:r>
            <w:r>
              <w:rPr>
                <w:rFonts w:ascii="Times New Roman" w:hAnsi="Times New Roman" w:cs="Times New Roman"/>
                <w:spacing w:val="22"/>
                <w:sz w:val="28"/>
                <w:szCs w:val="28"/>
              </w:rPr>
              <w:t xml:space="preserve"> </w:t>
            </w:r>
            <w:r>
              <w:rPr>
                <w:rFonts w:ascii="Times New Roman" w:hAnsi="Times New Roman" w:cs="Times New Roman"/>
                <w:sz w:val="28"/>
                <w:szCs w:val="28"/>
              </w:rPr>
              <w:t>tầng</w:t>
            </w:r>
            <w:r>
              <w:rPr>
                <w:rFonts w:ascii="Times New Roman" w:hAnsi="Times New Roman" w:cs="Times New Roman"/>
                <w:spacing w:val="22"/>
                <w:sz w:val="28"/>
                <w:szCs w:val="28"/>
              </w:rPr>
              <w:t xml:space="preserve"> </w:t>
            </w:r>
            <w:r>
              <w:rPr>
                <w:rFonts w:ascii="Times New Roman" w:hAnsi="Times New Roman" w:cs="Times New Roman"/>
                <w:sz w:val="28"/>
                <w:szCs w:val="28"/>
              </w:rPr>
              <w:t>của</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22"/>
                <w:sz w:val="28"/>
                <w:szCs w:val="28"/>
              </w:rPr>
              <w:t xml:space="preserve"> </w:t>
            </w:r>
            <w:r>
              <w:rPr>
                <w:rFonts w:ascii="Times New Roman" w:hAnsi="Times New Roman" w:cs="Times New Roman"/>
                <w:sz w:val="28"/>
                <w:szCs w:val="28"/>
              </w:rPr>
              <w:t>(bắt</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CboLoaiPhong</w:t>
            </w:r>
          </w:p>
        </w:tc>
        <w:tc>
          <w:tcPr>
            <w:tcW w:w="24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12"/>
                <w:sz w:val="28"/>
                <w:szCs w:val="28"/>
              </w:rPr>
              <w:t xml:space="preserve"> </w:t>
            </w:r>
            <w:r>
              <w:rPr>
                <w:rFonts w:ascii="Times New Roman" w:hAnsi="Times New Roman" w:cs="Times New Roman"/>
                <w:sz w:val="28"/>
                <w:szCs w:val="28"/>
              </w:rPr>
              <w:t>loại</w:t>
            </w:r>
            <w:r>
              <w:rPr>
                <w:rFonts w:ascii="Times New Roman" w:hAnsi="Times New Roman" w:cs="Times New Roman"/>
                <w:spacing w:val="11"/>
                <w:sz w:val="28"/>
                <w:szCs w:val="28"/>
              </w:rPr>
              <w:t xml:space="preserve"> </w:t>
            </w:r>
            <w:r>
              <w:rPr>
                <w:rFonts w:ascii="Times New Roman" w:hAnsi="Times New Roman" w:cs="Times New Roman"/>
                <w:sz w:val="28"/>
                <w:szCs w:val="28"/>
              </w:rPr>
              <w:t>phòng</w:t>
            </w:r>
            <w:r>
              <w:rPr>
                <w:rFonts w:ascii="Times New Roman" w:hAnsi="Times New Roman" w:cs="Times New Roman"/>
                <w:spacing w:val="13"/>
                <w:sz w:val="28"/>
                <w:szCs w:val="28"/>
              </w:rPr>
              <w:t xml:space="preserve"> </w:t>
            </w:r>
            <w:r>
              <w:rPr>
                <w:rFonts w:ascii="Times New Roman" w:hAnsi="Times New Roman" w:cs="Times New Roman"/>
                <w:sz w:val="28"/>
                <w:szCs w:val="28"/>
              </w:rPr>
              <w:t>từ</w:t>
            </w:r>
            <w:r>
              <w:rPr>
                <w:rFonts w:ascii="Times New Roman" w:hAnsi="Times New Roman" w:cs="Times New Roman"/>
                <w:spacing w:val="12"/>
                <w:sz w:val="28"/>
                <w:szCs w:val="28"/>
              </w:rPr>
              <w:t xml:space="preserve"> </w:t>
            </w:r>
            <w:r>
              <w:rPr>
                <w:rFonts w:ascii="Times New Roman" w:hAnsi="Times New Roman" w:cs="Times New Roman"/>
                <w:sz w:val="28"/>
                <w:szCs w:val="28"/>
              </w:rPr>
              <w:t>danh</w:t>
            </w:r>
            <w:r>
              <w:rPr>
                <w:rFonts w:ascii="Times New Roman" w:hAnsi="Times New Roman" w:cs="Times New Roman"/>
                <w:spacing w:val="12"/>
                <w:sz w:val="28"/>
                <w:szCs w:val="28"/>
              </w:rPr>
              <w:t xml:space="preserve"> </w:t>
            </w:r>
            <w:r>
              <w:rPr>
                <w:rFonts w:ascii="Times New Roman" w:hAnsi="Times New Roman" w:cs="Times New Roman"/>
                <w:sz w:val="28"/>
                <w:szCs w:val="28"/>
              </w:rPr>
              <w:t>sách</w:t>
            </w:r>
            <w:r>
              <w:rPr>
                <w:rFonts w:ascii="Times New Roman" w:hAnsi="Times New Roman" w:cs="Times New Roman"/>
                <w:spacing w:val="13"/>
                <w:sz w:val="28"/>
                <w:szCs w:val="28"/>
              </w:rPr>
              <w:t xml:space="preserve"> </w:t>
            </w:r>
            <w:r>
              <w:rPr>
                <w:rFonts w:ascii="Times New Roman" w:hAnsi="Times New Roman" w:cs="Times New Roman"/>
                <w:sz w:val="28"/>
                <w:szCs w:val="28"/>
              </w:rPr>
              <w:t>lấy</w:t>
            </w:r>
            <w:r>
              <w:rPr>
                <w:rFonts w:ascii="Times New Roman" w:hAnsi="Times New Roman" w:cs="Times New Roman"/>
                <w:spacing w:val="11"/>
                <w:sz w:val="28"/>
                <w:szCs w:val="28"/>
              </w:rPr>
              <w:t xml:space="preserve"> </w:t>
            </w:r>
            <w:r>
              <w:rPr>
                <w:rFonts w:ascii="Times New Roman" w:hAnsi="Times New Roman" w:cs="Times New Roman"/>
                <w:sz w:val="28"/>
                <w:szCs w:val="28"/>
              </w:rPr>
              <w:t>từ</w:t>
            </w:r>
            <w:r>
              <w:rPr>
                <w:rFonts w:ascii="Times New Roman" w:hAnsi="Times New Roman" w:cs="Times New Roman"/>
                <w:spacing w:val="12"/>
                <w:sz w:val="28"/>
                <w:szCs w:val="28"/>
              </w:rPr>
              <w:t xml:space="preserve"> </w:t>
            </w:r>
            <w:r>
              <w:rPr>
                <w:rFonts w:ascii="Times New Roman" w:hAnsi="Times New Roman" w:cs="Times New Roman"/>
                <w:sz w:val="28"/>
                <w:szCs w:val="28"/>
              </w:rPr>
              <w:t>cơ</w:t>
            </w:r>
            <w:r>
              <w:rPr>
                <w:rFonts w:ascii="Times New Roman" w:hAnsi="Times New Roman" w:cs="Times New Roman"/>
                <w:spacing w:val="13"/>
                <w:sz w:val="28"/>
                <w:szCs w:val="28"/>
              </w:rPr>
              <w:t xml:space="preserve"> </w:t>
            </w:r>
            <w:r>
              <w:rPr>
                <w:rFonts w:ascii="Times New Roman" w:hAnsi="Times New Roman" w:cs="Times New Roman"/>
                <w:sz w:val="28"/>
                <w:szCs w:val="28"/>
              </w:rPr>
              <w:t>sở</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liệu</w:t>
            </w:r>
            <w:r>
              <w:rPr>
                <w:rFonts w:ascii="Times New Roman" w:hAnsi="Times New Roman" w:cs="Times New Roman"/>
                <w:spacing w:val="22"/>
                <w:sz w:val="28"/>
                <w:szCs w:val="28"/>
              </w:rPr>
              <w:t xml:space="preserve"> </w:t>
            </w:r>
            <w:r>
              <w:rPr>
                <w:rFonts w:ascii="Times New Roman" w:hAnsi="Times New Roman" w:cs="Times New Roman"/>
                <w:sz w:val="28"/>
                <w:szCs w:val="28"/>
              </w:rPr>
              <w:t>(bắt</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TxtMoTa</w:t>
            </w:r>
          </w:p>
        </w:tc>
        <w:tc>
          <w:tcPr>
            <w:tcW w:w="2490"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65"/>
                <w:sz w:val="28"/>
                <w:szCs w:val="28"/>
              </w:rPr>
              <w:t xml:space="preserve"> </w:t>
            </w:r>
            <w:r>
              <w:rPr>
                <w:rFonts w:ascii="Times New Roman" w:hAnsi="Times New Roman" w:cs="Times New Roman"/>
                <w:sz w:val="28"/>
                <w:szCs w:val="28"/>
              </w:rPr>
              <w:t>mô</w:t>
            </w:r>
            <w:r>
              <w:rPr>
                <w:rFonts w:ascii="Times New Roman" w:hAnsi="Times New Roman" w:cs="Times New Roman"/>
                <w:spacing w:val="65"/>
                <w:sz w:val="28"/>
                <w:szCs w:val="28"/>
              </w:rPr>
              <w:t xml:space="preserve"> </w:t>
            </w:r>
            <w:r>
              <w:rPr>
                <w:rFonts w:ascii="Times New Roman" w:hAnsi="Times New Roman" w:cs="Times New Roman"/>
                <w:sz w:val="28"/>
                <w:szCs w:val="28"/>
              </w:rPr>
              <w:t>tả</w:t>
            </w:r>
            <w:r>
              <w:rPr>
                <w:rFonts w:ascii="Times New Roman" w:hAnsi="Times New Roman" w:cs="Times New Roman"/>
                <w:spacing w:val="65"/>
                <w:sz w:val="28"/>
                <w:szCs w:val="28"/>
              </w:rPr>
              <w:t xml:space="preserve"> </w:t>
            </w:r>
            <w:r>
              <w:rPr>
                <w:rFonts w:ascii="Times New Roman" w:hAnsi="Times New Roman" w:cs="Times New Roman"/>
                <w:sz w:val="28"/>
                <w:szCs w:val="28"/>
              </w:rPr>
              <w:t>chi</w:t>
            </w:r>
            <w:r>
              <w:rPr>
                <w:rFonts w:ascii="Times New Roman" w:hAnsi="Times New Roman" w:cs="Times New Roman"/>
                <w:spacing w:val="65"/>
                <w:sz w:val="28"/>
                <w:szCs w:val="28"/>
              </w:rPr>
              <w:t xml:space="preserve"> </w:t>
            </w:r>
            <w:r>
              <w:rPr>
                <w:rFonts w:ascii="Times New Roman" w:hAnsi="Times New Roman" w:cs="Times New Roman"/>
                <w:sz w:val="28"/>
                <w:szCs w:val="28"/>
              </w:rPr>
              <w:t>tiết</w:t>
            </w:r>
            <w:r>
              <w:rPr>
                <w:rFonts w:ascii="Times New Roman" w:hAnsi="Times New Roman" w:cs="Times New Roman"/>
                <w:spacing w:val="65"/>
                <w:sz w:val="28"/>
                <w:szCs w:val="28"/>
              </w:rPr>
              <w:t xml:space="preserve"> </w:t>
            </w:r>
            <w:r>
              <w:rPr>
                <w:rFonts w:ascii="Times New Roman" w:hAnsi="Times New Roman" w:cs="Times New Roman"/>
                <w:sz w:val="28"/>
                <w:szCs w:val="28"/>
              </w:rPr>
              <w:t>về</w:t>
            </w:r>
            <w:r>
              <w:rPr>
                <w:rFonts w:ascii="Times New Roman" w:hAnsi="Times New Roman" w:cs="Times New Roman"/>
                <w:spacing w:val="65"/>
                <w:sz w:val="28"/>
                <w:szCs w:val="28"/>
              </w:rPr>
              <w:t xml:space="preserve"> </w:t>
            </w:r>
            <w:r>
              <w:rPr>
                <w:rFonts w:ascii="Times New Roman" w:hAnsi="Times New Roman" w:cs="Times New Roman"/>
                <w:sz w:val="28"/>
                <w:szCs w:val="28"/>
              </w:rPr>
              <w:t>phòng</w:t>
            </w:r>
            <w:r>
              <w:rPr>
                <w:rFonts w:ascii="Times New Roman" w:hAnsi="Times New Roman" w:cs="Times New Roman"/>
                <w:spacing w:val="65"/>
                <w:sz w:val="28"/>
                <w:szCs w:val="28"/>
              </w:rPr>
              <w:t xml:space="preserve"> </w:t>
            </w:r>
            <w:r>
              <w:rPr>
                <w:rFonts w:ascii="Times New Roman" w:hAnsi="Times New Roman" w:cs="Times New Roman"/>
                <w:sz w:val="28"/>
                <w:szCs w:val="28"/>
              </w:rPr>
              <w:t>(không</w:t>
            </w:r>
            <w:r>
              <w:rPr>
                <w:rFonts w:ascii="Times New Roman" w:hAnsi="Times New Roman" w:cs="Times New Roman"/>
                <w:spacing w:val="65"/>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485"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490"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4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4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80"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6"/>
                <w:sz w:val="28"/>
                <w:szCs w:val="28"/>
              </w:rPr>
              <w:t xml:space="preserve"> </w:t>
            </w:r>
            <w:r>
              <w:rPr>
                <w:rFonts w:ascii="Times New Roman" w:hAnsi="Times New Roman" w:cs="Times New Roman"/>
                <w:sz w:val="28"/>
                <w:szCs w:val="28"/>
              </w:rPr>
              <w:t>nhận</w:t>
            </w:r>
            <w:r>
              <w:rPr>
                <w:rFonts w:ascii="Times New Roman" w:hAnsi="Times New Roman" w:cs="Times New Roman"/>
                <w:spacing w:val="7"/>
                <w:sz w:val="28"/>
                <w:szCs w:val="28"/>
              </w:rPr>
              <w:t xml:space="preserve"> </w:t>
            </w:r>
            <w:r>
              <w:rPr>
                <w:rFonts w:ascii="Times New Roman" w:hAnsi="Times New Roman" w:cs="Times New Roman"/>
                <w:sz w:val="28"/>
                <w:szCs w:val="28"/>
              </w:rPr>
              <w:t>và</w:t>
            </w:r>
            <w:r>
              <w:rPr>
                <w:rFonts w:ascii="Times New Roman" w:hAnsi="Times New Roman" w:cs="Times New Roman"/>
                <w:spacing w:val="7"/>
                <w:sz w:val="28"/>
                <w:szCs w:val="28"/>
              </w:rPr>
              <w:t xml:space="preserve"> </w:t>
            </w:r>
            <w:r>
              <w:rPr>
                <w:rFonts w:ascii="Times New Roman" w:hAnsi="Times New Roman" w:cs="Times New Roman"/>
                <w:sz w:val="28"/>
                <w:szCs w:val="28"/>
              </w:rPr>
              <w:t>lưu</w:t>
            </w:r>
            <w:r>
              <w:rPr>
                <w:rFonts w:ascii="Times New Roman" w:hAnsi="Times New Roman" w:cs="Times New Roman"/>
                <w:spacing w:val="6"/>
                <w:sz w:val="28"/>
                <w:szCs w:val="28"/>
              </w:rPr>
              <w:t xml:space="preserve"> </w:t>
            </w:r>
            <w:r>
              <w:rPr>
                <w:rFonts w:ascii="Times New Roman" w:hAnsi="Times New Roman" w:cs="Times New Roman"/>
                <w:sz w:val="28"/>
                <w:szCs w:val="28"/>
              </w:rPr>
              <w:t>thông</w:t>
            </w:r>
            <w:r>
              <w:rPr>
                <w:rFonts w:ascii="Times New Roman" w:hAnsi="Times New Roman" w:cs="Times New Roman"/>
                <w:spacing w:val="7"/>
                <w:sz w:val="28"/>
                <w:szCs w:val="28"/>
              </w:rPr>
              <w:t xml:space="preserve"> </w:t>
            </w:r>
            <w:r>
              <w:rPr>
                <w:rFonts w:ascii="Times New Roman" w:hAnsi="Times New Roman" w:cs="Times New Roman"/>
                <w:sz w:val="28"/>
                <w:szCs w:val="28"/>
              </w:rPr>
              <w:t>tin</w:t>
            </w:r>
            <w:r>
              <w:rPr>
                <w:rFonts w:ascii="Times New Roman" w:hAnsi="Times New Roman" w:cs="Times New Roman"/>
                <w:spacing w:val="7"/>
                <w:sz w:val="28"/>
                <w:szCs w:val="28"/>
              </w:rPr>
              <w:t xml:space="preserve"> </w:t>
            </w:r>
            <w:r>
              <w:rPr>
                <w:rFonts w:ascii="Times New Roman" w:hAnsi="Times New Roman" w:cs="Times New Roman"/>
                <w:sz w:val="28"/>
                <w:szCs w:val="28"/>
              </w:rPr>
              <w:t>phòng</w:t>
            </w:r>
            <w:r>
              <w:rPr>
                <w:rFonts w:ascii="Times New Roman" w:hAnsi="Times New Roman" w:cs="Times New Roman"/>
                <w:spacing w:val="6"/>
                <w:sz w:val="28"/>
                <w:szCs w:val="28"/>
              </w:rPr>
              <w:t xml:space="preserve"> </w:t>
            </w:r>
            <w:r>
              <w:rPr>
                <w:rFonts w:ascii="Times New Roman" w:hAnsi="Times New Roman" w:cs="Times New Roman"/>
                <w:sz w:val="28"/>
                <w:szCs w:val="28"/>
              </w:rPr>
              <w:t>vào</w:t>
            </w:r>
            <w:r>
              <w:rPr>
                <w:rFonts w:ascii="Times New Roman" w:hAnsi="Times New Roman" w:cs="Times New Roman"/>
                <w:spacing w:val="7"/>
                <w:sz w:val="28"/>
                <w:szCs w:val="28"/>
              </w:rPr>
              <w:t xml:space="preserve"> </w:t>
            </w:r>
            <w:r>
              <w:rPr>
                <w:rFonts w:ascii="Times New Roman" w:hAnsi="Times New Roman" w:cs="Times New Roman"/>
                <w:sz w:val="28"/>
                <w:szCs w:val="28"/>
              </w:rPr>
              <w:t>cơ</w:t>
            </w:r>
            <w:r>
              <w:rPr>
                <w:rFonts w:ascii="Times New Roman" w:hAnsi="Times New Roman" w:cs="Times New Roman"/>
                <w:spacing w:val="7"/>
                <w:sz w:val="28"/>
                <w:szCs w:val="28"/>
              </w:rPr>
              <w:t xml:space="preserve"> </w:t>
            </w:r>
            <w:r>
              <w:rPr>
                <w:rFonts w:ascii="Times New Roman" w:hAnsi="Times New Roman" w:cs="Times New Roman"/>
                <w:sz w:val="28"/>
                <w:szCs w:val="28"/>
              </w:rPr>
              <w:t>sở</w:t>
            </w:r>
            <w:r>
              <w:rPr>
                <w:rFonts w:ascii="Times New Roman" w:hAnsi="Times New Roman" w:cs="Times New Roman"/>
                <w:spacing w:val="7"/>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spacing w:before="18" w:line="240" w:lineRule="auto"/>
        <w:rPr>
          <w:rFonts w:ascii="Times New Roman" w:hAnsi="Times New Roman" w:cs="Times New Roman"/>
          <w:b/>
          <w:sz w:val="28"/>
          <w:szCs w:val="28"/>
        </w:rPr>
      </w:pPr>
    </w:p>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p>
      <w:pPr>
        <w:spacing w:before="0" w:after="0" w:line="240" w:lineRule="auto"/>
        <w:rPr>
          <w:rFonts w:ascii="Times New Roman" w:hAnsi="Times New Roman" w:cs="Times New Roman"/>
          <w:b/>
          <w:sz w:val="28"/>
          <w:szCs w:val="28"/>
        </w:rPr>
      </w:pPr>
      <w:bookmarkStart w:id="314" w:name="_Toc170334097"/>
    </w:p>
    <w:tbl>
      <w:tblPr>
        <w:tblStyle w:val="16"/>
        <w:tblW w:w="10206" w:type="dxa"/>
        <w:tblInd w:w="-7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3353"/>
        <w:gridCol w:w="59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35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968"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53" w:type="dxa"/>
          </w:tcPr>
          <w:p>
            <w:pPr>
              <w:pStyle w:val="54"/>
              <w:jc w:val="left"/>
              <w:rPr>
                <w:rFonts w:ascii="Times New Roman" w:hAnsi="Times New Roman" w:cs="Times New Roman"/>
                <w:sz w:val="28"/>
                <w:szCs w:val="28"/>
              </w:rPr>
            </w:pPr>
            <w:r>
              <w:rPr>
                <w:rFonts w:ascii="Times New Roman" w:hAnsi="Times New Roman" w:cs="Times New Roman"/>
                <w:sz w:val="28"/>
                <w:szCs w:val="28"/>
              </w:rPr>
              <w:t>Nhấnnút</w:t>
            </w:r>
            <w:r>
              <w:rPr>
                <w:rFonts w:ascii="Times New Roman" w:hAnsi="Times New Roman" w:cs="Times New Roman"/>
                <w:spacing w:val="22"/>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(BtnSave)</w:t>
            </w:r>
          </w:p>
        </w:tc>
        <w:tc>
          <w:tcPr>
            <w:tcW w:w="5968" w:type="dxa"/>
          </w:tcPr>
          <w:p>
            <w:pPr>
              <w:pStyle w:val="54"/>
              <w:jc w:val="left"/>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4"/>
                <w:sz w:val="28"/>
                <w:szCs w:val="28"/>
              </w:rPr>
              <w:t xml:space="preserve"> </w:t>
            </w:r>
            <w:r>
              <w:rPr>
                <w:rFonts w:ascii="Times New Roman" w:hAnsi="Times New Roman" w:cs="Times New Roman"/>
                <w:sz w:val="28"/>
                <w:szCs w:val="28"/>
              </w:rPr>
              <w:t>tra</w:t>
            </w:r>
            <w:r>
              <w:rPr>
                <w:rFonts w:ascii="Times New Roman" w:hAnsi="Times New Roman" w:cs="Times New Roman"/>
                <w:spacing w:val="3"/>
                <w:sz w:val="28"/>
                <w:szCs w:val="28"/>
              </w:rPr>
              <w:t xml:space="preserve"> </w:t>
            </w:r>
            <w:r>
              <w:rPr>
                <w:rFonts w:ascii="Times New Roman" w:hAnsi="Times New Roman" w:cs="Times New Roman"/>
                <w:sz w:val="28"/>
                <w:szCs w:val="28"/>
              </w:rPr>
              <w:t>dữ</w:t>
            </w:r>
            <w:r>
              <w:rPr>
                <w:rFonts w:ascii="Times New Roman" w:hAnsi="Times New Roman" w:cs="Times New Roman"/>
                <w:spacing w:val="3"/>
                <w:sz w:val="28"/>
                <w:szCs w:val="28"/>
              </w:rPr>
              <w:t xml:space="preserve"> </w:t>
            </w:r>
            <w:r>
              <w:rPr>
                <w:rFonts w:ascii="Times New Roman" w:hAnsi="Times New Roman" w:cs="Times New Roman"/>
                <w:sz w:val="28"/>
                <w:szCs w:val="28"/>
              </w:rPr>
              <w:t>liệu</w:t>
            </w:r>
            <w:r>
              <w:rPr>
                <w:rFonts w:ascii="Times New Roman" w:hAnsi="Times New Roman" w:cs="Times New Roman"/>
                <w:spacing w:val="4"/>
                <w:sz w:val="28"/>
                <w:szCs w:val="28"/>
              </w:rPr>
              <w:t xml:space="preserve"> </w:t>
            </w:r>
            <w:r>
              <w:rPr>
                <w:rFonts w:ascii="Times New Roman" w:hAnsi="Times New Roman" w:cs="Times New Roman"/>
                <w:sz w:val="28"/>
                <w:szCs w:val="28"/>
              </w:rPr>
              <w:t>đầu</w:t>
            </w:r>
            <w:r>
              <w:rPr>
                <w:rFonts w:ascii="Times New Roman" w:hAnsi="Times New Roman" w:cs="Times New Roman"/>
                <w:spacing w:val="4"/>
                <w:sz w:val="28"/>
                <w:szCs w:val="28"/>
              </w:rPr>
              <w:t xml:space="preserve"> </w:t>
            </w:r>
            <w:r>
              <w:rPr>
                <w:rFonts w:ascii="Times New Roman" w:hAnsi="Times New Roman" w:cs="Times New Roman"/>
                <w:sz w:val="28"/>
                <w:szCs w:val="28"/>
              </w:rPr>
              <w:t>vào:</w:t>
            </w:r>
            <w:r>
              <w:rPr>
                <w:rFonts w:ascii="Times New Roman" w:hAnsi="Times New Roman" w:cs="Times New Roman"/>
                <w:spacing w:val="3"/>
                <w:sz w:val="28"/>
                <w:szCs w:val="28"/>
              </w:rPr>
              <w:t xml:space="preserve"> </w:t>
            </w:r>
            <w:r>
              <w:rPr>
                <w:rFonts w:ascii="Times New Roman" w:hAnsi="Times New Roman" w:cs="Times New Roman"/>
                <w:sz w:val="28"/>
                <w:szCs w:val="28"/>
              </w:rPr>
              <w:t>Số</w:t>
            </w:r>
            <w:r>
              <w:rPr>
                <w:rFonts w:ascii="Times New Roman" w:hAnsi="Times New Roman" w:cs="Times New Roman"/>
                <w:spacing w:val="3"/>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z w:val="28"/>
                <w:szCs w:val="28"/>
              </w:rPr>
              <w:t>Tầng</w:t>
            </w:r>
            <w:r>
              <w:rPr>
                <w:rFonts w:ascii="Times New Roman" w:hAnsi="Times New Roman" w:cs="Times New Roman"/>
                <w:spacing w:val="3"/>
                <w:sz w:val="28"/>
                <w:szCs w:val="28"/>
              </w:rPr>
              <w:t xml:space="preserve"> </w:t>
            </w:r>
            <w:r>
              <w:rPr>
                <w:rFonts w:ascii="Times New Roman" w:hAnsi="Times New Roman" w:cs="Times New Roman"/>
                <w:sz w:val="28"/>
                <w:szCs w:val="28"/>
              </w:rPr>
              <w:t>và</w:t>
            </w:r>
            <w:r>
              <w:rPr>
                <w:rFonts w:ascii="Times New Roman" w:hAnsi="Times New Roman" w:cs="Times New Roman"/>
                <w:spacing w:val="3"/>
                <w:sz w:val="28"/>
                <w:szCs w:val="28"/>
              </w:rPr>
              <w:t xml:space="preserve"> </w:t>
            </w:r>
            <w:r>
              <w:rPr>
                <w:rFonts w:ascii="Times New Roman" w:hAnsi="Times New Roman" w:cs="Times New Roman"/>
                <w:sz w:val="28"/>
                <w:szCs w:val="28"/>
              </w:rPr>
              <w:t>Loại</w:t>
            </w:r>
            <w:r>
              <w:rPr>
                <w:rFonts w:ascii="Times New Roman" w:hAnsi="Times New Roman" w:cs="Times New Roman"/>
                <w:spacing w:val="3"/>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không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được</w:t>
            </w:r>
            <w:r>
              <w:rPr>
                <w:rFonts w:ascii="Times New Roman" w:hAnsi="Times New Roman" w:cs="Times New Roman"/>
                <w:spacing w:val="-3"/>
                <w:sz w:val="28"/>
                <w:szCs w:val="28"/>
              </w:rPr>
              <w:t xml:space="preserve"> </w:t>
            </w:r>
            <w:r>
              <w:rPr>
                <w:rFonts w:ascii="Times New Roman" w:hAnsi="Times New Roman" w:cs="Times New Roman"/>
                <w:sz w:val="28"/>
                <w:szCs w:val="28"/>
              </w:rPr>
              <w:t>để</w:t>
            </w:r>
            <w:r>
              <w:rPr>
                <w:rFonts w:ascii="Times New Roman" w:hAnsi="Times New Roman" w:cs="Times New Roman"/>
                <w:spacing w:val="-3"/>
                <w:sz w:val="28"/>
                <w:szCs w:val="28"/>
              </w:rPr>
              <w:t xml:space="preserve"> </w:t>
            </w:r>
            <w:r>
              <w:rPr>
                <w:rFonts w:ascii="Times New Roman" w:hAnsi="Times New Roman" w:cs="Times New Roman"/>
                <w:sz w:val="28"/>
                <w:szCs w:val="28"/>
              </w:rPr>
              <w:t>trống.</w:t>
            </w:r>
            <w:r>
              <w:rPr>
                <w:rFonts w:ascii="Times New Roman" w:hAnsi="Times New Roman" w:cs="Times New Roman"/>
                <w:spacing w:val="-3"/>
                <w:sz w:val="28"/>
                <w:szCs w:val="28"/>
              </w:rPr>
              <w:t xml:space="preserve"> </w:t>
            </w:r>
            <w:r>
              <w:rPr>
                <w:rFonts w:ascii="Times New Roman" w:hAnsi="Times New Roman" w:cs="Times New Roman"/>
                <w:sz w:val="28"/>
                <w:szCs w:val="28"/>
              </w:rPr>
              <w:t>Nếu</w:t>
            </w:r>
            <w:r>
              <w:rPr>
                <w:rFonts w:ascii="Times New Roman" w:hAnsi="Times New Roman" w:cs="Times New Roman"/>
                <w:spacing w:val="-3"/>
                <w:sz w:val="28"/>
                <w:szCs w:val="28"/>
              </w:rPr>
              <w:t xml:space="preserve"> </w:t>
            </w:r>
            <w:r>
              <w:rPr>
                <w:rFonts w:ascii="Times New Roman" w:hAnsi="Times New Roman" w:cs="Times New Roman"/>
                <w:sz w:val="28"/>
                <w:szCs w:val="28"/>
              </w:rPr>
              <w:t>hợp</w:t>
            </w:r>
            <w:r>
              <w:rPr>
                <w:rFonts w:ascii="Times New Roman" w:hAnsi="Times New Roman" w:cs="Times New Roman"/>
                <w:spacing w:val="-3"/>
                <w:sz w:val="28"/>
                <w:szCs w:val="28"/>
              </w:rPr>
              <w:t xml:space="preserve"> </w:t>
            </w:r>
            <w:r>
              <w:rPr>
                <w:rFonts w:ascii="Times New Roman" w:hAnsi="Times New Roman" w:cs="Times New Roman"/>
                <w:sz w:val="28"/>
                <w:szCs w:val="28"/>
              </w:rPr>
              <w:t>lệ:</w:t>
            </w:r>
            <w:r>
              <w:rPr>
                <w:rFonts w:ascii="Times New Roman" w:hAnsi="Times New Roman" w:cs="Times New Roman"/>
                <w:spacing w:val="-3"/>
                <w:sz w:val="28"/>
                <w:szCs w:val="28"/>
              </w:rPr>
              <w:t xml:space="preserve"> </w:t>
            </w:r>
            <w:r>
              <w:rPr>
                <w:rFonts w:ascii="Times New Roman" w:hAnsi="Times New Roman" w:cs="Times New Roman"/>
                <w:sz w:val="28"/>
                <w:szCs w:val="28"/>
              </w:rPr>
              <w:t>lưu</w:t>
            </w:r>
            <w:r>
              <w:rPr>
                <w:rFonts w:ascii="Times New Roman" w:hAnsi="Times New Roman" w:cs="Times New Roman"/>
                <w:spacing w:val="-3"/>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z w:val="28"/>
                <w:szCs w:val="28"/>
              </w:rPr>
              <w:t>mới</w:t>
            </w:r>
            <w:r>
              <w:rPr>
                <w:rFonts w:ascii="Times New Roman" w:hAnsi="Times New Roman" w:cs="Times New Roman"/>
                <w:spacing w:val="-3"/>
                <w:sz w:val="28"/>
                <w:szCs w:val="28"/>
              </w:rPr>
              <w:t xml:space="preserve"> </w:t>
            </w:r>
            <w:r>
              <w:rPr>
                <w:rFonts w:ascii="Times New Roman" w:hAnsi="Times New Roman" w:cs="Times New Roman"/>
                <w:sz w:val="28"/>
                <w:szCs w:val="28"/>
              </w:rPr>
              <w:t>hoặc</w:t>
            </w:r>
            <w:r>
              <w:rPr>
                <w:rFonts w:ascii="Times New Roman" w:hAnsi="Times New Roman" w:cs="Times New Roman"/>
                <w:spacing w:val="-3"/>
                <w:sz w:val="28"/>
                <w:szCs w:val="28"/>
              </w:rPr>
              <w:t xml:space="preserve"> </w:t>
            </w:r>
            <w:r>
              <w:rPr>
                <w:rFonts w:ascii="Times New Roman" w:hAnsi="Times New Roman" w:cs="Times New Roman"/>
                <w:sz w:val="28"/>
                <w:szCs w:val="28"/>
              </w:rPr>
              <w:t>cập</w:t>
            </w:r>
            <w:r>
              <w:rPr>
                <w:rFonts w:ascii="Times New Roman" w:hAnsi="Times New Roman" w:cs="Times New Roman"/>
                <w:spacing w:val="-3"/>
                <w:sz w:val="28"/>
                <w:szCs w:val="28"/>
              </w:rPr>
              <w:t xml:space="preserve"> </w:t>
            </w:r>
            <w:r>
              <w:rPr>
                <w:rFonts w:ascii="Times New Roman" w:hAnsi="Times New Roman" w:cs="Times New Roman"/>
                <w:sz w:val="28"/>
                <w:szCs w:val="28"/>
              </w:rPr>
              <w:t>nhật</w:t>
            </w:r>
            <w:r>
              <w:rPr>
                <w:rFonts w:ascii="Times New Roman" w:hAnsi="Times New Roman" w:cs="Times New Roman"/>
                <w:spacing w:val="-3"/>
                <w:sz w:val="28"/>
                <w:szCs w:val="28"/>
              </w:rPr>
              <w:t xml:space="preserve"> </w:t>
            </w:r>
            <w:r>
              <w:rPr>
                <w:rFonts w:ascii="Times New Roman" w:hAnsi="Times New Roman" w:cs="Times New Roman"/>
                <w:sz w:val="28"/>
                <w:szCs w:val="28"/>
              </w:rPr>
              <w:t>phòng hiện có vào cơ sở dữ liệu và đóng dialog. Nếu không hợp lệ: hiển thị thông báo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53" w:type="dxa"/>
          </w:tcPr>
          <w:p>
            <w:pPr>
              <w:pStyle w:val="54"/>
              <w:spacing w:line="232" w:lineRule="auto"/>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nút</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“Hủy”</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(BtnCancel) 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968" w:type="dxa"/>
          </w:tcPr>
          <w:p>
            <w:pPr>
              <w:pStyle w:val="54"/>
              <w:jc w:val="left"/>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Thay Đổi Trạng Thái</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667125" cy="2973070"/>
            <wp:effectExtent l="0" t="0" r="5715" b="13970"/>
            <wp:docPr id="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7"/>
                    <pic:cNvPicPr>
                      <a:picLocks noChangeAspect="1"/>
                    </pic:cNvPicPr>
                  </pic:nvPicPr>
                  <pic:blipFill>
                    <a:blip r:embed="rId32"/>
                    <a:stretch>
                      <a:fillRect/>
                    </a:stretch>
                  </pic:blipFill>
                  <pic:spPr>
                    <a:xfrm>
                      <a:off x="0" y="0"/>
                      <a:ext cx="3667125" cy="2973070"/>
                    </a:xfrm>
                    <a:prstGeom prst="rect">
                      <a:avLst/>
                    </a:prstGeom>
                    <a:noFill/>
                    <a:ln>
                      <a:noFill/>
                    </a:ln>
                  </pic:spPr>
                </pic:pic>
              </a:graphicData>
            </a:graphic>
          </wp:inline>
        </w:drawing>
      </w:r>
    </w:p>
    <w:p>
      <w:pPr>
        <w:keepNext/>
        <w:widowControl w:val="0"/>
        <w:jc w:val="center"/>
        <w:rPr>
          <w:rFonts w:ascii="Times New Roman" w:hAnsi="Times New Roman" w:cs="Times New Roman"/>
          <w:b/>
          <w:bCs/>
          <w:sz w:val="28"/>
          <w:szCs w:val="28"/>
        </w:rPr>
      </w:pP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95"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295"/>
        <w:gridCol w:w="2251"/>
        <w:gridCol w:w="46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9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51"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634"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LblSoPhong</w:t>
            </w:r>
          </w:p>
        </w:tc>
        <w:tc>
          <w:tcPr>
            <w:tcW w:w="2251"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1"/>
                <w:sz w:val="28"/>
                <w:szCs w:val="28"/>
              </w:rPr>
              <w:t xml:space="preserve"> </w:t>
            </w:r>
            <w:r>
              <w:rPr>
                <w:rFonts w:ascii="Times New Roman" w:hAnsi="Times New Roman" w:cs="Times New Roman"/>
                <w:sz w:val="28"/>
                <w:szCs w:val="28"/>
              </w:rPr>
              <w:t>thị</w:t>
            </w:r>
            <w:r>
              <w:rPr>
                <w:rFonts w:ascii="Times New Roman" w:hAnsi="Times New Roman" w:cs="Times New Roman"/>
                <w:spacing w:val="41"/>
                <w:sz w:val="28"/>
                <w:szCs w:val="28"/>
              </w:rPr>
              <w:t xml:space="preserve"> </w:t>
            </w:r>
            <w:r>
              <w:rPr>
                <w:rFonts w:ascii="Times New Roman" w:hAnsi="Times New Roman" w:cs="Times New Roman"/>
                <w:sz w:val="28"/>
                <w:szCs w:val="28"/>
              </w:rPr>
              <w:t>số</w:t>
            </w:r>
            <w:r>
              <w:rPr>
                <w:rFonts w:ascii="Times New Roman" w:hAnsi="Times New Roman" w:cs="Times New Roman"/>
                <w:spacing w:val="41"/>
                <w:sz w:val="28"/>
                <w:szCs w:val="28"/>
              </w:rPr>
              <w:t xml:space="preserve"> </w:t>
            </w:r>
            <w:r>
              <w:rPr>
                <w:rFonts w:ascii="Times New Roman" w:hAnsi="Times New Roman" w:cs="Times New Roman"/>
                <w:sz w:val="28"/>
                <w:szCs w:val="28"/>
              </w:rPr>
              <w:t>phòng</w:t>
            </w:r>
            <w:r>
              <w:rPr>
                <w:rFonts w:ascii="Times New Roman" w:hAnsi="Times New Roman" w:cs="Times New Roman"/>
                <w:spacing w:val="41"/>
                <w:sz w:val="28"/>
                <w:szCs w:val="28"/>
              </w:rPr>
              <w:t xml:space="preserve"> </w:t>
            </w:r>
            <w:r>
              <w:rPr>
                <w:rFonts w:ascii="Times New Roman" w:hAnsi="Times New Roman" w:cs="Times New Roman"/>
                <w:sz w:val="28"/>
                <w:szCs w:val="28"/>
              </w:rPr>
              <w:t>và</w:t>
            </w:r>
            <w:r>
              <w:rPr>
                <w:rFonts w:ascii="Times New Roman" w:hAnsi="Times New Roman" w:cs="Times New Roman"/>
                <w:spacing w:val="41"/>
                <w:sz w:val="28"/>
                <w:szCs w:val="28"/>
              </w:rPr>
              <w:t xml:space="preserve"> </w:t>
            </w:r>
            <w:r>
              <w:rPr>
                <w:rFonts w:ascii="Times New Roman" w:hAnsi="Times New Roman" w:cs="Times New Roman"/>
                <w:sz w:val="28"/>
                <w:szCs w:val="28"/>
              </w:rPr>
              <w:t>loại</w:t>
            </w:r>
            <w:r>
              <w:rPr>
                <w:rFonts w:ascii="Times New Roman" w:hAnsi="Times New Roman" w:cs="Times New Roman"/>
                <w:spacing w:val="41"/>
                <w:sz w:val="28"/>
                <w:szCs w:val="28"/>
              </w:rPr>
              <w:t xml:space="preserve"> </w:t>
            </w:r>
            <w:r>
              <w:rPr>
                <w:rFonts w:ascii="Times New Roman" w:hAnsi="Times New Roman" w:cs="Times New Roman"/>
                <w:sz w:val="28"/>
                <w:szCs w:val="28"/>
              </w:rPr>
              <w:t>phòng</w:t>
            </w:r>
            <w:r>
              <w:rPr>
                <w:rFonts w:ascii="Times New Roman" w:hAnsi="Times New Roman" w:cs="Times New Roman"/>
                <w:spacing w:val="42"/>
                <w:sz w:val="28"/>
                <w:szCs w:val="28"/>
              </w:rPr>
              <w:t xml:space="preserve"> </w:t>
            </w:r>
            <w:r>
              <w:rPr>
                <w:rFonts w:ascii="Times New Roman" w:hAnsi="Times New Roman" w:cs="Times New Roman"/>
                <w:sz w:val="28"/>
                <w:szCs w:val="28"/>
              </w:rPr>
              <w:t>đang</w:t>
            </w:r>
            <w:r>
              <w:rPr>
                <w:rFonts w:ascii="Times New Roman" w:hAnsi="Times New Roman" w:cs="Times New Roman"/>
                <w:spacing w:val="41"/>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34"/>
                <w:sz w:val="28"/>
                <w:szCs w:val="28"/>
              </w:rPr>
              <w:t xml:space="preserve"> </w:t>
            </w:r>
            <w:r>
              <w:rPr>
                <w:rFonts w:ascii="Times New Roman" w:hAnsi="Times New Roman" w:cs="Times New Roman"/>
                <w:sz w:val="28"/>
                <w:szCs w:val="28"/>
              </w:rPr>
              <w:t>để</w:t>
            </w:r>
            <w:r>
              <w:rPr>
                <w:rFonts w:ascii="Times New Roman" w:hAnsi="Times New Roman" w:cs="Times New Roman"/>
                <w:spacing w:val="33"/>
                <w:sz w:val="28"/>
                <w:szCs w:val="28"/>
              </w:rPr>
              <w:t xml:space="preserve"> </w:t>
            </w:r>
            <w:r>
              <w:rPr>
                <w:rFonts w:ascii="Times New Roman" w:hAnsi="Times New Roman" w:cs="Times New Roman"/>
                <w:sz w:val="28"/>
                <w:szCs w:val="28"/>
              </w:rPr>
              <w:t>cập</w:t>
            </w:r>
            <w:r>
              <w:rPr>
                <w:rFonts w:ascii="Times New Roman" w:hAnsi="Times New Roman" w:cs="Times New Roman"/>
                <w:spacing w:val="34"/>
                <w:sz w:val="28"/>
                <w:szCs w:val="28"/>
              </w:rPr>
              <w:t xml:space="preserve"> </w:t>
            </w:r>
            <w:r>
              <w:rPr>
                <w:rFonts w:ascii="Times New Roman" w:hAnsi="Times New Roman" w:cs="Times New Roman"/>
                <w:sz w:val="28"/>
                <w:szCs w:val="28"/>
              </w:rPr>
              <w:t>nhật</w:t>
            </w:r>
            <w:r>
              <w:rPr>
                <w:rFonts w:ascii="Times New Roman" w:hAnsi="Times New Roman" w:cs="Times New Roman"/>
                <w:spacing w:val="33"/>
                <w:sz w:val="28"/>
                <w:szCs w:val="28"/>
              </w:rPr>
              <w:t xml:space="preserve"> </w:t>
            </w:r>
            <w:r>
              <w:rPr>
                <w:rFonts w:ascii="Times New Roman" w:hAnsi="Times New Roman" w:cs="Times New Roman"/>
                <w:sz w:val="28"/>
                <w:szCs w:val="28"/>
              </w:rPr>
              <w:t>trạng</w:t>
            </w:r>
            <w:r>
              <w:rPr>
                <w:rFonts w:ascii="Times New Roman" w:hAnsi="Times New Roman" w:cs="Times New Roman"/>
                <w:spacing w:val="33"/>
                <w:sz w:val="28"/>
                <w:szCs w:val="28"/>
              </w:rPr>
              <w:t xml:space="preserve"> </w:t>
            </w:r>
            <w:r>
              <w:rPr>
                <w:rFonts w:ascii="Times New Roman" w:hAnsi="Times New Roman" w:cs="Times New Roman"/>
                <w:sz w:val="28"/>
                <w:szCs w:val="28"/>
              </w:rPr>
              <w:t>thái</w:t>
            </w:r>
            <w:r>
              <w:rPr>
                <w:rFonts w:ascii="Times New Roman" w:hAnsi="Times New Roman" w:cs="Times New Roman"/>
                <w:spacing w:val="33"/>
                <w:sz w:val="28"/>
                <w:szCs w:val="28"/>
              </w:rPr>
              <w:t xml:space="preserve"> </w:t>
            </w:r>
            <w:r>
              <w:rPr>
                <w:rFonts w:ascii="Times New Roman" w:hAnsi="Times New Roman" w:cs="Times New Roman"/>
                <w:sz w:val="28"/>
                <w:szCs w:val="28"/>
              </w:rPr>
              <w:t>(chỉ</w:t>
            </w:r>
            <w:r>
              <w:rPr>
                <w:rFonts w:ascii="Times New Roman" w:hAnsi="Times New Roman" w:cs="Times New Roman"/>
                <w:spacing w:val="33"/>
                <w:sz w:val="28"/>
                <w:szCs w:val="28"/>
              </w:rPr>
              <w:t xml:space="preserve"> </w:t>
            </w:r>
            <w:r>
              <w:rPr>
                <w:rFonts w:ascii="Times New Roman" w:hAnsi="Times New Roman" w:cs="Times New Roman"/>
                <w:sz w:val="28"/>
                <w:szCs w:val="28"/>
              </w:rPr>
              <w:t>đọc,</w:t>
            </w:r>
            <w:r>
              <w:rPr>
                <w:rFonts w:ascii="Times New Roman" w:hAnsi="Times New Roman" w:cs="Times New Roman"/>
                <w:spacing w:val="33"/>
                <w:sz w:val="28"/>
                <w:szCs w:val="28"/>
              </w:rPr>
              <w:t xml:space="preserve"> </w:t>
            </w:r>
            <w:r>
              <w:rPr>
                <w:rFonts w:ascii="Times New Roman" w:hAnsi="Times New Roman" w:cs="Times New Roman"/>
                <w:sz w:val="28"/>
                <w:szCs w:val="28"/>
              </w:rPr>
              <w:t>không chỉnh sửa được).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BadgeTrangThaiHienTai</w:t>
            </w:r>
          </w:p>
        </w:tc>
        <w:tc>
          <w:tcPr>
            <w:tcW w:w="2251" w:type="dxa"/>
          </w:tcPr>
          <w:p>
            <w:pPr>
              <w:pStyle w:val="54"/>
              <w:rPr>
                <w:rFonts w:ascii="Times New Roman" w:hAnsi="Times New Roman" w:cs="Times New Roman"/>
                <w:sz w:val="28"/>
                <w:szCs w:val="28"/>
              </w:rPr>
            </w:pPr>
            <w:r>
              <w:rPr>
                <w:rFonts w:ascii="Times New Roman" w:hAnsi="Times New Roman" w:cs="Times New Roman"/>
                <w:sz w:val="28"/>
                <w:szCs w:val="28"/>
              </w:rPr>
              <w:t>Badge</w:t>
            </w:r>
            <w:r>
              <w:rPr>
                <w:rFonts w:ascii="Times New Roman" w:hAnsi="Times New Roman" w:cs="Times New Roman"/>
                <w:spacing w:val="27"/>
                <w:sz w:val="28"/>
                <w:szCs w:val="28"/>
              </w:rPr>
              <w:t xml:space="preserve"> </w:t>
            </w:r>
            <w:r>
              <w:rPr>
                <w:rFonts w:ascii="Times New Roman" w:hAnsi="Times New Roman" w:cs="Times New Roman"/>
                <w:sz w:val="28"/>
                <w:szCs w:val="28"/>
              </w:rPr>
              <w:t>/</w:t>
            </w:r>
            <w:r>
              <w:rPr>
                <w:rFonts w:ascii="Times New Roman" w:hAnsi="Times New Roman" w:cs="Times New Roman"/>
                <w:spacing w:val="28"/>
                <w:sz w:val="28"/>
                <w:szCs w:val="28"/>
              </w:rPr>
              <w:t xml:space="preserve"> </w:t>
            </w:r>
            <w:r>
              <w:rPr>
                <w:rFonts w:ascii="Times New Roman" w:hAnsi="Times New Roman" w:cs="Times New Roman"/>
                <w:spacing w:val="-2"/>
                <w:sz w:val="28"/>
                <w:szCs w:val="28"/>
              </w:rPr>
              <w:t>Border</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8"/>
                <w:sz w:val="28"/>
                <w:szCs w:val="28"/>
              </w:rPr>
              <w:t xml:space="preserve"> </w:t>
            </w:r>
            <w:r>
              <w:rPr>
                <w:rFonts w:ascii="Times New Roman" w:hAnsi="Times New Roman" w:cs="Times New Roman"/>
                <w:sz w:val="28"/>
                <w:szCs w:val="28"/>
              </w:rPr>
              <w:t>thị</w:t>
            </w:r>
            <w:r>
              <w:rPr>
                <w:rFonts w:ascii="Times New Roman" w:hAnsi="Times New Roman" w:cs="Times New Roman"/>
                <w:spacing w:val="37"/>
                <w:sz w:val="28"/>
                <w:szCs w:val="28"/>
              </w:rPr>
              <w:t xml:space="preserve"> </w:t>
            </w:r>
            <w:r>
              <w:rPr>
                <w:rFonts w:ascii="Times New Roman" w:hAnsi="Times New Roman" w:cs="Times New Roman"/>
                <w:sz w:val="28"/>
                <w:szCs w:val="28"/>
              </w:rPr>
              <w:t>trạng</w:t>
            </w:r>
            <w:r>
              <w:rPr>
                <w:rFonts w:ascii="Times New Roman" w:hAnsi="Times New Roman" w:cs="Times New Roman"/>
                <w:spacing w:val="38"/>
                <w:sz w:val="28"/>
                <w:szCs w:val="28"/>
              </w:rPr>
              <w:t xml:space="preserve"> </w:t>
            </w:r>
            <w:r>
              <w:rPr>
                <w:rFonts w:ascii="Times New Roman" w:hAnsi="Times New Roman" w:cs="Times New Roman"/>
                <w:sz w:val="28"/>
                <w:szCs w:val="28"/>
              </w:rPr>
              <w:t>thái</w:t>
            </w:r>
            <w:r>
              <w:rPr>
                <w:rFonts w:ascii="Times New Roman" w:hAnsi="Times New Roman" w:cs="Times New Roman"/>
                <w:spacing w:val="37"/>
                <w:sz w:val="28"/>
                <w:szCs w:val="28"/>
              </w:rPr>
              <w:t xml:space="preserve"> </w:t>
            </w:r>
            <w:r>
              <w:rPr>
                <w:rFonts w:ascii="Times New Roman" w:hAnsi="Times New Roman" w:cs="Times New Roman"/>
                <w:sz w:val="28"/>
                <w:szCs w:val="28"/>
              </w:rPr>
              <w:t>hiện</w:t>
            </w:r>
            <w:r>
              <w:rPr>
                <w:rFonts w:ascii="Times New Roman" w:hAnsi="Times New Roman" w:cs="Times New Roman"/>
                <w:spacing w:val="38"/>
                <w:sz w:val="28"/>
                <w:szCs w:val="28"/>
              </w:rPr>
              <w:t xml:space="preserve"> </w:t>
            </w:r>
            <w:r>
              <w:rPr>
                <w:rFonts w:ascii="Times New Roman" w:hAnsi="Times New Roman" w:cs="Times New Roman"/>
                <w:sz w:val="28"/>
                <w:szCs w:val="28"/>
              </w:rPr>
              <w:t>tại</w:t>
            </w:r>
            <w:r>
              <w:rPr>
                <w:rFonts w:ascii="Times New Roman" w:hAnsi="Times New Roman" w:cs="Times New Roman"/>
                <w:spacing w:val="37"/>
                <w:sz w:val="28"/>
                <w:szCs w:val="28"/>
              </w:rPr>
              <w:t xml:space="preserve"> </w:t>
            </w:r>
            <w:r>
              <w:rPr>
                <w:rFonts w:ascii="Times New Roman" w:hAnsi="Times New Roman" w:cs="Times New Roman"/>
                <w:sz w:val="28"/>
                <w:szCs w:val="28"/>
              </w:rPr>
              <w:t>của</w:t>
            </w:r>
            <w:r>
              <w:rPr>
                <w:rFonts w:ascii="Times New Roman" w:hAnsi="Times New Roman" w:cs="Times New Roman"/>
                <w:spacing w:val="38"/>
                <w:sz w:val="28"/>
                <w:szCs w:val="28"/>
              </w:rPr>
              <w:t xml:space="preserve"> </w:t>
            </w:r>
            <w:r>
              <w:rPr>
                <w:rFonts w:ascii="Times New Roman" w:hAnsi="Times New Roman" w:cs="Times New Roman"/>
                <w:sz w:val="28"/>
                <w:szCs w:val="28"/>
              </w:rPr>
              <w:t>phòng</w:t>
            </w:r>
            <w:r>
              <w:rPr>
                <w:rFonts w:ascii="Times New Roman" w:hAnsi="Times New Roman" w:cs="Times New Roman"/>
                <w:spacing w:val="37"/>
                <w:sz w:val="28"/>
                <w:szCs w:val="28"/>
              </w:rPr>
              <w:t xml:space="preserve"> </w:t>
            </w:r>
            <w:r>
              <w:rPr>
                <w:rFonts w:ascii="Times New Roman" w:hAnsi="Times New Roman" w:cs="Times New Roman"/>
                <w:spacing w:val="-4"/>
                <w:sz w:val="28"/>
                <w:szCs w:val="28"/>
              </w:rPr>
              <w:t>bằng</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 xml:space="preserve">màu sắc trực quan (xanh </w:t>
            </w:r>
            <w:r>
              <w:rPr>
                <w:rFonts w:ascii="Times New Roman" w:hAnsi="Times New Roman" w:cs="Times New Roman"/>
                <w:w w:val="110"/>
                <w:sz w:val="28"/>
                <w:szCs w:val="28"/>
              </w:rPr>
              <w:t>=</w:t>
            </w:r>
            <w:r>
              <w:rPr>
                <w:rFonts w:ascii="Times New Roman" w:hAnsi="Times New Roman" w:cs="Times New Roman"/>
                <w:spacing w:val="-1"/>
                <w:w w:val="110"/>
                <w:sz w:val="28"/>
                <w:szCs w:val="28"/>
              </w:rPr>
              <w:t xml:space="preserve"> </w:t>
            </w:r>
            <w:r>
              <w:rPr>
                <w:rFonts w:ascii="Times New Roman" w:hAnsi="Times New Roman" w:cs="Times New Roman"/>
                <w:w w:val="105"/>
                <w:sz w:val="28"/>
                <w:szCs w:val="28"/>
              </w:rPr>
              <w:t xml:space="preserve">Trống Sạch, đỏ </w:t>
            </w:r>
            <w:r>
              <w:rPr>
                <w:rFonts w:ascii="Times New Roman" w:hAnsi="Times New Roman" w:cs="Times New Roman"/>
                <w:w w:val="110"/>
                <w:sz w:val="28"/>
                <w:szCs w:val="28"/>
              </w:rPr>
              <w:t xml:space="preserve">= </w:t>
            </w:r>
            <w:r>
              <w:rPr>
                <w:rFonts w:ascii="Times New Roman" w:hAnsi="Times New Roman" w:cs="Times New Roman"/>
                <w:w w:val="105"/>
                <w:sz w:val="28"/>
                <w:szCs w:val="28"/>
              </w:rPr>
              <w:t>Đang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Sử</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Dụng,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cam</w:t>
            </w:r>
            <w:r>
              <w:rPr>
                <w:rFonts w:ascii="Times New Roman" w:hAnsi="Times New Roman" w:cs="Times New Roman"/>
                <w:w w:val="110"/>
                <w:sz w:val="28"/>
                <w:szCs w:val="28"/>
              </w:rPr>
              <w:t xml:space="preserve"> = </w:t>
            </w:r>
            <w:r>
              <w:rPr>
                <w:rFonts w:ascii="Times New Roman" w:hAnsi="Times New Roman" w:cs="Times New Roman"/>
                <w:w w:val="105"/>
                <w:sz w:val="28"/>
                <w:szCs w:val="28"/>
              </w:rPr>
              <w:t>Cần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Dọn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Dẹp,</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v.v.).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CboTrangThaiMoi</w:t>
            </w:r>
          </w:p>
        </w:tc>
        <w:tc>
          <w:tcPr>
            <w:tcW w:w="225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60"/>
                <w:w w:val="150"/>
                <w:sz w:val="28"/>
                <w:szCs w:val="28"/>
              </w:rPr>
              <w:t xml:space="preserve"> </w:t>
            </w:r>
            <w:r>
              <w:rPr>
                <w:rFonts w:ascii="Times New Roman" w:hAnsi="Times New Roman" w:cs="Times New Roman"/>
                <w:sz w:val="28"/>
                <w:szCs w:val="28"/>
              </w:rPr>
              <w:t>trạng</w:t>
            </w:r>
            <w:r>
              <w:rPr>
                <w:rFonts w:ascii="Times New Roman" w:hAnsi="Times New Roman" w:cs="Times New Roman"/>
                <w:spacing w:val="61"/>
                <w:w w:val="150"/>
                <w:sz w:val="28"/>
                <w:szCs w:val="28"/>
              </w:rPr>
              <w:t xml:space="preserve"> </w:t>
            </w:r>
            <w:r>
              <w:rPr>
                <w:rFonts w:ascii="Times New Roman" w:hAnsi="Times New Roman" w:cs="Times New Roman"/>
                <w:sz w:val="28"/>
                <w:szCs w:val="28"/>
              </w:rPr>
              <w:t>thái</w:t>
            </w:r>
            <w:r>
              <w:rPr>
                <w:rFonts w:ascii="Times New Roman" w:hAnsi="Times New Roman" w:cs="Times New Roman"/>
                <w:spacing w:val="61"/>
                <w:w w:val="150"/>
                <w:sz w:val="28"/>
                <w:szCs w:val="28"/>
              </w:rPr>
              <w:t xml:space="preserve"> </w:t>
            </w:r>
            <w:r>
              <w:rPr>
                <w:rFonts w:ascii="Times New Roman" w:hAnsi="Times New Roman" w:cs="Times New Roman"/>
                <w:sz w:val="28"/>
                <w:szCs w:val="28"/>
              </w:rPr>
              <w:t>mới</w:t>
            </w:r>
            <w:r>
              <w:rPr>
                <w:rFonts w:ascii="Times New Roman" w:hAnsi="Times New Roman" w:cs="Times New Roman"/>
                <w:spacing w:val="60"/>
                <w:w w:val="150"/>
                <w:sz w:val="28"/>
                <w:szCs w:val="28"/>
              </w:rPr>
              <w:t xml:space="preserve"> </w:t>
            </w:r>
            <w:r>
              <w:rPr>
                <w:rFonts w:ascii="Times New Roman" w:hAnsi="Times New Roman" w:cs="Times New Roman"/>
                <w:sz w:val="28"/>
                <w:szCs w:val="28"/>
              </w:rPr>
              <w:t>muốn</w:t>
            </w:r>
            <w:r>
              <w:rPr>
                <w:rFonts w:ascii="Times New Roman" w:hAnsi="Times New Roman" w:cs="Times New Roman"/>
                <w:spacing w:val="61"/>
                <w:w w:val="150"/>
                <w:sz w:val="28"/>
                <w:szCs w:val="28"/>
              </w:rPr>
              <w:t xml:space="preserve"> </w:t>
            </w:r>
            <w:r>
              <w:rPr>
                <w:rFonts w:ascii="Times New Roman" w:hAnsi="Times New Roman" w:cs="Times New Roman"/>
                <w:sz w:val="28"/>
                <w:szCs w:val="28"/>
              </w:rPr>
              <w:t>cập</w:t>
            </w:r>
            <w:r>
              <w:rPr>
                <w:rFonts w:ascii="Times New Roman" w:hAnsi="Times New Roman" w:cs="Times New Roman"/>
                <w:spacing w:val="61"/>
                <w:w w:val="150"/>
                <w:sz w:val="28"/>
                <w:szCs w:val="28"/>
              </w:rPr>
              <w:t xml:space="preserve"> </w:t>
            </w:r>
            <w:r>
              <w:rPr>
                <w:rFonts w:ascii="Times New Roman" w:hAnsi="Times New Roman" w:cs="Times New Roman"/>
                <w:sz w:val="28"/>
                <w:szCs w:val="28"/>
              </w:rPr>
              <w:t>nhật</w:t>
            </w:r>
            <w:r>
              <w:rPr>
                <w:rFonts w:ascii="Times New Roman" w:hAnsi="Times New Roman" w:cs="Times New Roman"/>
                <w:spacing w:val="60"/>
                <w:w w:val="150"/>
                <w:sz w:val="28"/>
                <w:szCs w:val="28"/>
              </w:rPr>
              <w:t xml:space="preserve"> </w:t>
            </w:r>
            <w:r>
              <w:rPr>
                <w:rFonts w:ascii="Times New Roman" w:hAnsi="Times New Roman" w:cs="Times New Roman"/>
                <w:spacing w:val="-5"/>
                <w:sz w:val="28"/>
                <w:szCs w:val="28"/>
              </w:rPr>
              <w:t>cho</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phòng: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Trống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(Sạch),</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Cần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Dọn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Dẹp,</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 xml:space="preserve">Bảo </w:t>
            </w:r>
            <w:r>
              <w:rPr>
                <w:rFonts w:ascii="Times New Roman" w:hAnsi="Times New Roman" w:cs="Times New Roman"/>
                <w:spacing w:val="-2"/>
                <w:w w:val="105"/>
                <w:sz w:val="28"/>
                <w:szCs w:val="28"/>
              </w:rPr>
              <w:t>Dưỡng.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9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BtnCapNhat</w:t>
            </w:r>
          </w:p>
        </w:tc>
        <w:tc>
          <w:tcPr>
            <w:tcW w:w="225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29"/>
                <w:sz w:val="28"/>
                <w:szCs w:val="28"/>
              </w:rPr>
              <w:t xml:space="preserve"> </w:t>
            </w:r>
            <w:r>
              <w:rPr>
                <w:rFonts w:ascii="Times New Roman" w:hAnsi="Times New Roman" w:cs="Times New Roman"/>
                <w:sz w:val="28"/>
                <w:szCs w:val="28"/>
              </w:rPr>
              <w:t>nhận</w:t>
            </w:r>
            <w:r>
              <w:rPr>
                <w:rFonts w:ascii="Times New Roman" w:hAnsi="Times New Roman" w:cs="Times New Roman"/>
                <w:spacing w:val="30"/>
                <w:sz w:val="28"/>
                <w:szCs w:val="28"/>
              </w:rPr>
              <w:t xml:space="preserve"> </w:t>
            </w:r>
            <w:r>
              <w:rPr>
                <w:rFonts w:ascii="Times New Roman" w:hAnsi="Times New Roman" w:cs="Times New Roman"/>
                <w:sz w:val="28"/>
                <w:szCs w:val="28"/>
              </w:rPr>
              <w:t>và</w:t>
            </w:r>
            <w:r>
              <w:rPr>
                <w:rFonts w:ascii="Times New Roman" w:hAnsi="Times New Roman" w:cs="Times New Roman"/>
                <w:spacing w:val="30"/>
                <w:sz w:val="28"/>
                <w:szCs w:val="28"/>
              </w:rPr>
              <w:t xml:space="preserve"> </w:t>
            </w:r>
            <w:r>
              <w:rPr>
                <w:rFonts w:ascii="Times New Roman" w:hAnsi="Times New Roman" w:cs="Times New Roman"/>
                <w:sz w:val="28"/>
                <w:szCs w:val="28"/>
              </w:rPr>
              <w:t>lưu</w:t>
            </w:r>
            <w:r>
              <w:rPr>
                <w:rFonts w:ascii="Times New Roman" w:hAnsi="Times New Roman" w:cs="Times New Roman"/>
                <w:spacing w:val="30"/>
                <w:sz w:val="28"/>
                <w:szCs w:val="28"/>
              </w:rPr>
              <w:t xml:space="preserve"> </w:t>
            </w:r>
            <w:r>
              <w:rPr>
                <w:rFonts w:ascii="Times New Roman" w:hAnsi="Times New Roman" w:cs="Times New Roman"/>
                <w:sz w:val="28"/>
                <w:szCs w:val="28"/>
              </w:rPr>
              <w:t>trạng</w:t>
            </w:r>
            <w:r>
              <w:rPr>
                <w:rFonts w:ascii="Times New Roman" w:hAnsi="Times New Roman" w:cs="Times New Roman"/>
                <w:spacing w:val="30"/>
                <w:sz w:val="28"/>
                <w:szCs w:val="28"/>
              </w:rPr>
              <w:t xml:space="preserve"> </w:t>
            </w:r>
            <w:r>
              <w:rPr>
                <w:rFonts w:ascii="Times New Roman" w:hAnsi="Times New Roman" w:cs="Times New Roman"/>
                <w:sz w:val="28"/>
                <w:szCs w:val="28"/>
              </w:rPr>
              <w:t>thái</w:t>
            </w:r>
            <w:r>
              <w:rPr>
                <w:rFonts w:ascii="Times New Roman" w:hAnsi="Times New Roman" w:cs="Times New Roman"/>
                <w:spacing w:val="29"/>
                <w:sz w:val="28"/>
                <w:szCs w:val="28"/>
              </w:rPr>
              <w:t xml:space="preserve"> </w:t>
            </w:r>
            <w:r>
              <w:rPr>
                <w:rFonts w:ascii="Times New Roman" w:hAnsi="Times New Roman" w:cs="Times New Roman"/>
                <w:sz w:val="28"/>
                <w:szCs w:val="28"/>
              </w:rPr>
              <w:t>mới</w:t>
            </w:r>
            <w:r>
              <w:rPr>
                <w:rFonts w:ascii="Times New Roman" w:hAnsi="Times New Roman" w:cs="Times New Roman"/>
                <w:spacing w:val="30"/>
                <w:sz w:val="28"/>
                <w:szCs w:val="28"/>
              </w:rPr>
              <w:t xml:space="preserve"> </w:t>
            </w:r>
            <w:r>
              <w:rPr>
                <w:rFonts w:ascii="Times New Roman" w:hAnsi="Times New Roman" w:cs="Times New Roman"/>
                <w:sz w:val="28"/>
                <w:szCs w:val="28"/>
              </w:rPr>
              <w:t>đã</w:t>
            </w:r>
            <w:r>
              <w:rPr>
                <w:rFonts w:ascii="Times New Roman" w:hAnsi="Times New Roman" w:cs="Times New Roman"/>
                <w:spacing w:val="30"/>
                <w:sz w:val="28"/>
                <w:szCs w:val="28"/>
              </w:rPr>
              <w:t xml:space="preserve"> </w:t>
            </w:r>
            <w:r>
              <w:rPr>
                <w:rFonts w:ascii="Times New Roman" w:hAnsi="Times New Roman" w:cs="Times New Roman"/>
                <w:sz w:val="28"/>
                <w:szCs w:val="28"/>
              </w:rPr>
              <w:t>chọn</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vào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4"/>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225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32"/>
                <w:sz w:val="28"/>
                <w:szCs w:val="28"/>
              </w:rPr>
              <w:t xml:space="preserve"> </w:t>
            </w:r>
            <w:r>
              <w:rPr>
                <w:rFonts w:ascii="Times New Roman" w:hAnsi="Times New Roman" w:cs="Times New Roman"/>
                <w:sz w:val="28"/>
                <w:szCs w:val="28"/>
              </w:rPr>
              <w:t>thao</w:t>
            </w:r>
            <w:r>
              <w:rPr>
                <w:rFonts w:ascii="Times New Roman" w:hAnsi="Times New Roman" w:cs="Times New Roman"/>
                <w:spacing w:val="33"/>
                <w:sz w:val="28"/>
                <w:szCs w:val="28"/>
              </w:rPr>
              <w:t xml:space="preserve"> </w:t>
            </w:r>
            <w:r>
              <w:rPr>
                <w:rFonts w:ascii="Times New Roman" w:hAnsi="Times New Roman" w:cs="Times New Roman"/>
                <w:sz w:val="28"/>
                <w:szCs w:val="28"/>
              </w:rPr>
              <w:t>tác</w:t>
            </w:r>
            <w:r>
              <w:rPr>
                <w:rFonts w:ascii="Times New Roman" w:hAnsi="Times New Roman" w:cs="Times New Roman"/>
                <w:spacing w:val="32"/>
                <w:sz w:val="28"/>
                <w:szCs w:val="28"/>
              </w:rPr>
              <w:t xml:space="preserve"> </w:t>
            </w:r>
            <w:r>
              <w:rPr>
                <w:rFonts w:ascii="Times New Roman" w:hAnsi="Times New Roman" w:cs="Times New Roman"/>
                <w:sz w:val="28"/>
                <w:szCs w:val="28"/>
              </w:rPr>
              <w:t>và</w:t>
            </w:r>
            <w:r>
              <w:rPr>
                <w:rFonts w:ascii="Times New Roman" w:hAnsi="Times New Roman" w:cs="Times New Roman"/>
                <w:spacing w:val="33"/>
                <w:sz w:val="28"/>
                <w:szCs w:val="28"/>
              </w:rPr>
              <w:t xml:space="preserve"> </w:t>
            </w:r>
            <w:r>
              <w:rPr>
                <w:rFonts w:ascii="Times New Roman" w:hAnsi="Times New Roman" w:cs="Times New Roman"/>
                <w:sz w:val="28"/>
                <w:szCs w:val="28"/>
              </w:rPr>
              <w:t>đóng</w:t>
            </w:r>
            <w:r>
              <w:rPr>
                <w:rFonts w:ascii="Times New Roman" w:hAnsi="Times New Roman" w:cs="Times New Roman"/>
                <w:spacing w:val="32"/>
                <w:sz w:val="28"/>
                <w:szCs w:val="28"/>
              </w:rPr>
              <w:t xml:space="preserve"> </w:t>
            </w:r>
            <w:r>
              <w:rPr>
                <w:rFonts w:ascii="Times New Roman" w:hAnsi="Times New Roman" w:cs="Times New Roman"/>
                <w:sz w:val="28"/>
                <w:szCs w:val="28"/>
              </w:rPr>
              <w:t>dialog</w:t>
            </w:r>
            <w:r>
              <w:rPr>
                <w:rFonts w:ascii="Times New Roman" w:hAnsi="Times New Roman" w:cs="Times New Roman"/>
                <w:spacing w:val="33"/>
                <w:sz w:val="28"/>
                <w:szCs w:val="28"/>
              </w:rPr>
              <w:t xml:space="preserve"> </w:t>
            </w:r>
            <w:r>
              <w:rPr>
                <w:rFonts w:ascii="Times New Roman" w:hAnsi="Times New Roman" w:cs="Times New Roman"/>
                <w:sz w:val="28"/>
                <w:szCs w:val="28"/>
              </w:rPr>
              <w:t>mà</w:t>
            </w:r>
            <w:r>
              <w:rPr>
                <w:rFonts w:ascii="Times New Roman" w:hAnsi="Times New Roman" w:cs="Times New Roman"/>
                <w:spacing w:val="33"/>
                <w:sz w:val="28"/>
                <w:szCs w:val="28"/>
              </w:rPr>
              <w:t xml:space="preserve"> </w:t>
            </w:r>
            <w:r>
              <w:rPr>
                <w:rFonts w:ascii="Times New Roman" w:hAnsi="Times New Roman" w:cs="Times New Roman"/>
                <w:sz w:val="28"/>
                <w:szCs w:val="28"/>
              </w:rPr>
              <w:t>không</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thay</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z w:val="28"/>
                <w:szCs w:val="28"/>
              </w:rPr>
              <w:t>trạng</w:t>
            </w:r>
            <w:r>
              <w:rPr>
                <w:rFonts w:ascii="Times New Roman" w:hAnsi="Times New Roman" w:cs="Times New Roman"/>
                <w:spacing w:val="21"/>
                <w:sz w:val="28"/>
                <w:szCs w:val="28"/>
              </w:rPr>
              <w:t xml:space="preserve"> </w:t>
            </w:r>
            <w:r>
              <w:rPr>
                <w:rFonts w:ascii="Times New Roman" w:hAnsi="Times New Roman" w:cs="Times New Roman"/>
                <w:sz w:val="28"/>
                <w:szCs w:val="28"/>
              </w:rPr>
              <w:t>thái</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95" w:type="dxa"/>
          </w:tcPr>
          <w:p>
            <w:pPr>
              <w:pStyle w:val="54"/>
              <w:rPr>
                <w:rFonts w:ascii="Times New Roman" w:hAnsi="Times New Roman" w:cs="Times New Roman"/>
                <w:sz w:val="28"/>
                <w:szCs w:val="28"/>
              </w:rPr>
            </w:pPr>
            <w:r>
              <w:rPr>
                <w:rFonts w:ascii="Times New Roman" w:hAnsi="Times New Roman" w:cs="Times New Roman"/>
                <w:w w:val="105"/>
                <w:sz w:val="28"/>
                <w:szCs w:val="28"/>
              </w:rPr>
              <w:t>BtnClose</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w:t>
            </w:r>
          </w:p>
        </w:tc>
        <w:tc>
          <w:tcPr>
            <w:tcW w:w="225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34"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tương</w:t>
            </w:r>
            <w:r>
              <w:rPr>
                <w:rFonts w:ascii="Times New Roman" w:hAnsi="Times New Roman" w:cs="Times New Roman"/>
                <w:spacing w:val="-5"/>
                <w:sz w:val="28"/>
                <w:szCs w:val="28"/>
              </w:rPr>
              <w:t xml:space="preserve"> </w:t>
            </w:r>
            <w:r>
              <w:rPr>
                <w:rFonts w:ascii="Times New Roman" w:hAnsi="Times New Roman" w:cs="Times New Roman"/>
                <w:sz w:val="28"/>
                <w:szCs w:val="28"/>
              </w:rPr>
              <w:t>đương</w:t>
            </w:r>
            <w:r>
              <w:rPr>
                <w:rFonts w:ascii="Times New Roman" w:hAnsi="Times New Roman" w:cs="Times New Roman"/>
                <w:spacing w:val="-5"/>
                <w:sz w:val="28"/>
                <w:szCs w:val="28"/>
              </w:rPr>
              <w:t xml:space="preserve"> </w:t>
            </w:r>
            <w:r>
              <w:rPr>
                <w:rFonts w:ascii="Times New Roman" w:hAnsi="Times New Roman" w:cs="Times New Roman"/>
                <w:sz w:val="28"/>
                <w:szCs w:val="28"/>
              </w:rPr>
              <w:t>với</w:t>
            </w:r>
            <w:r>
              <w:rPr>
                <w:rFonts w:ascii="Times New Roman" w:hAnsi="Times New Roman" w:cs="Times New Roman"/>
                <w:spacing w:val="-5"/>
                <w:sz w:val="28"/>
                <w:szCs w:val="28"/>
              </w:rPr>
              <w:t xml:space="preserve"> </w:t>
            </w: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nút</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“Hủy”.</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385"/>
        <w:gridCol w:w="67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38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771"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385"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“Lưu”</w:t>
            </w:r>
          </w:p>
        </w:tc>
        <w:tc>
          <w:tcPr>
            <w:tcW w:w="6771"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3"/>
                <w:sz w:val="28"/>
                <w:szCs w:val="28"/>
              </w:rPr>
              <w:t xml:space="preserve"> </w:t>
            </w:r>
            <w:r>
              <w:rPr>
                <w:rFonts w:ascii="Times New Roman" w:hAnsi="Times New Roman" w:cs="Times New Roman"/>
                <w:sz w:val="28"/>
                <w:szCs w:val="28"/>
              </w:rPr>
              <w:t>tra</w:t>
            </w:r>
            <w:r>
              <w:rPr>
                <w:rFonts w:ascii="Times New Roman" w:hAnsi="Times New Roman" w:cs="Times New Roman"/>
                <w:spacing w:val="4"/>
                <w:sz w:val="28"/>
                <w:szCs w:val="28"/>
              </w:rPr>
              <w:t xml:space="preserve"> </w:t>
            </w:r>
            <w:r>
              <w:rPr>
                <w:rFonts w:ascii="Times New Roman" w:hAnsi="Times New Roman" w:cs="Times New Roman"/>
                <w:sz w:val="28"/>
                <w:szCs w:val="28"/>
              </w:rPr>
              <w:t>lần</w:t>
            </w:r>
            <w:r>
              <w:rPr>
                <w:rFonts w:ascii="Times New Roman" w:hAnsi="Times New Roman" w:cs="Times New Roman"/>
                <w:spacing w:val="3"/>
                <w:sz w:val="28"/>
                <w:szCs w:val="28"/>
              </w:rPr>
              <w:t xml:space="preserve"> </w:t>
            </w:r>
            <w:r>
              <w:rPr>
                <w:rFonts w:ascii="Times New Roman" w:hAnsi="Times New Roman" w:cs="Times New Roman"/>
                <w:sz w:val="28"/>
                <w:szCs w:val="28"/>
              </w:rPr>
              <w:t>lượt:</w:t>
            </w:r>
            <w:r>
              <w:rPr>
                <w:rFonts w:ascii="Times New Roman" w:hAnsi="Times New Roman" w:cs="Times New Roman"/>
                <w:spacing w:val="4"/>
                <w:sz w:val="28"/>
                <w:szCs w:val="28"/>
              </w:rPr>
              <w:t xml:space="preserve"> </w:t>
            </w:r>
            <w:r>
              <w:rPr>
                <w:rFonts w:ascii="Times New Roman" w:hAnsi="Times New Roman" w:cs="Times New Roman"/>
                <w:sz w:val="28"/>
                <w:szCs w:val="28"/>
              </w:rPr>
              <w:t>(1)</w:t>
            </w:r>
            <w:r>
              <w:rPr>
                <w:rFonts w:ascii="Times New Roman" w:hAnsi="Times New Roman" w:cs="Times New Roman"/>
                <w:spacing w:val="3"/>
                <w:sz w:val="28"/>
                <w:szCs w:val="28"/>
              </w:rPr>
              <w:t xml:space="preserve"> </w:t>
            </w:r>
            <w:r>
              <w:rPr>
                <w:rFonts w:ascii="Times New Roman" w:hAnsi="Times New Roman" w:cs="Times New Roman"/>
                <w:sz w:val="28"/>
                <w:szCs w:val="28"/>
              </w:rPr>
              <w:t>Số</w:t>
            </w:r>
            <w:r>
              <w:rPr>
                <w:rFonts w:ascii="Times New Roman" w:hAnsi="Times New Roman" w:cs="Times New Roman"/>
                <w:spacing w:val="4"/>
                <w:sz w:val="28"/>
                <w:szCs w:val="28"/>
              </w:rPr>
              <w:t xml:space="preserve"> </w:t>
            </w:r>
            <w:r>
              <w:rPr>
                <w:rFonts w:ascii="Times New Roman" w:hAnsi="Times New Roman" w:cs="Times New Roman"/>
                <w:sz w:val="28"/>
                <w:szCs w:val="28"/>
              </w:rPr>
              <w:t>phòng</w:t>
            </w:r>
            <w:r>
              <w:rPr>
                <w:rFonts w:ascii="Times New Roman" w:hAnsi="Times New Roman" w:cs="Times New Roman"/>
                <w:spacing w:val="3"/>
                <w:sz w:val="28"/>
                <w:szCs w:val="28"/>
              </w:rPr>
              <w:t xml:space="preserve"> </w:t>
            </w:r>
            <w:r>
              <w:rPr>
                <w:rFonts w:ascii="Times New Roman" w:hAnsi="Times New Roman" w:cs="Times New Roman"/>
                <w:sz w:val="28"/>
                <w:szCs w:val="28"/>
              </w:rPr>
              <w:t>không</w:t>
            </w:r>
            <w:r>
              <w:rPr>
                <w:rFonts w:ascii="Times New Roman" w:hAnsi="Times New Roman" w:cs="Times New Roman"/>
                <w:spacing w:val="4"/>
                <w:sz w:val="28"/>
                <w:szCs w:val="28"/>
              </w:rPr>
              <w:t xml:space="preserve"> </w:t>
            </w:r>
            <w:r>
              <w:rPr>
                <w:rFonts w:ascii="Times New Roman" w:hAnsi="Times New Roman" w:cs="Times New Roman"/>
                <w:sz w:val="28"/>
                <w:szCs w:val="28"/>
              </w:rPr>
              <w:t>được</w:t>
            </w:r>
            <w:r>
              <w:rPr>
                <w:rFonts w:ascii="Times New Roman" w:hAnsi="Times New Roman" w:cs="Times New Roman"/>
                <w:spacing w:val="3"/>
                <w:sz w:val="28"/>
                <w:szCs w:val="28"/>
              </w:rPr>
              <w:t xml:space="preserve"> </w:t>
            </w:r>
            <w:r>
              <w:rPr>
                <w:rFonts w:ascii="Times New Roman" w:hAnsi="Times New Roman" w:cs="Times New Roman"/>
                <w:sz w:val="28"/>
                <w:szCs w:val="28"/>
              </w:rPr>
              <w:t>để</w:t>
            </w:r>
            <w:r>
              <w:rPr>
                <w:rFonts w:ascii="Times New Roman" w:hAnsi="Times New Roman" w:cs="Times New Roman"/>
                <w:spacing w:val="4"/>
                <w:sz w:val="28"/>
                <w:szCs w:val="28"/>
              </w:rPr>
              <w:t xml:space="preserve"> </w:t>
            </w:r>
            <w:r>
              <w:rPr>
                <w:rFonts w:ascii="Times New Roman" w:hAnsi="Times New Roman" w:cs="Times New Roman"/>
                <w:sz w:val="28"/>
                <w:szCs w:val="28"/>
              </w:rPr>
              <w:t>trống</w:t>
            </w:r>
            <w:r>
              <w:rPr>
                <w:rFonts w:ascii="Times New Roman" w:hAnsi="Times New Roman" w:cs="Times New Roman"/>
                <w:spacing w:val="3"/>
                <w:sz w:val="28"/>
                <w:szCs w:val="28"/>
              </w:rPr>
              <w:t xml:space="preserve"> </w:t>
            </w:r>
            <w:r>
              <w:rPr>
                <w:rFonts w:ascii="Times New Roman" w:hAnsi="Times New Roman" w:cs="Times New Roman"/>
                <w:sz w:val="28"/>
                <w:szCs w:val="28"/>
              </w:rPr>
              <w:t>và</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không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trùng</w:t>
            </w:r>
            <w:r>
              <w:rPr>
                <w:rFonts w:ascii="Times New Roman" w:hAnsi="Times New Roman" w:cs="Times New Roman"/>
                <w:spacing w:val="25"/>
                <w:sz w:val="28"/>
                <w:szCs w:val="28"/>
              </w:rPr>
              <w:t xml:space="preserve"> </w:t>
            </w:r>
            <w:r>
              <w:rPr>
                <w:rFonts w:ascii="Times New Roman" w:hAnsi="Times New Roman" w:cs="Times New Roman"/>
                <w:sz w:val="28"/>
                <w:szCs w:val="28"/>
              </w:rPr>
              <w:t>với</w:t>
            </w:r>
            <w:r>
              <w:rPr>
                <w:rFonts w:ascii="Times New Roman" w:hAnsi="Times New Roman" w:cs="Times New Roman"/>
                <w:spacing w:val="25"/>
                <w:sz w:val="28"/>
                <w:szCs w:val="28"/>
              </w:rPr>
              <w:t xml:space="preserve"> </w:t>
            </w:r>
            <w:r>
              <w:rPr>
                <w:rFonts w:ascii="Times New Roman" w:hAnsi="Times New Roman" w:cs="Times New Roman"/>
                <w:sz w:val="28"/>
                <w:szCs w:val="28"/>
              </w:rPr>
              <w:t>phòng</w:t>
            </w:r>
            <w:r>
              <w:rPr>
                <w:rFonts w:ascii="Times New Roman" w:hAnsi="Times New Roman" w:cs="Times New Roman"/>
                <w:spacing w:val="26"/>
                <w:sz w:val="28"/>
                <w:szCs w:val="28"/>
              </w:rPr>
              <w:t xml:space="preserve"> </w:t>
            </w:r>
            <w:r>
              <w:rPr>
                <w:rFonts w:ascii="Times New Roman" w:hAnsi="Times New Roman" w:cs="Times New Roman"/>
                <w:sz w:val="28"/>
                <w:szCs w:val="28"/>
              </w:rPr>
              <w:t>đã</w:t>
            </w:r>
            <w:r>
              <w:rPr>
                <w:rFonts w:ascii="Times New Roman" w:hAnsi="Times New Roman" w:cs="Times New Roman"/>
                <w:spacing w:val="25"/>
                <w:sz w:val="28"/>
                <w:szCs w:val="28"/>
              </w:rPr>
              <w:t xml:space="preserve"> </w:t>
            </w:r>
            <w:r>
              <w:rPr>
                <w:rFonts w:ascii="Times New Roman" w:hAnsi="Times New Roman" w:cs="Times New Roman"/>
                <w:sz w:val="28"/>
                <w:szCs w:val="28"/>
              </w:rPr>
              <w:t>có.</w:t>
            </w:r>
            <w:r>
              <w:rPr>
                <w:rFonts w:ascii="Times New Roman" w:hAnsi="Times New Roman" w:cs="Times New Roman"/>
                <w:spacing w:val="25"/>
                <w:sz w:val="28"/>
                <w:szCs w:val="28"/>
              </w:rPr>
              <w:t xml:space="preserve"> </w:t>
            </w:r>
            <w:r>
              <w:rPr>
                <w:rFonts w:ascii="Times New Roman" w:hAnsi="Times New Roman" w:cs="Times New Roman"/>
                <w:sz w:val="28"/>
                <w:szCs w:val="28"/>
              </w:rPr>
              <w:t>(2)</w:t>
            </w:r>
            <w:r>
              <w:rPr>
                <w:rFonts w:ascii="Times New Roman" w:hAnsi="Times New Roman" w:cs="Times New Roman"/>
                <w:spacing w:val="26"/>
                <w:sz w:val="28"/>
                <w:szCs w:val="28"/>
              </w:rPr>
              <w:t xml:space="preserve"> </w:t>
            </w:r>
            <w:r>
              <w:rPr>
                <w:rFonts w:ascii="Times New Roman" w:hAnsi="Times New Roman" w:cs="Times New Roman"/>
                <w:sz w:val="28"/>
                <w:szCs w:val="28"/>
              </w:rPr>
              <w:t>Số</w:t>
            </w:r>
            <w:r>
              <w:rPr>
                <w:rFonts w:ascii="Times New Roman" w:hAnsi="Times New Roman" w:cs="Times New Roman"/>
                <w:spacing w:val="25"/>
                <w:sz w:val="28"/>
                <w:szCs w:val="28"/>
              </w:rPr>
              <w:t xml:space="preserve"> </w:t>
            </w:r>
            <w:r>
              <w:rPr>
                <w:rFonts w:ascii="Times New Roman" w:hAnsi="Times New Roman" w:cs="Times New Roman"/>
                <w:sz w:val="28"/>
                <w:szCs w:val="28"/>
              </w:rPr>
              <w:t>tầng</w:t>
            </w:r>
            <w:r>
              <w:rPr>
                <w:rFonts w:ascii="Times New Roman" w:hAnsi="Times New Roman" w:cs="Times New Roman"/>
                <w:spacing w:val="25"/>
                <w:sz w:val="28"/>
                <w:szCs w:val="28"/>
              </w:rPr>
              <w:t xml:space="preserve"> </w:t>
            </w:r>
            <w:r>
              <w:rPr>
                <w:rFonts w:ascii="Times New Roman" w:hAnsi="Times New Roman" w:cs="Times New Roman"/>
                <w:sz w:val="28"/>
                <w:szCs w:val="28"/>
              </w:rPr>
              <w:t>phải</w:t>
            </w:r>
            <w:r>
              <w:rPr>
                <w:rFonts w:ascii="Times New Roman" w:hAnsi="Times New Roman" w:cs="Times New Roman"/>
                <w:spacing w:val="26"/>
                <w:sz w:val="28"/>
                <w:szCs w:val="28"/>
              </w:rPr>
              <w:t xml:space="preserve"> </w:t>
            </w:r>
            <w:r>
              <w:rPr>
                <w:rFonts w:ascii="Times New Roman" w:hAnsi="Times New Roman" w:cs="Times New Roman"/>
                <w:sz w:val="28"/>
                <w:szCs w:val="28"/>
              </w:rPr>
              <w:t>là</w:t>
            </w:r>
            <w:r>
              <w:rPr>
                <w:rFonts w:ascii="Times New Roman" w:hAnsi="Times New Roman" w:cs="Times New Roman"/>
                <w:spacing w:val="25"/>
                <w:sz w:val="28"/>
                <w:szCs w:val="28"/>
              </w:rPr>
              <w:t xml:space="preserve"> </w:t>
            </w:r>
            <w:r>
              <w:rPr>
                <w:rFonts w:ascii="Times New Roman" w:hAnsi="Times New Roman" w:cs="Times New Roman"/>
                <w:sz w:val="28"/>
                <w:szCs w:val="28"/>
              </w:rPr>
              <w:t>số</w:t>
            </w:r>
            <w:r>
              <w:rPr>
                <w:rFonts w:ascii="Times New Roman" w:hAnsi="Times New Roman" w:cs="Times New Roman"/>
                <w:spacing w:val="25"/>
                <w:sz w:val="28"/>
                <w:szCs w:val="28"/>
              </w:rPr>
              <w:t xml:space="preserve"> </w:t>
            </w:r>
            <w:r>
              <w:rPr>
                <w:rFonts w:ascii="Times New Roman" w:hAnsi="Times New Roman" w:cs="Times New Roman"/>
                <w:sz w:val="28"/>
                <w:szCs w:val="28"/>
              </w:rPr>
              <w:t>nguyên</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dương.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(3) Loại phòng phải được chọn. Nếu tất cả hợp lệ: lưu vào cơ</w:t>
            </w:r>
            <w:r>
              <w:rPr>
                <w:rFonts w:ascii="Times New Roman" w:hAnsi="Times New Roman" w:cs="Times New Roman"/>
                <w:spacing w:val="80"/>
                <w:sz w:val="28"/>
                <w:szCs w:val="28"/>
              </w:rPr>
              <w:t xml:space="preserve"> </w:t>
            </w:r>
            <w:r>
              <w:rPr>
                <w:rFonts w:ascii="Times New Roman" w:hAnsi="Times New Roman" w:cs="Times New Roman"/>
                <w:sz w:val="28"/>
                <w:szCs w:val="28"/>
              </w:rPr>
              <w:t>sở dữ liệu và đóng dialog. Nếu có lỗi: hiển thị thông báo lỗi tương ứng bên dưới 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385"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39"/>
                <w:sz w:val="28"/>
                <w:szCs w:val="28"/>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w:t>
            </w:r>
            <w:r>
              <w:rPr>
                <w:rFonts w:ascii="Times New Roman" w:hAnsi="Times New Roman" w:cs="Times New Roman"/>
                <w:spacing w:val="-5"/>
                <w:sz w:val="28"/>
                <w:szCs w:val="28"/>
                <w:lang w:val="en-US"/>
              </w:rPr>
              <w:t>X</w:t>
            </w:r>
            <w:r>
              <w:rPr>
                <w:rFonts w:ascii="Times New Roman" w:hAnsi="Times New Roman" w:cs="Times New Roman"/>
                <w:spacing w:val="-5"/>
                <w:sz w:val="28"/>
                <w:szCs w:val="28"/>
              </w:rPr>
              <w:t>”</w:t>
            </w:r>
          </w:p>
        </w:tc>
        <w:tc>
          <w:tcPr>
            <w:tcW w:w="677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6"/>
                <w:sz w:val="28"/>
                <w:szCs w:val="28"/>
              </w:rPr>
              <w:t xml:space="preserve"> </w:t>
            </w:r>
            <w:r>
              <w:rPr>
                <w:rFonts w:ascii="Times New Roman" w:hAnsi="Times New Roman" w:cs="Times New Roman"/>
                <w:sz w:val="28"/>
                <w:szCs w:val="28"/>
              </w:rPr>
              <w:t>mà</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6"/>
                <w:sz w:val="28"/>
                <w:szCs w:val="28"/>
              </w:rPr>
              <w:t xml:space="preserve"> </w:t>
            </w:r>
            <w:r>
              <w:rPr>
                <w:rFonts w:ascii="Times New Roman" w:hAnsi="Times New Roman" w:cs="Times New Roman"/>
                <w:sz w:val="28"/>
                <w:szCs w:val="28"/>
              </w:rPr>
              <w:t>thực</w:t>
            </w:r>
            <w:r>
              <w:rPr>
                <w:rFonts w:ascii="Times New Roman" w:hAnsi="Times New Roman" w:cs="Times New Roman"/>
                <w:spacing w:val="6"/>
                <w:sz w:val="28"/>
                <w:szCs w:val="28"/>
              </w:rPr>
              <w:t xml:space="preserve"> </w:t>
            </w:r>
            <w:r>
              <w:rPr>
                <w:rFonts w:ascii="Times New Roman" w:hAnsi="Times New Roman" w:cs="Times New Roman"/>
                <w:sz w:val="28"/>
                <w:szCs w:val="28"/>
              </w:rPr>
              <w:t>hiện</w:t>
            </w:r>
            <w:r>
              <w:rPr>
                <w:rFonts w:ascii="Times New Roman" w:hAnsi="Times New Roman" w:cs="Times New Roman"/>
                <w:spacing w:val="5"/>
                <w:sz w:val="28"/>
                <w:szCs w:val="28"/>
              </w:rPr>
              <w:t xml:space="preserve"> </w:t>
            </w:r>
            <w:r>
              <w:rPr>
                <w:rFonts w:ascii="Times New Roman" w:hAnsi="Times New Roman" w:cs="Times New Roman"/>
                <w:sz w:val="28"/>
                <w:szCs w:val="28"/>
              </w:rPr>
              <w:t>thay</w:t>
            </w:r>
            <w:r>
              <w:rPr>
                <w:rFonts w:ascii="Times New Roman" w:hAnsi="Times New Roman" w:cs="Times New Roman"/>
                <w:spacing w:val="6"/>
                <w:sz w:val="28"/>
                <w:szCs w:val="28"/>
              </w:rPr>
              <w:t xml:space="preserve"> </w:t>
            </w:r>
            <w:r>
              <w:rPr>
                <w:rFonts w:ascii="Times New Roman" w:hAnsi="Times New Roman" w:cs="Times New Roman"/>
                <w:sz w:val="28"/>
                <w:szCs w:val="28"/>
              </w:rPr>
              <w:t>đổi</w:t>
            </w:r>
            <w:r>
              <w:rPr>
                <w:rFonts w:ascii="Times New Roman" w:hAnsi="Times New Roman" w:cs="Times New Roman"/>
                <w:spacing w:val="6"/>
                <w:sz w:val="28"/>
                <w:szCs w:val="28"/>
              </w:rPr>
              <w:t xml:space="preserve"> </w:t>
            </w:r>
            <w:r>
              <w:rPr>
                <w:rFonts w:ascii="Times New Roman" w:hAnsi="Times New Roman" w:cs="Times New Roman"/>
                <w:sz w:val="28"/>
                <w:szCs w:val="28"/>
              </w:rPr>
              <w:t>nào</w:t>
            </w:r>
            <w:r>
              <w:rPr>
                <w:rFonts w:ascii="Times New Roman" w:hAnsi="Times New Roman" w:cs="Times New Roman"/>
                <w:spacing w:val="6"/>
                <w:sz w:val="28"/>
                <w:szCs w:val="28"/>
              </w:rPr>
              <w:t xml:space="preserve"> </w:t>
            </w:r>
            <w:r>
              <w:rPr>
                <w:rFonts w:ascii="Times New Roman" w:hAnsi="Times New Roman" w:cs="Times New Roman"/>
                <w:sz w:val="28"/>
                <w:szCs w:val="28"/>
              </w:rPr>
              <w:t>đối</w:t>
            </w:r>
            <w:r>
              <w:rPr>
                <w:rFonts w:ascii="Times New Roman" w:hAnsi="Times New Roman" w:cs="Times New Roman"/>
                <w:spacing w:val="6"/>
                <w:sz w:val="28"/>
                <w:szCs w:val="28"/>
              </w:rPr>
              <w:t xml:space="preserve"> </w:t>
            </w:r>
            <w:r>
              <w:rPr>
                <w:rFonts w:ascii="Times New Roman" w:hAnsi="Times New Roman" w:cs="Times New Roman"/>
                <w:sz w:val="28"/>
                <w:szCs w:val="28"/>
              </w:rPr>
              <w:t>với</w:t>
            </w:r>
            <w:r>
              <w:rPr>
                <w:rFonts w:ascii="Times New Roman" w:hAnsi="Times New Roman" w:cs="Times New Roman"/>
                <w:spacing w:val="6"/>
                <w:sz w:val="28"/>
                <w:szCs w:val="28"/>
              </w:rPr>
              <w:t xml:space="preserve"> </w:t>
            </w:r>
            <w:r>
              <w:rPr>
                <w:rFonts w:ascii="Times New Roman" w:hAnsi="Times New Roman" w:cs="Times New Roman"/>
                <w:sz w:val="28"/>
                <w:szCs w:val="28"/>
              </w:rPr>
              <w:t>cơ</w:t>
            </w:r>
            <w:r>
              <w:rPr>
                <w:rFonts w:ascii="Times New Roman" w:hAnsi="Times New Roman" w:cs="Times New Roman"/>
                <w:spacing w:val="5"/>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Loại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2010" cy="3329940"/>
            <wp:effectExtent l="0" t="0" r="6350" b="762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33"/>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476" w:type="dxa"/>
        <w:tblInd w:w="-6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1740"/>
        <w:gridCol w:w="2257"/>
        <w:gridCol w:w="55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74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57"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594"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57"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5"/>
                <w:sz w:val="28"/>
                <w:szCs w:val="28"/>
              </w:rPr>
              <w:t xml:space="preserve"> </w:t>
            </w:r>
            <w:r>
              <w:rPr>
                <w:rFonts w:ascii="Times New Roman" w:hAnsi="Times New Roman" w:cs="Times New Roman"/>
                <w:sz w:val="28"/>
                <w:szCs w:val="28"/>
              </w:rPr>
              <w:t>thị</w:t>
            </w:r>
            <w:r>
              <w:rPr>
                <w:rFonts w:ascii="Times New Roman" w:hAnsi="Times New Roman" w:cs="Times New Roman"/>
                <w:spacing w:val="36"/>
                <w:sz w:val="28"/>
                <w:szCs w:val="28"/>
              </w:rPr>
              <w:t xml:space="preserve"> </w:t>
            </w:r>
            <w:r>
              <w:rPr>
                <w:rFonts w:ascii="Times New Roman" w:hAnsi="Times New Roman" w:cs="Times New Roman"/>
                <w:sz w:val="28"/>
                <w:szCs w:val="28"/>
              </w:rPr>
              <w:t>tiêu</w:t>
            </w:r>
            <w:r>
              <w:rPr>
                <w:rFonts w:ascii="Times New Roman" w:hAnsi="Times New Roman" w:cs="Times New Roman"/>
                <w:spacing w:val="36"/>
                <w:sz w:val="28"/>
                <w:szCs w:val="28"/>
              </w:rPr>
              <w:t xml:space="preserve"> </w:t>
            </w:r>
            <w:r>
              <w:rPr>
                <w:rFonts w:ascii="Times New Roman" w:hAnsi="Times New Roman" w:cs="Times New Roman"/>
                <w:sz w:val="28"/>
                <w:szCs w:val="28"/>
              </w:rPr>
              <w:t>đề</w:t>
            </w:r>
            <w:r>
              <w:rPr>
                <w:rFonts w:ascii="Times New Roman" w:hAnsi="Times New Roman" w:cs="Times New Roman"/>
                <w:spacing w:val="36"/>
                <w:sz w:val="28"/>
                <w:szCs w:val="28"/>
              </w:rPr>
              <w:t xml:space="preserve"> </w:t>
            </w:r>
            <w:r>
              <w:rPr>
                <w:rFonts w:ascii="Times New Roman" w:hAnsi="Times New Roman" w:cs="Times New Roman"/>
                <w:sz w:val="28"/>
                <w:szCs w:val="28"/>
              </w:rPr>
              <w:t>“Loại</w:t>
            </w:r>
            <w:r>
              <w:rPr>
                <w:rFonts w:ascii="Times New Roman" w:hAnsi="Times New Roman" w:cs="Times New Roman"/>
                <w:spacing w:val="36"/>
                <w:sz w:val="28"/>
                <w:szCs w:val="28"/>
              </w:rPr>
              <w:t xml:space="preserve"> </w:t>
            </w:r>
            <w:r>
              <w:rPr>
                <w:rFonts w:ascii="Times New Roman" w:hAnsi="Times New Roman" w:cs="Times New Roman"/>
                <w:sz w:val="28"/>
                <w:szCs w:val="28"/>
              </w:rPr>
              <w:t>Phòng”</w:t>
            </w:r>
            <w:r>
              <w:rPr>
                <w:rFonts w:ascii="Times New Roman" w:hAnsi="Times New Roman" w:cs="Times New Roman"/>
                <w:spacing w:val="52"/>
                <w:sz w:val="28"/>
                <w:szCs w:val="28"/>
              </w:rPr>
              <w:t xml:space="preserve"> </w:t>
            </w:r>
            <w:r>
              <w:rPr>
                <w:rFonts w:ascii="Times New Roman" w:hAnsi="Times New Roman" w:cs="Times New Roman"/>
                <w:sz w:val="28"/>
                <w:szCs w:val="28"/>
              </w:rPr>
              <w:t>của</w:t>
            </w:r>
            <w:r>
              <w:rPr>
                <w:rFonts w:ascii="Times New Roman" w:hAnsi="Times New Roman" w:cs="Times New Roman"/>
                <w:spacing w:val="36"/>
                <w:sz w:val="28"/>
                <w:szCs w:val="28"/>
              </w:rPr>
              <w:t xml:space="preserve"> </w:t>
            </w:r>
            <w:r>
              <w:rPr>
                <w:rFonts w:ascii="Times New Roman" w:hAnsi="Times New Roman" w:cs="Times New Roman"/>
                <w:sz w:val="28"/>
                <w:szCs w:val="28"/>
              </w:rPr>
              <w:t>màn</w:t>
            </w:r>
            <w:r>
              <w:rPr>
                <w:rFonts w:ascii="Times New Roman" w:hAnsi="Times New Roman" w:cs="Times New Roman"/>
                <w:spacing w:val="36"/>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57"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0"/>
                <w:sz w:val="28"/>
                <w:szCs w:val="28"/>
              </w:rPr>
              <w:t xml:space="preserve"> </w:t>
            </w:r>
            <w:r>
              <w:rPr>
                <w:rFonts w:ascii="Times New Roman" w:hAnsi="Times New Roman" w:cs="Times New Roman"/>
                <w:sz w:val="28"/>
                <w:szCs w:val="28"/>
              </w:rPr>
              <w:t>thị</w:t>
            </w:r>
            <w:r>
              <w:rPr>
                <w:rFonts w:ascii="Times New Roman" w:hAnsi="Times New Roman" w:cs="Times New Roman"/>
                <w:spacing w:val="41"/>
                <w:sz w:val="28"/>
                <w:szCs w:val="28"/>
              </w:rPr>
              <w:t xml:space="preserve"> </w:t>
            </w:r>
            <w:r>
              <w:rPr>
                <w:rFonts w:ascii="Times New Roman" w:hAnsi="Times New Roman" w:cs="Times New Roman"/>
                <w:sz w:val="28"/>
                <w:szCs w:val="28"/>
              </w:rPr>
              <w:t>mô</w:t>
            </w:r>
            <w:r>
              <w:rPr>
                <w:rFonts w:ascii="Times New Roman" w:hAnsi="Times New Roman" w:cs="Times New Roman"/>
                <w:spacing w:val="40"/>
                <w:sz w:val="28"/>
                <w:szCs w:val="28"/>
              </w:rPr>
              <w:t xml:space="preserve"> </w:t>
            </w:r>
            <w:r>
              <w:rPr>
                <w:rFonts w:ascii="Times New Roman" w:hAnsi="Times New Roman" w:cs="Times New Roman"/>
                <w:sz w:val="28"/>
                <w:szCs w:val="28"/>
              </w:rPr>
              <w:t>tả</w:t>
            </w:r>
            <w:r>
              <w:rPr>
                <w:rFonts w:ascii="Times New Roman" w:hAnsi="Times New Roman" w:cs="Times New Roman"/>
                <w:spacing w:val="41"/>
                <w:sz w:val="28"/>
                <w:szCs w:val="28"/>
              </w:rPr>
              <w:t xml:space="preserve"> </w:t>
            </w:r>
            <w:r>
              <w:rPr>
                <w:rFonts w:ascii="Times New Roman" w:hAnsi="Times New Roman" w:cs="Times New Roman"/>
                <w:sz w:val="28"/>
                <w:szCs w:val="28"/>
              </w:rPr>
              <w:t>“Cấu</w:t>
            </w:r>
            <w:r>
              <w:rPr>
                <w:rFonts w:ascii="Times New Roman" w:hAnsi="Times New Roman" w:cs="Times New Roman"/>
                <w:spacing w:val="40"/>
                <w:sz w:val="28"/>
                <w:szCs w:val="28"/>
              </w:rPr>
              <w:t xml:space="preserve"> </w:t>
            </w:r>
            <w:r>
              <w:rPr>
                <w:rFonts w:ascii="Times New Roman" w:hAnsi="Times New Roman" w:cs="Times New Roman"/>
                <w:sz w:val="28"/>
                <w:szCs w:val="28"/>
              </w:rPr>
              <w:t>hình</w:t>
            </w:r>
            <w:r>
              <w:rPr>
                <w:rFonts w:ascii="Times New Roman" w:hAnsi="Times New Roman" w:cs="Times New Roman"/>
                <w:spacing w:val="41"/>
                <w:sz w:val="28"/>
                <w:szCs w:val="28"/>
              </w:rPr>
              <w:t xml:space="preserve"> </w:t>
            </w:r>
            <w:r>
              <w:rPr>
                <w:rFonts w:ascii="Times New Roman" w:hAnsi="Times New Roman" w:cs="Times New Roman"/>
                <w:sz w:val="28"/>
                <w:szCs w:val="28"/>
              </w:rPr>
              <w:t>các</w:t>
            </w:r>
            <w:r>
              <w:rPr>
                <w:rFonts w:ascii="Times New Roman" w:hAnsi="Times New Roman" w:cs="Times New Roman"/>
                <w:spacing w:val="40"/>
                <w:sz w:val="28"/>
                <w:szCs w:val="28"/>
              </w:rPr>
              <w:t xml:space="preserve"> </w:t>
            </w:r>
            <w:r>
              <w:rPr>
                <w:rFonts w:ascii="Times New Roman" w:hAnsi="Times New Roman" w:cs="Times New Roman"/>
                <w:sz w:val="28"/>
                <w:szCs w:val="28"/>
              </w:rPr>
              <w:t>loại</w:t>
            </w:r>
            <w:r>
              <w:rPr>
                <w:rFonts w:ascii="Times New Roman" w:hAnsi="Times New Roman" w:cs="Times New Roman"/>
                <w:spacing w:val="41"/>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giá”</w:t>
            </w:r>
            <w:r>
              <w:rPr>
                <w:rFonts w:ascii="Times New Roman" w:hAnsi="Times New Roman" w:cs="Times New Roman"/>
                <w:spacing w:val="31"/>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BtnThemLoai</w:t>
            </w:r>
          </w:p>
        </w:tc>
        <w:tc>
          <w:tcPr>
            <w:tcW w:w="225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4"/>
                <w:sz w:val="28"/>
                <w:szCs w:val="28"/>
              </w:rPr>
              <w:t xml:space="preserve"> </w:t>
            </w:r>
            <w:r>
              <w:rPr>
                <w:rFonts w:ascii="Times New Roman" w:hAnsi="Times New Roman" w:cs="Times New Roman"/>
                <w:sz w:val="28"/>
                <w:szCs w:val="28"/>
              </w:rPr>
              <w:t>LoaiPhongDialog</w:t>
            </w:r>
            <w:r>
              <w:rPr>
                <w:rFonts w:ascii="Times New Roman" w:hAnsi="Times New Roman" w:cs="Times New Roman"/>
                <w:spacing w:val="-5"/>
                <w:sz w:val="28"/>
                <w:szCs w:val="28"/>
              </w:rPr>
              <w:t xml:space="preserve"> </w:t>
            </w:r>
            <w:r>
              <w:rPr>
                <w:rFonts w:ascii="Times New Roman" w:hAnsi="Times New Roman" w:cs="Times New Roman"/>
                <w:sz w:val="28"/>
                <w:szCs w:val="28"/>
              </w:rPr>
              <w:t>ở</w:t>
            </w:r>
            <w:r>
              <w:rPr>
                <w:rFonts w:ascii="Times New Roman" w:hAnsi="Times New Roman" w:cs="Times New Roman"/>
                <w:spacing w:val="-4"/>
                <w:sz w:val="28"/>
                <w:szCs w:val="28"/>
              </w:rPr>
              <w:t xml:space="preserve"> </w:t>
            </w:r>
            <w:r>
              <w:rPr>
                <w:rFonts w:ascii="Times New Roman" w:hAnsi="Times New Roman" w:cs="Times New Roman"/>
                <w:sz w:val="28"/>
                <w:szCs w:val="28"/>
              </w:rPr>
              <w:t>chế</w:t>
            </w:r>
            <w:r>
              <w:rPr>
                <w:rFonts w:ascii="Times New Roman" w:hAnsi="Times New Roman" w:cs="Times New Roman"/>
                <w:spacing w:val="-5"/>
                <w:sz w:val="28"/>
                <w:szCs w:val="28"/>
              </w:rPr>
              <w:t xml:space="preserve"> </w:t>
            </w:r>
            <w:r>
              <w:rPr>
                <w:rFonts w:ascii="Times New Roman" w:hAnsi="Times New Roman" w:cs="Times New Roman"/>
                <w:sz w:val="28"/>
                <w:szCs w:val="28"/>
              </w:rPr>
              <w:t>độ</w:t>
            </w:r>
            <w:r>
              <w:rPr>
                <w:rFonts w:ascii="Times New Roman" w:hAnsi="Times New Roman" w:cs="Times New Roman"/>
                <w:spacing w:val="-4"/>
                <w:sz w:val="28"/>
                <w:szCs w:val="28"/>
              </w:rPr>
              <w:t xml:space="preserve"> </w:t>
            </w:r>
            <w:r>
              <w:rPr>
                <w:rFonts w:ascii="Times New Roman" w:hAnsi="Times New Roman" w:cs="Times New Roman"/>
                <w:sz w:val="28"/>
                <w:szCs w:val="28"/>
              </w:rPr>
              <w:t>thêm</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để</w:t>
            </w:r>
            <w:r>
              <w:rPr>
                <w:rFonts w:ascii="Times New Roman" w:hAnsi="Times New Roman" w:cs="Times New Roman"/>
                <w:spacing w:val="9"/>
                <w:sz w:val="28"/>
                <w:szCs w:val="28"/>
              </w:rPr>
              <w:t xml:space="preserve"> </w:t>
            </w:r>
            <w:r>
              <w:rPr>
                <w:rFonts w:ascii="Times New Roman" w:hAnsi="Times New Roman" w:cs="Times New Roman"/>
                <w:sz w:val="28"/>
                <w:szCs w:val="28"/>
              </w:rPr>
              <w:t>thêm</w:t>
            </w:r>
            <w:r>
              <w:rPr>
                <w:rFonts w:ascii="Times New Roman" w:hAnsi="Times New Roman" w:cs="Times New Roman"/>
                <w:spacing w:val="10"/>
                <w:sz w:val="28"/>
                <w:szCs w:val="28"/>
              </w:rPr>
              <w:t xml:space="preserve"> </w:t>
            </w:r>
            <w:r>
              <w:rPr>
                <w:rFonts w:ascii="Times New Roman" w:hAnsi="Times New Roman" w:cs="Times New Roman"/>
                <w:sz w:val="28"/>
                <w:szCs w:val="28"/>
              </w:rPr>
              <w:t>loại</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mới</w:t>
            </w:r>
            <w:r>
              <w:rPr>
                <w:rFonts w:ascii="Times New Roman" w:hAnsi="Times New Roman" w:cs="Times New Roman"/>
                <w:spacing w:val="10"/>
                <w:sz w:val="28"/>
                <w:szCs w:val="28"/>
              </w:rPr>
              <w:t xml:space="preserve"> </w:t>
            </w:r>
            <w:r>
              <w:rPr>
                <w:rFonts w:ascii="Times New Roman" w:hAnsi="Times New Roman" w:cs="Times New Roman"/>
                <w:sz w:val="28"/>
                <w:szCs w:val="28"/>
              </w:rPr>
              <w:t>vào</w:t>
            </w:r>
            <w:r>
              <w:rPr>
                <w:rFonts w:ascii="Times New Roman" w:hAnsi="Times New Roman" w:cs="Times New Roman"/>
                <w:spacing w:val="10"/>
                <w:sz w:val="28"/>
                <w:szCs w:val="28"/>
              </w:rPr>
              <w:t xml:space="preserve"> </w:t>
            </w:r>
            <w:r>
              <w:rPr>
                <w:rFonts w:ascii="Times New Roman" w:hAnsi="Times New Roman" w:cs="Times New Roman"/>
                <w:sz w:val="28"/>
                <w:szCs w:val="28"/>
              </w:rPr>
              <w:t>hệ</w:t>
            </w:r>
            <w:r>
              <w:rPr>
                <w:rFonts w:ascii="Times New Roman" w:hAnsi="Times New Roman" w:cs="Times New Roman"/>
                <w:spacing w:val="10"/>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25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LoaiPhongDialog</w:t>
            </w:r>
            <w:r>
              <w:rPr>
                <w:rFonts w:ascii="Times New Roman" w:hAnsi="Times New Roman" w:cs="Times New Roman"/>
                <w:spacing w:val="-5"/>
                <w:sz w:val="28"/>
                <w:szCs w:val="28"/>
              </w:rPr>
              <w:t xml:space="preserve"> </w:t>
            </w:r>
            <w:r>
              <w:rPr>
                <w:rFonts w:ascii="Times New Roman" w:hAnsi="Times New Roman" w:cs="Times New Roman"/>
                <w:sz w:val="28"/>
                <w:szCs w:val="28"/>
              </w:rPr>
              <w:t>ở</w:t>
            </w:r>
            <w:r>
              <w:rPr>
                <w:rFonts w:ascii="Times New Roman" w:hAnsi="Times New Roman" w:cs="Times New Roman"/>
                <w:spacing w:val="-4"/>
                <w:sz w:val="28"/>
                <w:szCs w:val="28"/>
              </w:rPr>
              <w:t xml:space="preserve"> </w:t>
            </w:r>
            <w:r>
              <w:rPr>
                <w:rFonts w:ascii="Times New Roman" w:hAnsi="Times New Roman" w:cs="Times New Roman"/>
                <w:sz w:val="28"/>
                <w:szCs w:val="28"/>
              </w:rPr>
              <w:t>chế</w:t>
            </w:r>
            <w:r>
              <w:rPr>
                <w:rFonts w:ascii="Times New Roman" w:hAnsi="Times New Roman" w:cs="Times New Roman"/>
                <w:spacing w:val="-5"/>
                <w:sz w:val="28"/>
                <w:szCs w:val="28"/>
              </w:rPr>
              <w:t xml:space="preserve"> </w:t>
            </w:r>
            <w:r>
              <w:rPr>
                <w:rFonts w:ascii="Times New Roman" w:hAnsi="Times New Roman" w:cs="Times New Roman"/>
                <w:sz w:val="28"/>
                <w:szCs w:val="28"/>
              </w:rPr>
              <w:t>độ</w:t>
            </w:r>
            <w:r>
              <w:rPr>
                <w:rFonts w:ascii="Times New Roman" w:hAnsi="Times New Roman" w:cs="Times New Roman"/>
                <w:spacing w:val="-5"/>
                <w:sz w:val="28"/>
                <w:szCs w:val="28"/>
              </w:rPr>
              <w:t xml:space="preserve"> </w:t>
            </w:r>
            <w:r>
              <w:rPr>
                <w:rFonts w:ascii="Times New Roman" w:hAnsi="Times New Roman" w:cs="Times New Roman"/>
                <w:sz w:val="28"/>
                <w:szCs w:val="28"/>
              </w:rPr>
              <w:t>chỉnh</w:t>
            </w:r>
            <w:r>
              <w:rPr>
                <w:rFonts w:ascii="Times New Roman" w:hAnsi="Times New Roman" w:cs="Times New Roman"/>
                <w:spacing w:val="-5"/>
                <w:sz w:val="28"/>
                <w:szCs w:val="28"/>
              </w:rPr>
              <w:t xml:space="preserve"> sửa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với</w:t>
            </w:r>
            <w:r>
              <w:rPr>
                <w:rFonts w:ascii="Times New Roman" w:hAnsi="Times New Roman" w:cs="Times New Roman"/>
                <w:spacing w:val="-4"/>
                <w:sz w:val="28"/>
                <w:szCs w:val="28"/>
              </w:rPr>
              <w:t xml:space="preserve"> </w:t>
            </w:r>
            <w:r>
              <w:rPr>
                <w:rFonts w:ascii="Times New Roman" w:hAnsi="Times New Roman" w:cs="Times New Roman"/>
                <w:sz w:val="28"/>
                <w:szCs w:val="28"/>
              </w:rPr>
              <w:t>thông</w:t>
            </w:r>
            <w:r>
              <w:rPr>
                <w:rFonts w:ascii="Times New Roman" w:hAnsi="Times New Roman" w:cs="Times New Roman"/>
                <w:spacing w:val="-4"/>
                <w:sz w:val="28"/>
                <w:szCs w:val="28"/>
              </w:rPr>
              <w:t xml:space="preserve"> </w:t>
            </w:r>
            <w:r>
              <w:rPr>
                <w:rFonts w:ascii="Times New Roman" w:hAnsi="Times New Roman" w:cs="Times New Roman"/>
                <w:sz w:val="28"/>
                <w:szCs w:val="28"/>
              </w:rPr>
              <w:t>tin</w:t>
            </w:r>
            <w:r>
              <w:rPr>
                <w:rFonts w:ascii="Times New Roman" w:hAnsi="Times New Roman" w:cs="Times New Roman"/>
                <w:spacing w:val="-4"/>
                <w:sz w:val="28"/>
                <w:szCs w:val="28"/>
              </w:rPr>
              <w:t xml:space="preserve"> </w:t>
            </w:r>
            <w:r>
              <w:rPr>
                <w:rFonts w:ascii="Times New Roman" w:hAnsi="Times New Roman" w:cs="Times New Roman"/>
                <w:sz w:val="28"/>
                <w:szCs w:val="28"/>
              </w:rPr>
              <w:t>loại</w:t>
            </w:r>
            <w:r>
              <w:rPr>
                <w:rFonts w:ascii="Times New Roman" w:hAnsi="Times New Roman" w:cs="Times New Roman"/>
                <w:spacing w:val="-4"/>
                <w:sz w:val="28"/>
                <w:szCs w:val="28"/>
              </w:rPr>
              <w:t xml:space="preserve"> </w:t>
            </w:r>
            <w:r>
              <w:rPr>
                <w:rFonts w:ascii="Times New Roman" w:hAnsi="Times New Roman" w:cs="Times New Roman"/>
                <w:sz w:val="28"/>
                <w:szCs w:val="28"/>
              </w:rPr>
              <w:t>phòng</w:t>
            </w:r>
            <w:r>
              <w:rPr>
                <w:rFonts w:ascii="Times New Roman" w:hAnsi="Times New Roman" w:cs="Times New Roman"/>
                <w:spacing w:val="-4"/>
                <w:sz w:val="28"/>
                <w:szCs w:val="28"/>
              </w:rPr>
              <w:t xml:space="preserve"> </w:t>
            </w:r>
            <w:r>
              <w:rPr>
                <w:rFonts w:ascii="Times New Roman" w:hAnsi="Times New Roman" w:cs="Times New Roman"/>
                <w:sz w:val="28"/>
                <w:szCs w:val="28"/>
              </w:rPr>
              <w:t>đang</w:t>
            </w:r>
            <w:r>
              <w:rPr>
                <w:rFonts w:ascii="Times New Roman" w:hAnsi="Times New Roman" w:cs="Times New Roman"/>
                <w:spacing w:val="-4"/>
                <w:sz w:val="28"/>
                <w:szCs w:val="28"/>
              </w:rPr>
              <w:t xml:space="preserve"> </w:t>
            </w:r>
            <w:r>
              <w:rPr>
                <w:rFonts w:ascii="Times New Roman" w:hAnsi="Times New Roman" w:cs="Times New Roman"/>
                <w:sz w:val="28"/>
                <w:szCs w:val="28"/>
              </w:rPr>
              <w:t>được</w:t>
            </w:r>
            <w:r>
              <w:rPr>
                <w:rFonts w:ascii="Times New Roman" w:hAnsi="Times New Roman" w:cs="Times New Roman"/>
                <w:spacing w:val="-4"/>
                <w:sz w:val="28"/>
                <w:szCs w:val="28"/>
              </w:rPr>
              <w:t xml:space="preserve"> </w:t>
            </w:r>
            <w:r>
              <w:rPr>
                <w:rFonts w:ascii="Times New Roman" w:hAnsi="Times New Roman" w:cs="Times New Roman"/>
                <w:sz w:val="28"/>
                <w:szCs w:val="28"/>
              </w:rPr>
              <w:t>chọn</w:t>
            </w:r>
            <w:r>
              <w:rPr>
                <w:rFonts w:ascii="Times New Roman" w:hAnsi="Times New Roman" w:cs="Times New Roman"/>
                <w:spacing w:val="-4"/>
                <w:sz w:val="28"/>
                <w:szCs w:val="28"/>
              </w:rPr>
              <w:t xml:space="preserve"> </w:t>
            </w:r>
            <w:r>
              <w:rPr>
                <w:rFonts w:ascii="Times New Roman" w:hAnsi="Times New Roman" w:cs="Times New Roman"/>
                <w:sz w:val="28"/>
                <w:szCs w:val="28"/>
              </w:rPr>
              <w:t xml:space="preserve">trong </w:t>
            </w:r>
            <w:r>
              <w:rPr>
                <w:rFonts w:ascii="Times New Roman" w:hAnsi="Times New Roman" w:cs="Times New Roman"/>
                <w:spacing w:val="-2"/>
                <w:sz w:val="28"/>
                <w:szCs w:val="28"/>
              </w:rPr>
              <w:t>DgLoaiPhong.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5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7"/>
                <w:sz w:val="28"/>
                <w:szCs w:val="28"/>
              </w:rPr>
              <w:t xml:space="preserve"> </w:t>
            </w:r>
            <w:r>
              <w:rPr>
                <w:rFonts w:ascii="Times New Roman" w:hAnsi="Times New Roman" w:cs="Times New Roman"/>
                <w:sz w:val="28"/>
                <w:szCs w:val="28"/>
              </w:rPr>
              <w:t>loại</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đang</w:t>
            </w:r>
            <w:r>
              <w:rPr>
                <w:rFonts w:ascii="Times New Roman" w:hAnsi="Times New Roman" w:cs="Times New Roman"/>
                <w:spacing w:val="7"/>
                <w:sz w:val="28"/>
                <w:szCs w:val="28"/>
              </w:rPr>
              <w:t xml:space="preserve"> </w:t>
            </w:r>
            <w:r>
              <w:rPr>
                <w:rFonts w:ascii="Times New Roman" w:hAnsi="Times New Roman" w:cs="Times New Roman"/>
                <w:sz w:val="28"/>
                <w:szCs w:val="28"/>
              </w:rPr>
              <w:t>được</w:t>
            </w:r>
            <w:r>
              <w:rPr>
                <w:rFonts w:ascii="Times New Roman" w:hAnsi="Times New Roman" w:cs="Times New Roman"/>
                <w:spacing w:val="8"/>
                <w:sz w:val="28"/>
                <w:szCs w:val="28"/>
              </w:rPr>
              <w:t xml:space="preserve"> </w:t>
            </w:r>
            <w:r>
              <w:rPr>
                <w:rFonts w:ascii="Times New Roman" w:hAnsi="Times New Roman" w:cs="Times New Roman"/>
                <w:sz w:val="28"/>
                <w:szCs w:val="28"/>
              </w:rPr>
              <w:t>chọn</w:t>
            </w:r>
            <w:r>
              <w:rPr>
                <w:rFonts w:ascii="Times New Roman" w:hAnsi="Times New Roman" w:cs="Times New Roman"/>
                <w:spacing w:val="8"/>
                <w:sz w:val="28"/>
                <w:szCs w:val="28"/>
              </w:rPr>
              <w:t xml:space="preserve"> </w:t>
            </w:r>
            <w:r>
              <w:rPr>
                <w:rFonts w:ascii="Times New Roman" w:hAnsi="Times New Roman" w:cs="Times New Roman"/>
                <w:sz w:val="28"/>
                <w:szCs w:val="28"/>
              </w:rPr>
              <w:t>khỏi</w:t>
            </w:r>
            <w:r>
              <w:rPr>
                <w:rFonts w:ascii="Times New Roman" w:hAnsi="Times New Roman" w:cs="Times New Roman"/>
                <w:spacing w:val="7"/>
                <w:sz w:val="28"/>
                <w:szCs w:val="28"/>
              </w:rPr>
              <w:t xml:space="preserve"> </w:t>
            </w:r>
            <w:r>
              <w:rPr>
                <w:rFonts w:ascii="Times New Roman" w:hAnsi="Times New Roman" w:cs="Times New Roman"/>
                <w:sz w:val="28"/>
                <w:szCs w:val="28"/>
              </w:rPr>
              <w:t>cơ</w:t>
            </w:r>
            <w:r>
              <w:rPr>
                <w:rFonts w:ascii="Times New Roman" w:hAnsi="Times New Roman" w:cs="Times New Roman"/>
                <w:spacing w:val="8"/>
                <w:sz w:val="28"/>
                <w:szCs w:val="28"/>
              </w:rPr>
              <w:t xml:space="preserve"> </w:t>
            </w:r>
            <w:r>
              <w:rPr>
                <w:rFonts w:ascii="Times New Roman" w:hAnsi="Times New Roman" w:cs="Times New Roman"/>
                <w:sz w:val="28"/>
                <w:szCs w:val="28"/>
              </w:rPr>
              <w:t>sở</w:t>
            </w:r>
            <w:r>
              <w:rPr>
                <w:rFonts w:ascii="Times New Roman" w:hAnsi="Times New Roman" w:cs="Times New Roman"/>
                <w:spacing w:val="8"/>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liệu</w:t>
            </w:r>
            <w:r>
              <w:rPr>
                <w:rFonts w:ascii="Times New Roman" w:hAnsi="Times New Roman" w:cs="Times New Roman"/>
                <w:spacing w:val="19"/>
                <w:sz w:val="28"/>
                <w:szCs w:val="28"/>
              </w:rPr>
              <w:t xml:space="preserve"> </w:t>
            </w:r>
            <w:r>
              <w:rPr>
                <w:rFonts w:ascii="Times New Roman" w:hAnsi="Times New Roman" w:cs="Times New Roman"/>
                <w:sz w:val="28"/>
                <w:szCs w:val="28"/>
              </w:rPr>
              <w:t>sau</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20"/>
                <w:sz w:val="28"/>
                <w:szCs w:val="28"/>
              </w:rPr>
              <w:t xml:space="preserve"> </w:t>
            </w:r>
            <w:r>
              <w:rPr>
                <w:rFonts w:ascii="Times New Roman" w:hAnsi="Times New Roman" w:cs="Times New Roman"/>
                <w:sz w:val="28"/>
                <w:szCs w:val="28"/>
              </w:rPr>
              <w:t>xác</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7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DgLoaiPhong</w:t>
            </w:r>
          </w:p>
        </w:tc>
        <w:tc>
          <w:tcPr>
            <w:tcW w:w="225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59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2"/>
                <w:sz w:val="28"/>
                <w:szCs w:val="28"/>
              </w:rPr>
              <w:t xml:space="preserve"> </w:t>
            </w:r>
            <w:r>
              <w:rPr>
                <w:rFonts w:ascii="Times New Roman" w:hAnsi="Times New Roman" w:cs="Times New Roman"/>
                <w:sz w:val="28"/>
                <w:szCs w:val="28"/>
              </w:rPr>
              <w:t>thị</w:t>
            </w:r>
            <w:r>
              <w:rPr>
                <w:rFonts w:ascii="Times New Roman" w:hAnsi="Times New Roman" w:cs="Times New Roman"/>
                <w:spacing w:val="51"/>
                <w:sz w:val="28"/>
                <w:szCs w:val="28"/>
              </w:rPr>
              <w:t xml:space="preserve"> </w:t>
            </w:r>
            <w:r>
              <w:rPr>
                <w:rFonts w:ascii="Times New Roman" w:hAnsi="Times New Roman" w:cs="Times New Roman"/>
                <w:sz w:val="28"/>
                <w:szCs w:val="28"/>
              </w:rPr>
              <w:t>danh</w:t>
            </w:r>
            <w:r>
              <w:rPr>
                <w:rFonts w:ascii="Times New Roman" w:hAnsi="Times New Roman" w:cs="Times New Roman"/>
                <w:spacing w:val="52"/>
                <w:sz w:val="28"/>
                <w:szCs w:val="28"/>
              </w:rPr>
              <w:t xml:space="preserve"> </w:t>
            </w:r>
            <w:r>
              <w:rPr>
                <w:rFonts w:ascii="Times New Roman" w:hAnsi="Times New Roman" w:cs="Times New Roman"/>
                <w:sz w:val="28"/>
                <w:szCs w:val="28"/>
              </w:rPr>
              <w:t>sách</w:t>
            </w:r>
            <w:r>
              <w:rPr>
                <w:rFonts w:ascii="Times New Roman" w:hAnsi="Times New Roman" w:cs="Times New Roman"/>
                <w:spacing w:val="53"/>
                <w:sz w:val="28"/>
                <w:szCs w:val="28"/>
              </w:rPr>
              <w:t xml:space="preserve"> </w:t>
            </w:r>
            <w:r>
              <w:rPr>
                <w:rFonts w:ascii="Times New Roman" w:hAnsi="Times New Roman" w:cs="Times New Roman"/>
                <w:sz w:val="28"/>
                <w:szCs w:val="28"/>
              </w:rPr>
              <w:t>loại</w:t>
            </w:r>
            <w:r>
              <w:rPr>
                <w:rFonts w:ascii="Times New Roman" w:hAnsi="Times New Roman" w:cs="Times New Roman"/>
                <w:spacing w:val="51"/>
                <w:sz w:val="28"/>
                <w:szCs w:val="28"/>
              </w:rPr>
              <w:t xml:space="preserve"> </w:t>
            </w:r>
            <w:r>
              <w:rPr>
                <w:rFonts w:ascii="Times New Roman" w:hAnsi="Times New Roman" w:cs="Times New Roman"/>
                <w:sz w:val="28"/>
                <w:szCs w:val="28"/>
              </w:rPr>
              <w:t>phòng</w:t>
            </w:r>
            <w:r>
              <w:rPr>
                <w:rFonts w:ascii="Times New Roman" w:hAnsi="Times New Roman" w:cs="Times New Roman"/>
                <w:spacing w:val="52"/>
                <w:sz w:val="28"/>
                <w:szCs w:val="28"/>
              </w:rPr>
              <w:t xml:space="preserve"> </w:t>
            </w:r>
            <w:r>
              <w:rPr>
                <w:rFonts w:ascii="Times New Roman" w:hAnsi="Times New Roman" w:cs="Times New Roman"/>
                <w:sz w:val="28"/>
                <w:szCs w:val="28"/>
              </w:rPr>
              <w:t>với</w:t>
            </w:r>
            <w:r>
              <w:rPr>
                <w:rFonts w:ascii="Times New Roman" w:hAnsi="Times New Roman" w:cs="Times New Roman"/>
                <w:spacing w:val="52"/>
                <w:sz w:val="28"/>
                <w:szCs w:val="28"/>
              </w:rPr>
              <w:t xml:space="preserve"> </w:t>
            </w:r>
            <w:r>
              <w:rPr>
                <w:rFonts w:ascii="Times New Roman" w:hAnsi="Times New Roman" w:cs="Times New Roman"/>
                <w:sz w:val="28"/>
                <w:szCs w:val="28"/>
              </w:rPr>
              <w:t>các</w:t>
            </w:r>
            <w:r>
              <w:rPr>
                <w:rFonts w:ascii="Times New Roman" w:hAnsi="Times New Roman" w:cs="Times New Roman"/>
                <w:spacing w:val="51"/>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Mã, Tên Loại Phòng, Giá/Đêm (hiện tại), Giá Gốc,</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Sức</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Chứa,</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Mô</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Tả,</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Hỗ</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trợ</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101" w:type="dxa"/>
        <w:tblInd w:w="-6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3315"/>
        <w:gridCol w:w="59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31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901"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15" w:type="dxa"/>
          </w:tcPr>
          <w:p>
            <w:pPr>
              <w:pStyle w:val="54"/>
              <w:tabs>
                <w:tab w:val="left" w:pos="843"/>
                <w:tab w:val="left" w:pos="1386"/>
                <w:tab w:val="left" w:pos="2211"/>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5"/>
                <w:sz w:val="28"/>
                <w:szCs w:val="28"/>
              </w:rPr>
              <w:t>nút</w:t>
            </w:r>
            <w:r>
              <w:rPr>
                <w:rFonts w:ascii="Times New Roman" w:hAnsi="Times New Roman" w:cs="Times New Roman"/>
                <w:sz w:val="28"/>
                <w:szCs w:val="28"/>
              </w:rPr>
              <w:tab/>
            </w:r>
            <w:r>
              <w:rPr>
                <w:rFonts w:ascii="Times New Roman" w:hAnsi="Times New Roman" w:cs="Times New Roman"/>
                <w:spacing w:val="-2"/>
                <w:sz w:val="28"/>
                <w:szCs w:val="28"/>
              </w:rPr>
              <w:t>“Thêm</w:t>
            </w:r>
            <w:r>
              <w:rPr>
                <w:rFonts w:ascii="Times New Roman" w:hAnsi="Times New Roman" w:cs="Times New Roman"/>
                <w:sz w:val="28"/>
                <w:szCs w:val="28"/>
              </w:rPr>
              <w:tab/>
            </w:r>
            <w:r>
              <w:rPr>
                <w:rFonts w:ascii="Times New Roman" w:hAnsi="Times New Roman" w:cs="Times New Roman"/>
                <w:spacing w:val="-2"/>
                <w:sz w:val="28"/>
                <w:szCs w:val="28"/>
              </w:rPr>
              <w:t>Loại”</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(BtnThemLoai)</w:t>
            </w:r>
          </w:p>
        </w:tc>
        <w:tc>
          <w:tcPr>
            <w:tcW w:w="5901"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9"/>
                <w:sz w:val="28"/>
                <w:szCs w:val="28"/>
              </w:rPr>
              <w:t xml:space="preserve"> </w:t>
            </w:r>
            <w:r>
              <w:rPr>
                <w:rFonts w:ascii="Times New Roman" w:hAnsi="Times New Roman" w:cs="Times New Roman"/>
                <w:sz w:val="28"/>
                <w:szCs w:val="28"/>
              </w:rPr>
              <w:t>LoaiPhongDialog</w:t>
            </w:r>
            <w:r>
              <w:rPr>
                <w:rFonts w:ascii="Times New Roman" w:hAnsi="Times New Roman" w:cs="Times New Roman"/>
                <w:spacing w:val="49"/>
                <w:sz w:val="28"/>
                <w:szCs w:val="28"/>
              </w:rPr>
              <w:t xml:space="preserve"> </w:t>
            </w:r>
            <w:r>
              <w:rPr>
                <w:rFonts w:ascii="Times New Roman" w:hAnsi="Times New Roman" w:cs="Times New Roman"/>
                <w:sz w:val="28"/>
                <w:szCs w:val="28"/>
              </w:rPr>
              <w:t>ở</w:t>
            </w:r>
            <w:r>
              <w:rPr>
                <w:rFonts w:ascii="Times New Roman" w:hAnsi="Times New Roman" w:cs="Times New Roman"/>
                <w:spacing w:val="50"/>
                <w:sz w:val="28"/>
                <w:szCs w:val="28"/>
              </w:rPr>
              <w:t xml:space="preserve"> </w:t>
            </w:r>
            <w:r>
              <w:rPr>
                <w:rFonts w:ascii="Times New Roman" w:hAnsi="Times New Roman" w:cs="Times New Roman"/>
                <w:sz w:val="28"/>
                <w:szCs w:val="28"/>
              </w:rPr>
              <w:t>chế</w:t>
            </w:r>
            <w:r>
              <w:rPr>
                <w:rFonts w:ascii="Times New Roman" w:hAnsi="Times New Roman" w:cs="Times New Roman"/>
                <w:spacing w:val="49"/>
                <w:sz w:val="28"/>
                <w:szCs w:val="28"/>
              </w:rPr>
              <w:t xml:space="preserve"> </w:t>
            </w:r>
            <w:r>
              <w:rPr>
                <w:rFonts w:ascii="Times New Roman" w:hAnsi="Times New Roman" w:cs="Times New Roman"/>
                <w:sz w:val="28"/>
                <w:szCs w:val="28"/>
              </w:rPr>
              <w:t>độ</w:t>
            </w:r>
            <w:r>
              <w:rPr>
                <w:rFonts w:ascii="Times New Roman" w:hAnsi="Times New Roman" w:cs="Times New Roman"/>
                <w:spacing w:val="50"/>
                <w:sz w:val="28"/>
                <w:szCs w:val="28"/>
              </w:rPr>
              <w:t xml:space="preserve"> </w:t>
            </w:r>
            <w:r>
              <w:rPr>
                <w:rFonts w:ascii="Times New Roman" w:hAnsi="Times New Roman" w:cs="Times New Roman"/>
                <w:sz w:val="28"/>
                <w:szCs w:val="28"/>
              </w:rPr>
              <w:t>thêm</w:t>
            </w:r>
            <w:r>
              <w:rPr>
                <w:rFonts w:ascii="Times New Roman" w:hAnsi="Times New Roman" w:cs="Times New Roman"/>
                <w:spacing w:val="49"/>
                <w:sz w:val="28"/>
                <w:szCs w:val="28"/>
              </w:rPr>
              <w:t xml:space="preserve"> </w:t>
            </w:r>
            <w:r>
              <w:rPr>
                <w:rFonts w:ascii="Times New Roman" w:hAnsi="Times New Roman" w:cs="Times New Roman"/>
                <w:sz w:val="28"/>
                <w:szCs w:val="28"/>
              </w:rPr>
              <w:t>mới;</w:t>
            </w:r>
            <w:r>
              <w:rPr>
                <w:rFonts w:ascii="Times New Roman" w:hAnsi="Times New Roman" w:cs="Times New Roman"/>
                <w:spacing w:val="49"/>
                <w:sz w:val="28"/>
                <w:szCs w:val="28"/>
              </w:rPr>
              <w:t xml:space="preserve"> </w:t>
            </w:r>
            <w:r>
              <w:rPr>
                <w:rFonts w:ascii="Times New Roman" w:hAnsi="Times New Roman" w:cs="Times New Roman"/>
                <w:sz w:val="28"/>
                <w:szCs w:val="28"/>
              </w:rPr>
              <w:t>sau</w:t>
            </w:r>
            <w:r>
              <w:rPr>
                <w:rFonts w:ascii="Times New Roman" w:hAnsi="Times New Roman" w:cs="Times New Roman"/>
                <w:spacing w:val="50"/>
                <w:sz w:val="28"/>
                <w:szCs w:val="28"/>
              </w:rPr>
              <w:t xml:space="preserve"> </w:t>
            </w:r>
            <w:r>
              <w:rPr>
                <w:rFonts w:ascii="Times New Roman" w:hAnsi="Times New Roman" w:cs="Times New Roman"/>
                <w:sz w:val="28"/>
                <w:szCs w:val="28"/>
              </w:rPr>
              <w:t>khi</w:t>
            </w:r>
            <w:r>
              <w:rPr>
                <w:rFonts w:ascii="Times New Roman" w:hAnsi="Times New Roman" w:cs="Times New Roman"/>
                <w:spacing w:val="49"/>
                <w:sz w:val="28"/>
                <w:szCs w:val="28"/>
              </w:rPr>
              <w:t xml:space="preserve"> </w:t>
            </w:r>
            <w:r>
              <w:rPr>
                <w:rFonts w:ascii="Times New Roman" w:hAnsi="Times New Roman" w:cs="Times New Roman"/>
                <w:sz w:val="28"/>
                <w:szCs w:val="28"/>
              </w:rPr>
              <w:t>lưu,</w:t>
            </w:r>
            <w:r>
              <w:rPr>
                <w:rFonts w:ascii="Times New Roman" w:hAnsi="Times New Roman" w:cs="Times New Roman"/>
                <w:spacing w:val="50"/>
                <w:sz w:val="28"/>
                <w:szCs w:val="28"/>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27"/>
                <w:sz w:val="28"/>
                <w:szCs w:val="28"/>
              </w:rPr>
              <w:t xml:space="preserve"> </w:t>
            </w:r>
            <w:r>
              <w:rPr>
                <w:rFonts w:ascii="Times New Roman" w:hAnsi="Times New Roman" w:cs="Times New Roman"/>
                <w:sz w:val="28"/>
                <w:szCs w:val="28"/>
              </w:rPr>
              <w:t>mới</w:t>
            </w:r>
            <w:r>
              <w:rPr>
                <w:rFonts w:ascii="Times New Roman" w:hAnsi="Times New Roman" w:cs="Times New Roman"/>
                <w:spacing w:val="26"/>
                <w:sz w:val="28"/>
                <w:szCs w:val="28"/>
              </w:rPr>
              <w:t xml:space="preserve"> </w:t>
            </w:r>
            <w:r>
              <w:rPr>
                <w:rFonts w:ascii="Times New Roman" w:hAnsi="Times New Roman" w:cs="Times New Roman"/>
                <w:sz w:val="28"/>
                <w:szCs w:val="28"/>
              </w:rPr>
              <w:t>được</w:t>
            </w:r>
            <w:r>
              <w:rPr>
                <w:rFonts w:ascii="Times New Roman" w:hAnsi="Times New Roman" w:cs="Times New Roman"/>
                <w:spacing w:val="27"/>
                <w:sz w:val="28"/>
                <w:szCs w:val="28"/>
              </w:rPr>
              <w:t xml:space="preserve"> </w:t>
            </w:r>
            <w:r>
              <w:rPr>
                <w:rFonts w:ascii="Times New Roman" w:hAnsi="Times New Roman" w:cs="Times New Roman"/>
                <w:sz w:val="28"/>
                <w:szCs w:val="28"/>
              </w:rPr>
              <w:t>thêm</w:t>
            </w:r>
            <w:r>
              <w:rPr>
                <w:rFonts w:ascii="Times New Roman" w:hAnsi="Times New Roman" w:cs="Times New Roman"/>
                <w:spacing w:val="26"/>
                <w:sz w:val="28"/>
                <w:szCs w:val="28"/>
              </w:rPr>
              <w:t xml:space="preserve"> </w:t>
            </w:r>
            <w:r>
              <w:rPr>
                <w:rFonts w:ascii="Times New Roman" w:hAnsi="Times New Roman" w:cs="Times New Roman"/>
                <w:sz w:val="28"/>
                <w:szCs w:val="28"/>
              </w:rPr>
              <w:t>vào</w:t>
            </w:r>
            <w:r>
              <w:rPr>
                <w:rFonts w:ascii="Times New Roman" w:hAnsi="Times New Roman" w:cs="Times New Roman"/>
                <w:spacing w:val="27"/>
                <w:sz w:val="28"/>
                <w:szCs w:val="28"/>
              </w:rPr>
              <w:t xml:space="preserve"> </w:t>
            </w:r>
            <w:r>
              <w:rPr>
                <w:rFonts w:ascii="Times New Roman" w:hAnsi="Times New Roman" w:cs="Times New Roman"/>
                <w:sz w:val="28"/>
                <w:szCs w:val="28"/>
              </w:rPr>
              <w:t>cơ</w:t>
            </w:r>
            <w:r>
              <w:rPr>
                <w:rFonts w:ascii="Times New Roman" w:hAnsi="Times New Roman" w:cs="Times New Roman"/>
                <w:spacing w:val="26"/>
                <w:sz w:val="28"/>
                <w:szCs w:val="28"/>
              </w:rPr>
              <w:t xml:space="preserve"> </w:t>
            </w:r>
            <w:r>
              <w:rPr>
                <w:rFonts w:ascii="Times New Roman" w:hAnsi="Times New Roman" w:cs="Times New Roman"/>
                <w:sz w:val="28"/>
                <w:szCs w:val="28"/>
              </w:rPr>
              <w:t>sở</w:t>
            </w:r>
            <w:r>
              <w:rPr>
                <w:rFonts w:ascii="Times New Roman" w:hAnsi="Times New Roman" w:cs="Times New Roman"/>
                <w:spacing w:val="27"/>
                <w:sz w:val="28"/>
                <w:szCs w:val="28"/>
              </w:rPr>
              <w:t xml:space="preserve"> </w:t>
            </w:r>
            <w:r>
              <w:rPr>
                <w:rFonts w:ascii="Times New Roman" w:hAnsi="Times New Roman" w:cs="Times New Roman"/>
                <w:sz w:val="28"/>
                <w:szCs w:val="28"/>
              </w:rPr>
              <w:t>dữ</w:t>
            </w:r>
            <w:r>
              <w:rPr>
                <w:rFonts w:ascii="Times New Roman" w:hAnsi="Times New Roman" w:cs="Times New Roman"/>
                <w:spacing w:val="26"/>
                <w:sz w:val="28"/>
                <w:szCs w:val="28"/>
              </w:rPr>
              <w:t xml:space="preserve"> </w:t>
            </w:r>
            <w:r>
              <w:rPr>
                <w:rFonts w:ascii="Times New Roman" w:hAnsi="Times New Roman" w:cs="Times New Roman"/>
                <w:sz w:val="28"/>
                <w:szCs w:val="28"/>
              </w:rPr>
              <w:t>liệu</w:t>
            </w:r>
            <w:r>
              <w:rPr>
                <w:rFonts w:ascii="Times New Roman" w:hAnsi="Times New Roman" w:cs="Times New Roman"/>
                <w:spacing w:val="27"/>
                <w:sz w:val="28"/>
                <w:szCs w:val="28"/>
              </w:rPr>
              <w:t xml:space="preserve"> </w:t>
            </w:r>
            <w:r>
              <w:rPr>
                <w:rFonts w:ascii="Times New Roman" w:hAnsi="Times New Roman" w:cs="Times New Roman"/>
                <w:sz w:val="28"/>
                <w:szCs w:val="28"/>
              </w:rPr>
              <w:t>và</w:t>
            </w:r>
            <w:r>
              <w:rPr>
                <w:rFonts w:ascii="Times New Roman" w:hAnsi="Times New Roman" w:cs="Times New Roman"/>
                <w:spacing w:val="26"/>
                <w:sz w:val="28"/>
                <w:szCs w:val="28"/>
              </w:rPr>
              <w:t xml:space="preserve"> </w:t>
            </w:r>
            <w:r>
              <w:rPr>
                <w:rFonts w:ascii="Times New Roman" w:hAnsi="Times New Roman" w:cs="Times New Roman"/>
                <w:sz w:val="28"/>
                <w:szCs w:val="28"/>
              </w:rPr>
              <w:t>DgLoaiPhong</w:t>
            </w:r>
            <w:r>
              <w:rPr>
                <w:rFonts w:ascii="Times New Roman" w:hAnsi="Times New Roman" w:cs="Times New Roman"/>
                <w:spacing w:val="27"/>
                <w:sz w:val="28"/>
                <w:szCs w:val="28"/>
              </w:rPr>
              <w:t xml:space="preserve"> </w:t>
            </w:r>
            <w:r>
              <w:rPr>
                <w:rFonts w:ascii="Times New Roman" w:hAnsi="Times New Roman" w:cs="Times New Roman"/>
                <w:sz w:val="28"/>
                <w:szCs w:val="28"/>
              </w:rPr>
              <w:t>tự cập 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1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3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9"/>
                <w:w w:val="110"/>
                <w:sz w:val="28"/>
                <w:szCs w:val="28"/>
              </w:rPr>
              <w:t xml:space="preserve">  </w:t>
            </w:r>
            <w:r>
              <w:rPr>
                <w:rFonts w:ascii="Times New Roman" w:hAnsi="Times New Roman" w:cs="Times New Roman"/>
                <w:spacing w:val="-4"/>
                <w:w w:val="105"/>
                <w:sz w:val="28"/>
                <w:szCs w:val="28"/>
              </w:rPr>
              <w:t>nhấn</w:t>
            </w:r>
          </w:p>
          <w:p>
            <w:pPr>
              <w:pStyle w:val="54"/>
              <w:spacing w:before="4" w:line="240" w:lineRule="auto"/>
              <w:jc w:val="left"/>
              <w:rPr>
                <w:rFonts w:ascii="Times New Roman" w:hAnsi="Times New Roman" w:cs="Times New Roman"/>
                <w:sz w:val="28"/>
                <w:szCs w:val="28"/>
              </w:rPr>
            </w:pPr>
            <w:r>
              <w:rPr>
                <w:rFonts w:ascii="Times New Roman" w:hAnsi="Times New Roman" w:cs="Times New Roman"/>
                <w:sz w:val="28"/>
                <w:szCs w:val="28"/>
              </w:rPr>
              <w:t>“Sửa”</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(BtnSua)</w:t>
            </w:r>
          </w:p>
        </w:tc>
        <w:tc>
          <w:tcPr>
            <w:tcW w:w="5901"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
                <w:sz w:val="28"/>
                <w:szCs w:val="28"/>
              </w:rPr>
              <w:t xml:space="preserve"> </w:t>
            </w:r>
            <w:r>
              <w:rPr>
                <w:rFonts w:ascii="Times New Roman" w:hAnsi="Times New Roman" w:cs="Times New Roman"/>
                <w:sz w:val="28"/>
                <w:szCs w:val="28"/>
              </w:rPr>
              <w:t>LoaiPhongDialog</w:t>
            </w:r>
            <w:r>
              <w:rPr>
                <w:rFonts w:ascii="Times New Roman" w:hAnsi="Times New Roman" w:cs="Times New Roman"/>
                <w:spacing w:val="3"/>
                <w:sz w:val="28"/>
                <w:szCs w:val="28"/>
              </w:rPr>
              <w:t xml:space="preserve"> </w:t>
            </w:r>
            <w:r>
              <w:rPr>
                <w:rFonts w:ascii="Times New Roman" w:hAnsi="Times New Roman" w:cs="Times New Roman"/>
                <w:sz w:val="28"/>
                <w:szCs w:val="28"/>
              </w:rPr>
              <w:t>ở</w:t>
            </w:r>
            <w:r>
              <w:rPr>
                <w:rFonts w:ascii="Times New Roman" w:hAnsi="Times New Roman" w:cs="Times New Roman"/>
                <w:spacing w:val="3"/>
                <w:sz w:val="28"/>
                <w:szCs w:val="28"/>
              </w:rPr>
              <w:t xml:space="preserve"> </w:t>
            </w:r>
            <w:r>
              <w:rPr>
                <w:rFonts w:ascii="Times New Roman" w:hAnsi="Times New Roman" w:cs="Times New Roman"/>
                <w:sz w:val="28"/>
                <w:szCs w:val="28"/>
              </w:rPr>
              <w:t>chế</w:t>
            </w:r>
            <w:r>
              <w:rPr>
                <w:rFonts w:ascii="Times New Roman" w:hAnsi="Times New Roman" w:cs="Times New Roman"/>
                <w:spacing w:val="2"/>
                <w:sz w:val="28"/>
                <w:szCs w:val="28"/>
              </w:rPr>
              <w:t xml:space="preserve"> </w:t>
            </w:r>
            <w:r>
              <w:rPr>
                <w:rFonts w:ascii="Times New Roman" w:hAnsi="Times New Roman" w:cs="Times New Roman"/>
                <w:sz w:val="28"/>
                <w:szCs w:val="28"/>
              </w:rPr>
              <w:t>độ</w:t>
            </w:r>
            <w:r>
              <w:rPr>
                <w:rFonts w:ascii="Times New Roman" w:hAnsi="Times New Roman" w:cs="Times New Roman"/>
                <w:spacing w:val="3"/>
                <w:sz w:val="28"/>
                <w:szCs w:val="28"/>
              </w:rPr>
              <w:t xml:space="preserve"> </w:t>
            </w:r>
            <w:r>
              <w:rPr>
                <w:rFonts w:ascii="Times New Roman" w:hAnsi="Times New Roman" w:cs="Times New Roman"/>
                <w:sz w:val="28"/>
                <w:szCs w:val="28"/>
              </w:rPr>
              <w:t>chỉnh</w:t>
            </w:r>
            <w:r>
              <w:rPr>
                <w:rFonts w:ascii="Times New Roman" w:hAnsi="Times New Roman" w:cs="Times New Roman"/>
                <w:spacing w:val="3"/>
                <w:sz w:val="28"/>
                <w:szCs w:val="28"/>
              </w:rPr>
              <w:t xml:space="preserve"> </w:t>
            </w:r>
            <w:r>
              <w:rPr>
                <w:rFonts w:ascii="Times New Roman" w:hAnsi="Times New Roman" w:cs="Times New Roman"/>
                <w:sz w:val="28"/>
                <w:szCs w:val="28"/>
              </w:rPr>
              <w:t>sửa</w:t>
            </w:r>
            <w:r>
              <w:rPr>
                <w:rFonts w:ascii="Times New Roman" w:hAnsi="Times New Roman" w:cs="Times New Roman"/>
                <w:spacing w:val="2"/>
                <w:sz w:val="28"/>
                <w:szCs w:val="28"/>
              </w:rPr>
              <w:t xml:space="preserve"> </w:t>
            </w:r>
            <w:r>
              <w:rPr>
                <w:rFonts w:ascii="Times New Roman" w:hAnsi="Times New Roman" w:cs="Times New Roman"/>
                <w:sz w:val="28"/>
                <w:szCs w:val="28"/>
              </w:rPr>
              <w:t>với</w:t>
            </w:r>
            <w:r>
              <w:rPr>
                <w:rFonts w:ascii="Times New Roman" w:hAnsi="Times New Roman" w:cs="Times New Roman"/>
                <w:spacing w:val="3"/>
                <w:sz w:val="28"/>
                <w:szCs w:val="28"/>
              </w:rPr>
              <w:t xml:space="preserve"> </w:t>
            </w:r>
            <w:r>
              <w:rPr>
                <w:rFonts w:ascii="Times New Roman" w:hAnsi="Times New Roman" w:cs="Times New Roman"/>
                <w:sz w:val="28"/>
                <w:szCs w:val="28"/>
              </w:rPr>
              <w:t>dữ</w:t>
            </w:r>
            <w:r>
              <w:rPr>
                <w:rFonts w:ascii="Times New Roman" w:hAnsi="Times New Roman" w:cs="Times New Roman"/>
                <w:spacing w:val="3"/>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w:t>
            </w:r>
            <w:r>
              <w:rPr>
                <w:rFonts w:ascii="Times New Roman" w:hAnsi="Times New Roman" w:cs="Times New Roman"/>
                <w:sz w:val="28"/>
                <w:szCs w:val="28"/>
              </w:rPr>
              <w:t>loại</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đã</w:t>
            </w:r>
            <w:r>
              <w:rPr>
                <w:rFonts w:ascii="Times New Roman" w:hAnsi="Times New Roman" w:cs="Times New Roman"/>
                <w:spacing w:val="17"/>
                <w:sz w:val="28"/>
                <w:szCs w:val="28"/>
              </w:rPr>
              <w:t xml:space="preserve"> </w:t>
            </w:r>
            <w:r>
              <w:rPr>
                <w:rFonts w:ascii="Times New Roman" w:hAnsi="Times New Roman" w:cs="Times New Roman"/>
                <w:sz w:val="28"/>
                <w:szCs w:val="28"/>
              </w:rPr>
              <w:t>chọn;</w:t>
            </w:r>
            <w:r>
              <w:rPr>
                <w:rFonts w:ascii="Times New Roman" w:hAnsi="Times New Roman" w:cs="Times New Roman"/>
                <w:spacing w:val="17"/>
                <w:sz w:val="28"/>
                <w:szCs w:val="28"/>
              </w:rPr>
              <w:t xml:space="preserve"> </w:t>
            </w:r>
            <w:r>
              <w:rPr>
                <w:rFonts w:ascii="Times New Roman" w:hAnsi="Times New Roman" w:cs="Times New Roman"/>
                <w:sz w:val="28"/>
                <w:szCs w:val="28"/>
              </w:rPr>
              <w:t>sau</w:t>
            </w:r>
            <w:r>
              <w:rPr>
                <w:rFonts w:ascii="Times New Roman" w:hAnsi="Times New Roman" w:cs="Times New Roman"/>
                <w:spacing w:val="17"/>
                <w:sz w:val="28"/>
                <w:szCs w:val="28"/>
              </w:rPr>
              <w:t xml:space="preserve"> </w:t>
            </w:r>
            <w:r>
              <w:rPr>
                <w:rFonts w:ascii="Times New Roman" w:hAnsi="Times New Roman" w:cs="Times New Roman"/>
                <w:sz w:val="28"/>
                <w:szCs w:val="28"/>
              </w:rPr>
              <w:t>khi</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7"/>
                <w:sz w:val="28"/>
                <w:szCs w:val="28"/>
              </w:rPr>
              <w:t xml:space="preserve"> </w:t>
            </w:r>
            <w:r>
              <w:rPr>
                <w:rFonts w:ascii="Times New Roman" w:hAnsi="Times New Roman" w:cs="Times New Roman"/>
                <w:sz w:val="28"/>
                <w:szCs w:val="28"/>
              </w:rPr>
              <w:t>thông</w:t>
            </w:r>
            <w:r>
              <w:rPr>
                <w:rFonts w:ascii="Times New Roman" w:hAnsi="Times New Roman" w:cs="Times New Roman"/>
                <w:spacing w:val="17"/>
                <w:sz w:val="28"/>
                <w:szCs w:val="28"/>
              </w:rPr>
              <w:t xml:space="preserve"> </w:t>
            </w:r>
            <w:r>
              <w:rPr>
                <w:rFonts w:ascii="Times New Roman" w:hAnsi="Times New Roman" w:cs="Times New Roman"/>
                <w:sz w:val="28"/>
                <w:szCs w:val="28"/>
              </w:rPr>
              <w:t>tin</w:t>
            </w:r>
            <w:r>
              <w:rPr>
                <w:rFonts w:ascii="Times New Roman" w:hAnsi="Times New Roman" w:cs="Times New Roman"/>
                <w:spacing w:val="17"/>
                <w:sz w:val="28"/>
                <w:szCs w:val="28"/>
              </w:rPr>
              <w:t xml:space="preserve"> </w:t>
            </w:r>
            <w:r>
              <w:rPr>
                <w:rFonts w:ascii="Times New Roman" w:hAnsi="Times New Roman" w:cs="Times New Roman"/>
                <w:sz w:val="28"/>
                <w:szCs w:val="28"/>
              </w:rPr>
              <w:t>được</w:t>
            </w:r>
            <w:r>
              <w:rPr>
                <w:rFonts w:ascii="Times New Roman" w:hAnsi="Times New Roman" w:cs="Times New Roman"/>
                <w:spacing w:val="17"/>
                <w:sz w:val="28"/>
                <w:szCs w:val="28"/>
              </w:rPr>
              <w:t xml:space="preserve"> </w:t>
            </w:r>
            <w:r>
              <w:rPr>
                <w:rFonts w:ascii="Times New Roman" w:hAnsi="Times New Roman" w:cs="Times New Roman"/>
                <w:sz w:val="28"/>
                <w:szCs w:val="28"/>
              </w:rPr>
              <w:t>cập</w:t>
            </w:r>
            <w:r>
              <w:rPr>
                <w:rFonts w:ascii="Times New Roman" w:hAnsi="Times New Roman" w:cs="Times New Roman"/>
                <w:spacing w:val="17"/>
                <w:sz w:val="28"/>
                <w:szCs w:val="28"/>
              </w:rPr>
              <w:t xml:space="preserve"> </w:t>
            </w:r>
            <w:r>
              <w:rPr>
                <w:rFonts w:ascii="Times New Roman" w:hAnsi="Times New Roman" w:cs="Times New Roman"/>
                <w:sz w:val="28"/>
                <w:szCs w:val="28"/>
              </w:rPr>
              <w:t>nhật</w:t>
            </w:r>
            <w:r>
              <w:rPr>
                <w:rFonts w:ascii="Times New Roman" w:hAnsi="Times New Roman" w:cs="Times New Roman"/>
                <w:spacing w:val="17"/>
                <w:sz w:val="28"/>
                <w:szCs w:val="28"/>
              </w:rPr>
              <w:t xml:space="preserve"> </w:t>
            </w:r>
            <w:r>
              <w:rPr>
                <w:rFonts w:ascii="Times New Roman" w:hAnsi="Times New Roman" w:cs="Times New Roman"/>
                <w:sz w:val="28"/>
                <w:szCs w:val="28"/>
              </w:rPr>
              <w:t>trong</w:t>
            </w:r>
            <w:r>
              <w:rPr>
                <w:rFonts w:ascii="Times New Roman" w:hAnsi="Times New Roman" w:cs="Times New Roman"/>
                <w:spacing w:val="17"/>
                <w:sz w:val="28"/>
                <w:szCs w:val="28"/>
              </w:rPr>
              <w:t xml:space="preserve"> </w:t>
            </w:r>
            <w:r>
              <w:rPr>
                <w:rFonts w:ascii="Times New Roman" w:hAnsi="Times New Roman" w:cs="Times New Roman"/>
                <w:sz w:val="28"/>
                <w:szCs w:val="28"/>
              </w:rPr>
              <w:t>cơ</w:t>
            </w:r>
            <w:r>
              <w:rPr>
                <w:rFonts w:ascii="Times New Roman" w:hAnsi="Times New Roman" w:cs="Times New Roman"/>
                <w:spacing w:val="17"/>
                <w:sz w:val="28"/>
                <w:szCs w:val="28"/>
              </w:rPr>
              <w:t xml:space="preserve"> </w:t>
            </w:r>
            <w:r>
              <w:rPr>
                <w:rFonts w:ascii="Times New Roman" w:hAnsi="Times New Roman" w:cs="Times New Roman"/>
                <w:sz w:val="28"/>
                <w:szCs w:val="28"/>
              </w:rPr>
              <w:t>sở</w:t>
            </w:r>
            <w:r>
              <w:rPr>
                <w:rFonts w:ascii="Times New Roman" w:hAnsi="Times New Roman" w:cs="Times New Roman"/>
                <w:spacing w:val="17"/>
                <w:sz w:val="28"/>
                <w:szCs w:val="28"/>
              </w:rPr>
              <w:t xml:space="preserve"> </w:t>
            </w:r>
            <w:r>
              <w:rPr>
                <w:rFonts w:ascii="Times New Roman" w:hAnsi="Times New Roman" w:cs="Times New Roman"/>
                <w:sz w:val="28"/>
                <w:szCs w:val="28"/>
              </w:rPr>
              <w:t xml:space="preserve">dữ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31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3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9"/>
                <w:w w:val="110"/>
                <w:sz w:val="28"/>
                <w:szCs w:val="28"/>
              </w:rPr>
              <w:t xml:space="preserve">  </w:t>
            </w:r>
            <w:r>
              <w:rPr>
                <w:rFonts w:ascii="Times New Roman" w:hAnsi="Times New Roman" w:cs="Times New Roman"/>
                <w:spacing w:val="-4"/>
                <w:w w:val="105"/>
                <w:sz w:val="28"/>
                <w:szCs w:val="28"/>
              </w:rPr>
              <w:t>nhấn</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“Xóa”</w:t>
            </w:r>
            <w:r>
              <w:rPr>
                <w:rFonts w:ascii="Times New Roman" w:hAnsi="Times New Roman" w:cs="Times New Roman"/>
                <w:spacing w:val="21"/>
                <w:w w:val="105"/>
                <w:sz w:val="28"/>
                <w:szCs w:val="28"/>
              </w:rPr>
              <w:t xml:space="preserve"> </w:t>
            </w:r>
            <w:r>
              <w:rPr>
                <w:rFonts w:ascii="Times New Roman" w:hAnsi="Times New Roman" w:cs="Times New Roman"/>
                <w:spacing w:val="-2"/>
                <w:w w:val="105"/>
                <w:sz w:val="28"/>
                <w:szCs w:val="28"/>
              </w:rPr>
              <w:t>(BtnXoa)</w:t>
            </w:r>
          </w:p>
        </w:tc>
        <w:tc>
          <w:tcPr>
            <w:tcW w:w="590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8"/>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hộp</w:t>
            </w:r>
            <w:r>
              <w:rPr>
                <w:rFonts w:ascii="Times New Roman" w:hAnsi="Times New Roman" w:cs="Times New Roman"/>
                <w:spacing w:val="19"/>
                <w:sz w:val="28"/>
                <w:szCs w:val="28"/>
              </w:rPr>
              <w:t xml:space="preserve"> </w:t>
            </w:r>
            <w:r>
              <w:rPr>
                <w:rFonts w:ascii="Times New Roman" w:hAnsi="Times New Roman" w:cs="Times New Roman"/>
                <w:sz w:val="28"/>
                <w:szCs w:val="28"/>
              </w:rPr>
              <w:t>thoại</w:t>
            </w:r>
            <w:r>
              <w:rPr>
                <w:rFonts w:ascii="Times New Roman" w:hAnsi="Times New Roman" w:cs="Times New Roman"/>
                <w:spacing w:val="18"/>
                <w:sz w:val="28"/>
                <w:szCs w:val="28"/>
              </w:rPr>
              <w:t xml:space="preserve"> </w:t>
            </w:r>
            <w:r>
              <w:rPr>
                <w:rFonts w:ascii="Times New Roman" w:hAnsi="Times New Roman" w:cs="Times New Roman"/>
                <w:sz w:val="28"/>
                <w:szCs w:val="28"/>
              </w:rPr>
              <w:t>xác</w:t>
            </w:r>
            <w:r>
              <w:rPr>
                <w:rFonts w:ascii="Times New Roman" w:hAnsi="Times New Roman" w:cs="Times New Roman"/>
                <w:spacing w:val="19"/>
                <w:sz w:val="28"/>
                <w:szCs w:val="28"/>
              </w:rPr>
              <w:t xml:space="preserve"> </w:t>
            </w:r>
            <w:r>
              <w:rPr>
                <w:rFonts w:ascii="Times New Roman" w:hAnsi="Times New Roman" w:cs="Times New Roman"/>
                <w:sz w:val="28"/>
                <w:szCs w:val="28"/>
              </w:rPr>
              <w:t>nhận;</w:t>
            </w:r>
            <w:r>
              <w:rPr>
                <w:rFonts w:ascii="Times New Roman" w:hAnsi="Times New Roman" w:cs="Times New Roman"/>
                <w:spacing w:val="19"/>
                <w:sz w:val="28"/>
                <w:szCs w:val="28"/>
              </w:rPr>
              <w:t xml:space="preserve"> </w:t>
            </w:r>
            <w:r>
              <w:rPr>
                <w:rFonts w:ascii="Times New Roman" w:hAnsi="Times New Roman" w:cs="Times New Roman"/>
                <w:sz w:val="28"/>
                <w:szCs w:val="28"/>
              </w:rPr>
              <w:t>nếu</w:t>
            </w:r>
            <w:r>
              <w:rPr>
                <w:rFonts w:ascii="Times New Roman" w:hAnsi="Times New Roman" w:cs="Times New Roman"/>
                <w:spacing w:val="18"/>
                <w:sz w:val="28"/>
                <w:szCs w:val="28"/>
              </w:rPr>
              <w:t xml:space="preserve"> </w:t>
            </w:r>
            <w:r>
              <w:rPr>
                <w:rFonts w:ascii="Times New Roman" w:hAnsi="Times New Roman" w:cs="Times New Roman"/>
                <w:sz w:val="28"/>
                <w:szCs w:val="28"/>
              </w:rPr>
              <w:t>đồng</w:t>
            </w:r>
            <w:r>
              <w:rPr>
                <w:rFonts w:ascii="Times New Roman" w:hAnsi="Times New Roman" w:cs="Times New Roman"/>
                <w:spacing w:val="19"/>
                <w:sz w:val="28"/>
                <w:szCs w:val="28"/>
              </w:rPr>
              <w:t xml:space="preserve"> </w:t>
            </w:r>
            <w:r>
              <w:rPr>
                <w:rFonts w:ascii="Times New Roman" w:hAnsi="Times New Roman" w:cs="Times New Roman"/>
                <w:sz w:val="28"/>
                <w:szCs w:val="28"/>
              </w:rPr>
              <w:t>ý,</w:t>
            </w:r>
            <w:r>
              <w:rPr>
                <w:rFonts w:ascii="Times New Roman" w:hAnsi="Times New Roman" w:cs="Times New Roman"/>
                <w:spacing w:val="20"/>
                <w:sz w:val="28"/>
                <w:szCs w:val="28"/>
              </w:rPr>
              <w:t xml:space="preserve"> </w:t>
            </w:r>
            <w:r>
              <w:rPr>
                <w:rFonts w:ascii="Times New Roman" w:hAnsi="Times New Roman" w:cs="Times New Roman"/>
                <w:sz w:val="28"/>
                <w:szCs w:val="28"/>
              </w:rPr>
              <w:t>xóa</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khỏi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z w:val="28"/>
                <w:szCs w:val="28"/>
              </w:rPr>
              <w:t>liệu</w:t>
            </w:r>
            <w:r>
              <w:rPr>
                <w:rFonts w:ascii="Times New Roman" w:hAnsi="Times New Roman" w:cs="Times New Roman"/>
                <w:spacing w:val="6"/>
                <w:sz w:val="28"/>
                <w:szCs w:val="28"/>
              </w:rPr>
              <w:t xml:space="preserve"> </w:t>
            </w:r>
            <w:r>
              <w:rPr>
                <w:rFonts w:ascii="Times New Roman" w:hAnsi="Times New Roman" w:cs="Times New Roman"/>
                <w:sz w:val="28"/>
                <w:szCs w:val="28"/>
              </w:rPr>
              <w:t>và</w:t>
            </w:r>
            <w:r>
              <w:rPr>
                <w:rFonts w:ascii="Times New Roman" w:hAnsi="Times New Roman" w:cs="Times New Roman"/>
                <w:spacing w:val="6"/>
                <w:sz w:val="28"/>
                <w:szCs w:val="28"/>
              </w:rPr>
              <w:t xml:space="preserve"> </w:t>
            </w:r>
            <w:r>
              <w:rPr>
                <w:rFonts w:ascii="Times New Roman" w:hAnsi="Times New Roman" w:cs="Times New Roman"/>
                <w:sz w:val="28"/>
                <w:szCs w:val="28"/>
              </w:rPr>
              <w:t>làm</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DgLoaiPhong.</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Chỉnh Sửa </w:t>
      </w:r>
      <w:bookmarkEnd w:id="314"/>
      <w:r>
        <w:rPr>
          <w:rFonts w:ascii="Times New Roman" w:hAnsi="Times New Roman"/>
          <w:sz w:val="28"/>
          <w:szCs w:val="28"/>
        </w:rPr>
        <w:t>/Tthêm Loại Phòng</w:t>
      </w:r>
    </w:p>
    <w:p>
      <w:pPr>
        <w:pStyle w:val="53"/>
        <w:widowControl w:val="0"/>
        <w:numPr>
          <w:ilvl w:val="0"/>
          <w:numId w:val="0"/>
        </w:numPr>
        <w:ind w:firstLine="720"/>
        <w:rPr>
          <w:rFonts w:ascii="Times New Roman" w:hAnsi="Times New Roman"/>
          <w:sz w:val="28"/>
          <w:szCs w:val="28"/>
        </w:rPr>
      </w:pPr>
      <w:r>
        <w:rPr>
          <w:rFonts w:ascii="Times New Roman" w:hAnsi="Times New Roman"/>
          <w:sz w:val="28"/>
          <w:szCs w:val="28"/>
        </w:rPr>
        <w:t>Giao diện:</w:t>
      </w:r>
    </w:p>
    <w:p>
      <w:pPr>
        <w:keepNext/>
        <w:widowControl w:val="0"/>
        <w:rPr>
          <w:rFonts w:ascii="Times New Roman" w:hAnsi="Times New Roman" w:cs="Times New Roman"/>
          <w:sz w:val="28"/>
          <w:szCs w:val="28"/>
        </w:rPr>
      </w:pPr>
      <w:bookmarkStart w:id="315" w:name="_Toc170334098"/>
      <w:r>
        <w:rPr>
          <w:rFonts w:ascii="Times New Roman" w:hAnsi="Times New Roman" w:cs="Times New Roman"/>
          <w:sz w:val="28"/>
          <w:szCs w:val="28"/>
        </w:rPr>
        <w:drawing>
          <wp:inline distT="0" distB="0" distL="114300" distR="114300">
            <wp:extent cx="3451225" cy="2978150"/>
            <wp:effectExtent l="0" t="0" r="8255" b="889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4"/>
                    <a:stretch>
                      <a:fillRect/>
                    </a:stretch>
                  </pic:blipFill>
                  <pic:spPr>
                    <a:xfrm>
                      <a:off x="0" y="0"/>
                      <a:ext cx="3451225" cy="2978150"/>
                    </a:xfrm>
                    <a:prstGeom prst="rect">
                      <a:avLst/>
                    </a:prstGeom>
                    <a:noFill/>
                    <a:ln>
                      <a:noFill/>
                    </a:ln>
                  </pic:spPr>
                </pic:pic>
              </a:graphicData>
            </a:graphic>
          </wp:inline>
        </w:drawing>
      </w:r>
    </w:p>
    <w:p>
      <w:pPr>
        <w:keepNext/>
        <w:widowControl w:val="0"/>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3425825" cy="2970530"/>
            <wp:effectExtent l="0" t="0" r="3175" b="127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5"/>
                    <a:stretch>
                      <a:fillRect/>
                    </a:stretch>
                  </pic:blipFill>
                  <pic:spPr>
                    <a:xfrm>
                      <a:off x="0" y="0"/>
                      <a:ext cx="3425825" cy="297053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chính trên màn hình:</w:t>
      </w:r>
    </w:p>
    <w:tbl>
      <w:tblPr>
        <w:tblStyle w:val="16"/>
        <w:tblW w:w="9915" w:type="dxa"/>
        <w:tblInd w:w="-5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2190"/>
        <w:gridCol w:w="1440"/>
        <w:gridCol w:w="53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9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44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35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TxtTenLoaiPhong</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1"/>
                <w:sz w:val="28"/>
                <w:szCs w:val="28"/>
              </w:rPr>
              <w:t xml:space="preserve"> </w:t>
            </w:r>
            <w:r>
              <w:rPr>
                <w:rFonts w:ascii="Times New Roman" w:hAnsi="Times New Roman" w:cs="Times New Roman"/>
                <w:sz w:val="28"/>
                <w:szCs w:val="28"/>
              </w:rPr>
              <w:t>tên</w:t>
            </w:r>
            <w:r>
              <w:rPr>
                <w:rFonts w:ascii="Times New Roman" w:hAnsi="Times New Roman" w:cs="Times New Roman"/>
                <w:spacing w:val="40"/>
                <w:sz w:val="28"/>
                <w:szCs w:val="28"/>
              </w:rPr>
              <w:t xml:space="preserve"> </w:t>
            </w:r>
            <w:r>
              <w:rPr>
                <w:rFonts w:ascii="Times New Roman" w:hAnsi="Times New Roman" w:cs="Times New Roman"/>
                <w:sz w:val="28"/>
                <w:szCs w:val="28"/>
              </w:rPr>
              <w:t>loại</w:t>
            </w:r>
            <w:r>
              <w:rPr>
                <w:rFonts w:ascii="Times New Roman" w:hAnsi="Times New Roman" w:cs="Times New Roman"/>
                <w:spacing w:val="41"/>
                <w:sz w:val="28"/>
                <w:szCs w:val="28"/>
              </w:rPr>
              <w:t xml:space="preserve"> </w:t>
            </w:r>
            <w:r>
              <w:rPr>
                <w:rFonts w:ascii="Times New Roman" w:hAnsi="Times New Roman" w:cs="Times New Roman"/>
                <w:sz w:val="28"/>
                <w:szCs w:val="28"/>
              </w:rPr>
              <w:t>phòng</w:t>
            </w:r>
            <w:r>
              <w:rPr>
                <w:rFonts w:ascii="Times New Roman" w:hAnsi="Times New Roman" w:cs="Times New Roman"/>
                <w:spacing w:val="41"/>
                <w:sz w:val="28"/>
                <w:szCs w:val="28"/>
              </w:rPr>
              <w:t xml:space="preserve"> </w:t>
            </w:r>
            <w:r>
              <w:rPr>
                <w:rFonts w:ascii="Times New Roman" w:hAnsi="Times New Roman" w:cs="Times New Roman"/>
                <w:sz w:val="28"/>
                <w:szCs w:val="28"/>
              </w:rPr>
              <w:t>(bắt</w:t>
            </w:r>
            <w:r>
              <w:rPr>
                <w:rFonts w:ascii="Times New Roman" w:hAnsi="Times New Roman" w:cs="Times New Roman"/>
                <w:spacing w:val="41"/>
                <w:sz w:val="28"/>
                <w:szCs w:val="28"/>
              </w:rPr>
              <w:t xml:space="preserve"> </w:t>
            </w:r>
            <w:r>
              <w:rPr>
                <w:rFonts w:ascii="Times New Roman" w:hAnsi="Times New Roman" w:cs="Times New Roman"/>
                <w:sz w:val="28"/>
                <w:szCs w:val="28"/>
              </w:rPr>
              <w:t>buộc,</w:t>
            </w:r>
            <w:r>
              <w:rPr>
                <w:rFonts w:ascii="Times New Roman" w:hAnsi="Times New Roman" w:cs="Times New Roman"/>
                <w:spacing w:val="41"/>
                <w:sz w:val="28"/>
                <w:szCs w:val="28"/>
              </w:rPr>
              <w:t xml:space="preserve"> </w:t>
            </w:r>
            <w:r>
              <w:rPr>
                <w:rFonts w:ascii="Times New Roman" w:hAnsi="Times New Roman" w:cs="Times New Roman"/>
                <w:sz w:val="28"/>
                <w:szCs w:val="28"/>
              </w:rPr>
              <w:t>không</w:t>
            </w:r>
            <w:r>
              <w:rPr>
                <w:rFonts w:ascii="Times New Roman" w:hAnsi="Times New Roman" w:cs="Times New Roman"/>
                <w:spacing w:val="41"/>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để</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trống).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TxtGiaDem</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0"/>
                <w:sz w:val="28"/>
                <w:szCs w:val="28"/>
              </w:rPr>
              <w:t xml:space="preserve"> </w:t>
            </w:r>
            <w:r>
              <w:rPr>
                <w:rFonts w:ascii="Times New Roman" w:hAnsi="Times New Roman" w:cs="Times New Roman"/>
                <w:sz w:val="28"/>
                <w:szCs w:val="28"/>
              </w:rPr>
              <w:t>giá</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mỗi</w:t>
            </w:r>
            <w:r>
              <w:rPr>
                <w:rFonts w:ascii="Times New Roman" w:hAnsi="Times New Roman" w:cs="Times New Roman"/>
                <w:spacing w:val="10"/>
                <w:sz w:val="28"/>
                <w:szCs w:val="28"/>
              </w:rPr>
              <w:t xml:space="preserve"> </w:t>
            </w:r>
            <w:r>
              <w:rPr>
                <w:rFonts w:ascii="Times New Roman" w:hAnsi="Times New Roman" w:cs="Times New Roman"/>
                <w:sz w:val="28"/>
                <w:szCs w:val="28"/>
              </w:rPr>
              <w:t>đêm</w:t>
            </w:r>
            <w:r>
              <w:rPr>
                <w:rFonts w:ascii="Times New Roman" w:hAnsi="Times New Roman" w:cs="Times New Roman"/>
                <w:spacing w:val="10"/>
                <w:sz w:val="28"/>
                <w:szCs w:val="28"/>
              </w:rPr>
              <w:t xml:space="preserve"> </w:t>
            </w:r>
            <w:r>
              <w:rPr>
                <w:rFonts w:ascii="Times New Roman" w:hAnsi="Times New Roman" w:cs="Times New Roman"/>
                <w:sz w:val="28"/>
                <w:szCs w:val="28"/>
              </w:rPr>
              <w:t>tính</w:t>
            </w:r>
            <w:r>
              <w:rPr>
                <w:rFonts w:ascii="Times New Roman" w:hAnsi="Times New Roman" w:cs="Times New Roman"/>
                <w:spacing w:val="11"/>
                <w:sz w:val="28"/>
                <w:szCs w:val="28"/>
              </w:rPr>
              <w:t xml:space="preserve"> </w:t>
            </w:r>
            <w:r>
              <w:rPr>
                <w:rFonts w:ascii="Times New Roman" w:hAnsi="Times New Roman" w:cs="Times New Roman"/>
                <w:sz w:val="28"/>
                <w:szCs w:val="28"/>
              </w:rPr>
              <w:t>bằng</w:t>
            </w:r>
            <w:r>
              <w:rPr>
                <w:rFonts w:ascii="Times New Roman" w:hAnsi="Times New Roman" w:cs="Times New Roman"/>
                <w:spacing w:val="10"/>
                <w:sz w:val="28"/>
                <w:szCs w:val="28"/>
              </w:rPr>
              <w:t xml:space="preserve"> </w:t>
            </w:r>
            <w:r>
              <w:rPr>
                <w:rFonts w:ascii="Times New Roman" w:hAnsi="Times New Roman" w:cs="Times New Roman"/>
                <w:sz w:val="28"/>
                <w:szCs w:val="28"/>
              </w:rPr>
              <w:t>đồng</w:t>
            </w:r>
            <w:r>
              <w:rPr>
                <w:rFonts w:ascii="Times New Roman" w:hAnsi="Times New Roman" w:cs="Times New Roman"/>
                <w:spacing w:val="10"/>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buộc,</w:t>
            </w:r>
            <w:r>
              <w:rPr>
                <w:rFonts w:ascii="Times New Roman" w:hAnsi="Times New Roman" w:cs="Times New Roman"/>
                <w:spacing w:val="20"/>
                <w:sz w:val="28"/>
                <w:szCs w:val="28"/>
              </w:rPr>
              <w:t xml:space="preserve"> </w:t>
            </w:r>
            <w:r>
              <w:rPr>
                <w:rFonts w:ascii="Times New Roman" w:hAnsi="Times New Roman" w:cs="Times New Roman"/>
                <w:sz w:val="28"/>
                <w:szCs w:val="28"/>
              </w:rPr>
              <w:t>phải</w:t>
            </w:r>
            <w:r>
              <w:rPr>
                <w:rFonts w:ascii="Times New Roman" w:hAnsi="Times New Roman" w:cs="Times New Roman"/>
                <w:spacing w:val="20"/>
                <w:sz w:val="28"/>
                <w:szCs w:val="28"/>
              </w:rPr>
              <w:t xml:space="preserve"> </w:t>
            </w:r>
            <w:r>
              <w:rPr>
                <w:rFonts w:ascii="Times New Roman" w:hAnsi="Times New Roman" w:cs="Times New Roman"/>
                <w:sz w:val="28"/>
                <w:szCs w:val="28"/>
              </w:rPr>
              <w:t>là</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TxtSucChua</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sức</w:t>
            </w:r>
            <w:r>
              <w:rPr>
                <w:rFonts w:ascii="Times New Roman" w:hAnsi="Times New Roman" w:cs="Times New Roman"/>
                <w:spacing w:val="18"/>
                <w:sz w:val="28"/>
                <w:szCs w:val="28"/>
              </w:rPr>
              <w:t xml:space="preserve"> </w:t>
            </w:r>
            <w:r>
              <w:rPr>
                <w:rFonts w:ascii="Times New Roman" w:hAnsi="Times New Roman" w:cs="Times New Roman"/>
                <w:sz w:val="28"/>
                <w:szCs w:val="28"/>
              </w:rPr>
              <w:t>chứa</w:t>
            </w:r>
            <w:r>
              <w:rPr>
                <w:rFonts w:ascii="Times New Roman" w:hAnsi="Times New Roman" w:cs="Times New Roman"/>
                <w:spacing w:val="19"/>
                <w:sz w:val="28"/>
                <w:szCs w:val="28"/>
              </w:rPr>
              <w:t xml:space="preserve"> </w:t>
            </w:r>
            <w:r>
              <w:rPr>
                <w:rFonts w:ascii="Times New Roman" w:hAnsi="Times New Roman" w:cs="Times New Roman"/>
                <w:sz w:val="28"/>
                <w:szCs w:val="28"/>
              </w:rPr>
              <w:t>của</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9"/>
                <w:sz w:val="28"/>
                <w:szCs w:val="28"/>
              </w:rPr>
              <w:t xml:space="preserve"> </w:t>
            </w:r>
            <w:r>
              <w:rPr>
                <w:rFonts w:ascii="Times New Roman" w:hAnsi="Times New Roman" w:cs="Times New Roman"/>
                <w:sz w:val="28"/>
                <w:szCs w:val="28"/>
              </w:rPr>
              <w:t>người,</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buộc,</w:t>
            </w:r>
            <w:r>
              <w:rPr>
                <w:rFonts w:ascii="Times New Roman" w:hAnsi="Times New Roman" w:cs="Times New Roman"/>
                <w:spacing w:val="15"/>
                <w:sz w:val="28"/>
                <w:szCs w:val="28"/>
              </w:rPr>
              <w:t xml:space="preserve"> </w:t>
            </w:r>
            <w:r>
              <w:rPr>
                <w:rFonts w:ascii="Times New Roman" w:hAnsi="Times New Roman" w:cs="Times New Roman"/>
                <w:sz w:val="28"/>
                <w:szCs w:val="28"/>
              </w:rPr>
              <w:t>là</w:t>
            </w:r>
            <w:r>
              <w:rPr>
                <w:rFonts w:ascii="Times New Roman" w:hAnsi="Times New Roman" w:cs="Times New Roman"/>
                <w:spacing w:val="15"/>
                <w:sz w:val="28"/>
                <w:szCs w:val="28"/>
              </w:rPr>
              <w:t xml:space="preserve"> </w:t>
            </w:r>
            <w:r>
              <w:rPr>
                <w:rFonts w:ascii="Times New Roman" w:hAnsi="Times New Roman" w:cs="Times New Roman"/>
                <w:sz w:val="28"/>
                <w:szCs w:val="28"/>
              </w:rPr>
              <w:t>số</w:t>
            </w:r>
            <w:r>
              <w:rPr>
                <w:rFonts w:ascii="Times New Roman" w:hAnsi="Times New Roman" w:cs="Times New Roman"/>
                <w:spacing w:val="15"/>
                <w:sz w:val="28"/>
                <w:szCs w:val="28"/>
              </w:rPr>
              <w:t xml:space="preserve"> </w:t>
            </w:r>
            <w:r>
              <w:rPr>
                <w:rFonts w:ascii="Times New Roman" w:hAnsi="Times New Roman" w:cs="Times New Roman"/>
                <w:sz w:val="28"/>
                <w:szCs w:val="28"/>
              </w:rPr>
              <w:t>nguyên</w:t>
            </w:r>
            <w:r>
              <w:rPr>
                <w:rFonts w:ascii="Times New Roman" w:hAnsi="Times New Roman" w:cs="Times New Roman"/>
                <w:spacing w:val="15"/>
                <w:sz w:val="28"/>
                <w:szCs w:val="28"/>
              </w:rPr>
              <w:t xml:space="preserve"> </w:t>
            </w:r>
            <w:r>
              <w:rPr>
                <w:rFonts w:ascii="Times New Roman" w:hAnsi="Times New Roman" w:cs="Times New Roman"/>
                <w:sz w:val="28"/>
                <w:szCs w:val="28"/>
              </w:rPr>
              <w:t>dương</w:t>
            </w:r>
            <w:r>
              <w:rPr>
                <w:rFonts w:ascii="Times New Roman" w:hAnsi="Times New Roman" w:cs="Times New Roman"/>
                <w:spacing w:val="15"/>
                <w:sz w:val="28"/>
                <w:szCs w:val="28"/>
              </w:rPr>
              <w:t xml:space="preserve"> </w:t>
            </w:r>
            <w:r>
              <w:rPr>
                <w:rFonts w:ascii="Times New Roman" w:hAnsi="Times New Roman" w:cs="Times New Roman"/>
                <w:sz w:val="28"/>
                <w:szCs w:val="28"/>
              </w:rPr>
              <w:t>và</w:t>
            </w:r>
            <w:r>
              <w:rPr>
                <w:rFonts w:ascii="Times New Roman" w:hAnsi="Times New Roman" w:cs="Times New Roman"/>
                <w:spacing w:val="15"/>
                <w:sz w:val="28"/>
                <w:szCs w:val="28"/>
              </w:rPr>
              <w:t xml:space="preserve"> </w:t>
            </w:r>
            <w:r>
              <w:rPr>
                <w:rFonts w:ascii="Times New Roman" w:hAnsi="Times New Roman" w:cs="Times New Roman"/>
                <w:sz w:val="28"/>
                <w:szCs w:val="28"/>
              </w:rPr>
              <w:t>không</w:t>
            </w:r>
            <w:r>
              <w:rPr>
                <w:rFonts w:ascii="Times New Roman" w:hAnsi="Times New Roman" w:cs="Times New Roman"/>
                <w:spacing w:val="15"/>
                <w:sz w:val="28"/>
                <w:szCs w:val="28"/>
              </w:rPr>
              <w:t xml:space="preserve"> </w:t>
            </w:r>
            <w:r>
              <w:rPr>
                <w:rFonts w:ascii="Times New Roman" w:hAnsi="Times New Roman" w:cs="Times New Roman"/>
                <w:sz w:val="28"/>
                <w:szCs w:val="28"/>
              </w:rPr>
              <w:t>vượt</w:t>
            </w:r>
            <w:r>
              <w:rPr>
                <w:rFonts w:ascii="Times New Roman" w:hAnsi="Times New Roman" w:cs="Times New Roman"/>
                <w:spacing w:val="15"/>
                <w:sz w:val="28"/>
                <w:szCs w:val="28"/>
              </w:rPr>
              <w:t xml:space="preserve"> </w:t>
            </w:r>
            <w:r>
              <w:rPr>
                <w:rFonts w:ascii="Times New Roman" w:hAnsi="Times New Roman" w:cs="Times New Roman"/>
                <w:sz w:val="28"/>
                <w:szCs w:val="28"/>
              </w:rPr>
              <w:t>quá sức chứa tối đa đang cài đặt).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TxtMoTa</w:t>
            </w:r>
          </w:p>
        </w:tc>
        <w:tc>
          <w:tcPr>
            <w:tcW w:w="1440"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7"/>
                <w:sz w:val="28"/>
                <w:szCs w:val="28"/>
              </w:rPr>
              <w:t xml:space="preserve"> </w:t>
            </w:r>
            <w:r>
              <w:rPr>
                <w:rFonts w:ascii="Times New Roman" w:hAnsi="Times New Roman" w:cs="Times New Roman"/>
                <w:sz w:val="28"/>
                <w:szCs w:val="28"/>
              </w:rPr>
              <w:t>mô</w:t>
            </w:r>
            <w:r>
              <w:rPr>
                <w:rFonts w:ascii="Times New Roman" w:hAnsi="Times New Roman" w:cs="Times New Roman"/>
                <w:spacing w:val="17"/>
                <w:sz w:val="28"/>
                <w:szCs w:val="28"/>
              </w:rPr>
              <w:t xml:space="preserve"> </w:t>
            </w:r>
            <w:r>
              <w:rPr>
                <w:rFonts w:ascii="Times New Roman" w:hAnsi="Times New Roman" w:cs="Times New Roman"/>
                <w:sz w:val="28"/>
                <w:szCs w:val="28"/>
              </w:rPr>
              <w:t>tả</w:t>
            </w:r>
            <w:r>
              <w:rPr>
                <w:rFonts w:ascii="Times New Roman" w:hAnsi="Times New Roman" w:cs="Times New Roman"/>
                <w:spacing w:val="18"/>
                <w:sz w:val="28"/>
                <w:szCs w:val="28"/>
              </w:rPr>
              <w:t xml:space="preserve"> </w:t>
            </w:r>
            <w:r>
              <w:rPr>
                <w:rFonts w:ascii="Times New Roman" w:hAnsi="Times New Roman" w:cs="Times New Roman"/>
                <w:sz w:val="28"/>
                <w:szCs w:val="28"/>
              </w:rPr>
              <w:t>chi</w:t>
            </w:r>
            <w:r>
              <w:rPr>
                <w:rFonts w:ascii="Times New Roman" w:hAnsi="Times New Roman" w:cs="Times New Roman"/>
                <w:spacing w:val="17"/>
                <w:sz w:val="28"/>
                <w:szCs w:val="28"/>
              </w:rPr>
              <w:t xml:space="preserve"> </w:t>
            </w:r>
            <w:r>
              <w:rPr>
                <w:rFonts w:ascii="Times New Roman" w:hAnsi="Times New Roman" w:cs="Times New Roman"/>
                <w:sz w:val="28"/>
                <w:szCs w:val="28"/>
              </w:rPr>
              <w:t>tiết</w:t>
            </w:r>
            <w:r>
              <w:rPr>
                <w:rFonts w:ascii="Times New Roman" w:hAnsi="Times New Roman" w:cs="Times New Roman"/>
                <w:spacing w:val="18"/>
                <w:sz w:val="28"/>
                <w:szCs w:val="28"/>
              </w:rPr>
              <w:t xml:space="preserve"> </w:t>
            </w:r>
            <w:r>
              <w:rPr>
                <w:rFonts w:ascii="Times New Roman" w:hAnsi="Times New Roman" w:cs="Times New Roman"/>
                <w:sz w:val="28"/>
                <w:szCs w:val="28"/>
              </w:rPr>
              <w:t>về</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phòng</w:t>
            </w:r>
            <w:r>
              <w:rPr>
                <w:rFonts w:ascii="Times New Roman" w:hAnsi="Times New Roman" w:cs="Times New Roman"/>
                <w:spacing w:val="17"/>
                <w:sz w:val="28"/>
                <w:szCs w:val="28"/>
              </w:rPr>
              <w:t xml:space="preserve"> </w:t>
            </w:r>
            <w:r>
              <w:rPr>
                <w:rFonts w:ascii="Times New Roman" w:hAnsi="Times New Roman" w:cs="Times New Roman"/>
                <w:sz w:val="28"/>
                <w:szCs w:val="28"/>
              </w:rPr>
              <w:t>(không</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25"/>
                <w:sz w:val="28"/>
                <w:szCs w:val="28"/>
              </w:rPr>
              <w:t xml:space="preserve"> </w:t>
            </w:r>
            <w:r>
              <w:rPr>
                <w:rFonts w:ascii="Times New Roman" w:hAnsi="Times New Roman" w:cs="Times New Roman"/>
                <w:sz w:val="28"/>
                <w:szCs w:val="28"/>
              </w:rPr>
              <w:t>tra</w:t>
            </w:r>
            <w:r>
              <w:rPr>
                <w:rFonts w:ascii="Times New Roman" w:hAnsi="Times New Roman" w:cs="Times New Roman"/>
                <w:spacing w:val="25"/>
                <w:sz w:val="28"/>
                <w:szCs w:val="28"/>
              </w:rPr>
              <w:t xml:space="preserve"> </w:t>
            </w:r>
            <w:r>
              <w:rPr>
                <w:rFonts w:ascii="Times New Roman" w:hAnsi="Times New Roman" w:cs="Times New Roman"/>
                <w:sz w:val="28"/>
                <w:szCs w:val="28"/>
              </w:rPr>
              <w:t>dữ</w:t>
            </w:r>
            <w:r>
              <w:rPr>
                <w:rFonts w:ascii="Times New Roman" w:hAnsi="Times New Roman" w:cs="Times New Roman"/>
                <w:spacing w:val="26"/>
                <w:sz w:val="28"/>
                <w:szCs w:val="28"/>
              </w:rPr>
              <w:t xml:space="preserve"> </w:t>
            </w:r>
            <w:r>
              <w:rPr>
                <w:rFonts w:ascii="Times New Roman" w:hAnsi="Times New Roman" w:cs="Times New Roman"/>
                <w:sz w:val="28"/>
                <w:szCs w:val="28"/>
              </w:rPr>
              <w:t>liệu</w:t>
            </w:r>
            <w:r>
              <w:rPr>
                <w:rFonts w:ascii="Times New Roman" w:hAnsi="Times New Roman" w:cs="Times New Roman"/>
                <w:spacing w:val="25"/>
                <w:sz w:val="28"/>
                <w:szCs w:val="28"/>
              </w:rPr>
              <w:t xml:space="preserve"> </w:t>
            </w:r>
            <w:r>
              <w:rPr>
                <w:rFonts w:ascii="Times New Roman" w:hAnsi="Times New Roman" w:cs="Times New Roman"/>
                <w:sz w:val="28"/>
                <w:szCs w:val="28"/>
              </w:rPr>
              <w:t>và</w:t>
            </w:r>
            <w:r>
              <w:rPr>
                <w:rFonts w:ascii="Times New Roman" w:hAnsi="Times New Roman" w:cs="Times New Roman"/>
                <w:spacing w:val="26"/>
                <w:sz w:val="28"/>
                <w:szCs w:val="28"/>
              </w:rPr>
              <w:t xml:space="preserve"> </w:t>
            </w:r>
            <w:r>
              <w:rPr>
                <w:rFonts w:ascii="Times New Roman" w:hAnsi="Times New Roman" w:cs="Times New Roman"/>
                <w:sz w:val="28"/>
                <w:szCs w:val="28"/>
              </w:rPr>
              <w:t>lưu</w:t>
            </w:r>
            <w:r>
              <w:rPr>
                <w:rFonts w:ascii="Times New Roman" w:hAnsi="Times New Roman" w:cs="Times New Roman"/>
                <w:spacing w:val="25"/>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tin</w:t>
            </w:r>
            <w:r>
              <w:rPr>
                <w:rFonts w:ascii="Times New Roman" w:hAnsi="Times New Roman" w:cs="Times New Roman"/>
                <w:spacing w:val="25"/>
                <w:sz w:val="28"/>
                <w:szCs w:val="28"/>
              </w:rPr>
              <w:t xml:space="preserve"> </w:t>
            </w:r>
            <w:r>
              <w:rPr>
                <w:rFonts w:ascii="Times New Roman" w:hAnsi="Times New Roman" w:cs="Times New Roman"/>
                <w:sz w:val="28"/>
                <w:szCs w:val="28"/>
              </w:rPr>
              <w:t>loại</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vào</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z w:val="28"/>
                <w:szCs w:val="28"/>
              </w:rPr>
              <w:t>thao</w:t>
            </w:r>
            <w:r>
              <w:rPr>
                <w:rFonts w:ascii="Times New Roman" w:hAnsi="Times New Roman" w:cs="Times New Roman"/>
                <w:spacing w:val="19"/>
                <w:sz w:val="28"/>
                <w:szCs w:val="28"/>
              </w:rPr>
              <w:t xml:space="preserve"> </w:t>
            </w:r>
            <w:r>
              <w:rPr>
                <w:rFonts w:ascii="Times New Roman" w:hAnsi="Times New Roman" w:cs="Times New Roman"/>
                <w:sz w:val="28"/>
                <w:szCs w:val="28"/>
              </w:rPr>
              <w:t>tác</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19"/>
                <w:sz w:val="28"/>
                <w:szCs w:val="28"/>
              </w:rPr>
              <w:t xml:space="preserve"> </w:t>
            </w: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mà</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190" w:type="dxa"/>
          </w:tcPr>
          <w:p>
            <w:pPr>
              <w:pStyle w:val="54"/>
              <w:rPr>
                <w:rFonts w:ascii="Times New Roman" w:hAnsi="Times New Roman" w:cs="Times New Roman"/>
                <w:sz w:val="28"/>
                <w:szCs w:val="28"/>
              </w:rPr>
            </w:pPr>
            <w:r>
              <w:rPr>
                <w:rFonts w:ascii="Times New Roman" w:hAnsi="Times New Roman" w:cs="Times New Roman"/>
                <w:w w:val="105"/>
                <w:sz w:val="28"/>
                <w:szCs w:val="28"/>
              </w:rPr>
              <w:t>BtnClose</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w:t>
            </w:r>
          </w:p>
        </w:tc>
        <w:tc>
          <w:tcPr>
            <w:tcW w:w="144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35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tương</w:t>
            </w:r>
            <w:r>
              <w:rPr>
                <w:rFonts w:ascii="Times New Roman" w:hAnsi="Times New Roman" w:cs="Times New Roman"/>
                <w:spacing w:val="-5"/>
                <w:sz w:val="28"/>
                <w:szCs w:val="28"/>
              </w:rPr>
              <w:t xml:space="preserve"> </w:t>
            </w:r>
            <w:r>
              <w:rPr>
                <w:rFonts w:ascii="Times New Roman" w:hAnsi="Times New Roman" w:cs="Times New Roman"/>
                <w:sz w:val="28"/>
                <w:szCs w:val="28"/>
              </w:rPr>
              <w:t>đương</w:t>
            </w:r>
            <w:r>
              <w:rPr>
                <w:rFonts w:ascii="Times New Roman" w:hAnsi="Times New Roman" w:cs="Times New Roman"/>
                <w:spacing w:val="-5"/>
                <w:sz w:val="28"/>
                <w:szCs w:val="28"/>
              </w:rPr>
              <w:t xml:space="preserve"> </w:t>
            </w:r>
            <w:r>
              <w:rPr>
                <w:rFonts w:ascii="Times New Roman" w:hAnsi="Times New Roman" w:cs="Times New Roman"/>
                <w:sz w:val="28"/>
                <w:szCs w:val="28"/>
              </w:rPr>
              <w:t>với</w:t>
            </w:r>
            <w:r>
              <w:rPr>
                <w:rFonts w:ascii="Times New Roman" w:hAnsi="Times New Roman" w:cs="Times New Roman"/>
                <w:spacing w:val="-5"/>
                <w:sz w:val="28"/>
                <w:szCs w:val="28"/>
              </w:rPr>
              <w:t xml:space="preserve"> </w:t>
            </w: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nút</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“Hủy”.</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9936" w:type="dxa"/>
        <w:tblInd w:w="-5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2355"/>
        <w:gridCol w:w="66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355" w:type="dxa"/>
          </w:tcPr>
          <w:p>
            <w:pPr>
              <w:pStyle w:val="54"/>
              <w:jc w:val="center"/>
              <w:rPr>
                <w:rFonts w:ascii="Times New Roman" w:hAnsi="Times New Roman" w:cs="Times New Roman"/>
                <w:sz w:val="28"/>
                <w:szCs w:val="28"/>
              </w:rPr>
            </w:pPr>
            <w:r>
              <w:rPr>
                <w:rFonts w:ascii="Times New Roman" w:hAnsi="Times New Roman" w:cs="Times New Roman"/>
                <w:sz w:val="28"/>
                <w:szCs w:val="28"/>
              </w:rPr>
              <w:t>Biến</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cố</w:t>
            </w:r>
          </w:p>
        </w:tc>
        <w:tc>
          <w:tcPr>
            <w:tcW w:w="6681" w:type="dxa"/>
          </w:tcPr>
          <w:p>
            <w:pPr>
              <w:pStyle w:val="54"/>
              <w:jc w:val="center"/>
              <w:rPr>
                <w:rFonts w:ascii="Times New Roman" w:hAnsi="Times New Roman" w:cs="Times New Roman"/>
                <w:sz w:val="28"/>
                <w:szCs w:val="28"/>
              </w:rPr>
            </w:pPr>
            <w:r>
              <w:rPr>
                <w:rFonts w:ascii="Times New Roman" w:hAnsi="Times New Roman" w:cs="Times New Roman"/>
                <w:w w:val="105"/>
                <w:sz w:val="28"/>
                <w:szCs w:val="28"/>
              </w:rPr>
              <w:t>Xử</w:t>
            </w:r>
            <w:r>
              <w:rPr>
                <w:rFonts w:ascii="Times New Roman" w:hAnsi="Times New Roman" w:cs="Times New Roman"/>
                <w:spacing w:val="26"/>
                <w:w w:val="105"/>
                <w:sz w:val="28"/>
                <w:szCs w:val="28"/>
              </w:rPr>
              <w:t xml:space="preserve"> </w:t>
            </w:r>
            <w:r>
              <w:rPr>
                <w:rFonts w:ascii="Times New Roman" w:hAnsi="Times New Roman" w:cs="Times New Roman"/>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355"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“Lưu”</w:t>
            </w:r>
          </w:p>
        </w:tc>
        <w:tc>
          <w:tcPr>
            <w:tcW w:w="6681"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29"/>
                <w:sz w:val="28"/>
                <w:szCs w:val="28"/>
              </w:rPr>
              <w:t xml:space="preserve"> </w:t>
            </w:r>
            <w:r>
              <w:rPr>
                <w:rFonts w:ascii="Times New Roman" w:hAnsi="Times New Roman" w:cs="Times New Roman"/>
                <w:sz w:val="28"/>
                <w:szCs w:val="28"/>
              </w:rPr>
              <w:t>tra</w:t>
            </w:r>
            <w:r>
              <w:rPr>
                <w:rFonts w:ascii="Times New Roman" w:hAnsi="Times New Roman" w:cs="Times New Roman"/>
                <w:spacing w:val="30"/>
                <w:sz w:val="28"/>
                <w:szCs w:val="28"/>
              </w:rPr>
              <w:t xml:space="preserve"> </w:t>
            </w:r>
            <w:r>
              <w:rPr>
                <w:rFonts w:ascii="Times New Roman" w:hAnsi="Times New Roman" w:cs="Times New Roman"/>
                <w:sz w:val="28"/>
                <w:szCs w:val="28"/>
              </w:rPr>
              <w:t>lần</w:t>
            </w:r>
            <w:r>
              <w:rPr>
                <w:rFonts w:ascii="Times New Roman" w:hAnsi="Times New Roman" w:cs="Times New Roman"/>
                <w:spacing w:val="30"/>
                <w:sz w:val="28"/>
                <w:szCs w:val="28"/>
              </w:rPr>
              <w:t xml:space="preserve"> </w:t>
            </w:r>
            <w:r>
              <w:rPr>
                <w:rFonts w:ascii="Times New Roman" w:hAnsi="Times New Roman" w:cs="Times New Roman"/>
                <w:sz w:val="28"/>
                <w:szCs w:val="28"/>
              </w:rPr>
              <w:t>lượt:</w:t>
            </w:r>
            <w:r>
              <w:rPr>
                <w:rFonts w:ascii="Times New Roman" w:hAnsi="Times New Roman" w:cs="Times New Roman"/>
                <w:spacing w:val="30"/>
                <w:sz w:val="28"/>
                <w:szCs w:val="28"/>
              </w:rPr>
              <w:t xml:space="preserve"> </w:t>
            </w:r>
            <w:r>
              <w:rPr>
                <w:rFonts w:ascii="Times New Roman" w:hAnsi="Times New Roman" w:cs="Times New Roman"/>
                <w:sz w:val="28"/>
                <w:szCs w:val="28"/>
              </w:rPr>
              <w:t>(1)</w:t>
            </w:r>
            <w:r>
              <w:rPr>
                <w:rFonts w:ascii="Times New Roman" w:hAnsi="Times New Roman" w:cs="Times New Roman"/>
                <w:spacing w:val="30"/>
                <w:sz w:val="28"/>
                <w:szCs w:val="28"/>
              </w:rPr>
              <w:t xml:space="preserve"> </w:t>
            </w:r>
            <w:r>
              <w:rPr>
                <w:rFonts w:ascii="Times New Roman" w:hAnsi="Times New Roman" w:cs="Times New Roman"/>
                <w:sz w:val="28"/>
                <w:szCs w:val="28"/>
              </w:rPr>
              <w:t>Tên</w:t>
            </w:r>
            <w:r>
              <w:rPr>
                <w:rFonts w:ascii="Times New Roman" w:hAnsi="Times New Roman" w:cs="Times New Roman"/>
                <w:spacing w:val="29"/>
                <w:sz w:val="28"/>
                <w:szCs w:val="28"/>
              </w:rPr>
              <w:t xml:space="preserve"> </w:t>
            </w:r>
            <w:r>
              <w:rPr>
                <w:rFonts w:ascii="Times New Roman" w:hAnsi="Times New Roman" w:cs="Times New Roman"/>
                <w:sz w:val="28"/>
                <w:szCs w:val="28"/>
              </w:rPr>
              <w:t>loại</w:t>
            </w:r>
            <w:r>
              <w:rPr>
                <w:rFonts w:ascii="Times New Roman" w:hAnsi="Times New Roman" w:cs="Times New Roman"/>
                <w:spacing w:val="30"/>
                <w:sz w:val="28"/>
                <w:szCs w:val="28"/>
              </w:rPr>
              <w:t xml:space="preserve"> </w:t>
            </w:r>
            <w:r>
              <w:rPr>
                <w:rFonts w:ascii="Times New Roman" w:hAnsi="Times New Roman" w:cs="Times New Roman"/>
                <w:sz w:val="28"/>
                <w:szCs w:val="28"/>
              </w:rPr>
              <w:t>phòng</w:t>
            </w:r>
            <w:r>
              <w:rPr>
                <w:rFonts w:ascii="Times New Roman" w:hAnsi="Times New Roman" w:cs="Times New Roman"/>
                <w:spacing w:val="30"/>
                <w:sz w:val="28"/>
                <w:szCs w:val="28"/>
              </w:rPr>
              <w:t xml:space="preserve"> </w:t>
            </w:r>
            <w:r>
              <w:rPr>
                <w:rFonts w:ascii="Times New Roman" w:hAnsi="Times New Roman" w:cs="Times New Roman"/>
                <w:sz w:val="28"/>
                <w:szCs w:val="28"/>
              </w:rPr>
              <w:t>không</w:t>
            </w:r>
            <w:r>
              <w:rPr>
                <w:rFonts w:ascii="Times New Roman" w:hAnsi="Times New Roman" w:cs="Times New Roman"/>
                <w:spacing w:val="30"/>
                <w:sz w:val="28"/>
                <w:szCs w:val="28"/>
              </w:rPr>
              <w:t xml:space="preserve"> </w:t>
            </w:r>
            <w:r>
              <w:rPr>
                <w:rFonts w:ascii="Times New Roman" w:hAnsi="Times New Roman" w:cs="Times New Roman"/>
                <w:sz w:val="28"/>
                <w:szCs w:val="28"/>
              </w:rPr>
              <w:t>được</w:t>
            </w:r>
            <w:r>
              <w:rPr>
                <w:rFonts w:ascii="Times New Roman" w:hAnsi="Times New Roman" w:cs="Times New Roman"/>
                <w:spacing w:val="30"/>
                <w:sz w:val="28"/>
                <w:szCs w:val="28"/>
              </w:rPr>
              <w:t xml:space="preserve"> </w:t>
            </w:r>
            <w:r>
              <w:rPr>
                <w:rFonts w:ascii="Times New Roman" w:hAnsi="Times New Roman" w:cs="Times New Roman"/>
                <w:sz w:val="28"/>
                <w:szCs w:val="28"/>
              </w:rPr>
              <w:t>để</w:t>
            </w:r>
            <w:r>
              <w:rPr>
                <w:rFonts w:ascii="Times New Roman" w:hAnsi="Times New Roman" w:cs="Times New Roman"/>
                <w:spacing w:val="30"/>
                <w:sz w:val="28"/>
                <w:szCs w:val="28"/>
              </w:rPr>
              <w:t xml:space="preserve"> </w:t>
            </w:r>
            <w:r>
              <w:rPr>
                <w:rFonts w:ascii="Times New Roman" w:hAnsi="Times New Roman" w:cs="Times New Roman"/>
                <w:spacing w:val="-2"/>
                <w:sz w:val="28"/>
                <w:szCs w:val="28"/>
              </w:rPr>
              <w:t>trống.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(2) Giá/đêm phải là số dương. (3) Sức chứa phải là số nguyên dương và không vượt sức chứa tối đa đang cài đặt trong hệ thống. Nếu tất cả hợp lệ: lưu vào cơ sở dữ liệu và đóng dialog. Nếu có lỗi: hiển thị thông báo lỗi tương 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355"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39"/>
                <w:sz w:val="28"/>
                <w:szCs w:val="28"/>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w:t>
            </w:r>
            <w:r>
              <w:rPr>
                <w:rFonts w:ascii="Times New Roman" w:hAnsi="Times New Roman" w:cs="Times New Roman"/>
                <w:spacing w:val="-5"/>
                <w:sz w:val="28"/>
                <w:szCs w:val="28"/>
                <w:lang w:val="en-US"/>
              </w:rPr>
              <w:t>X</w:t>
            </w:r>
            <w:r>
              <w:rPr>
                <w:rFonts w:ascii="Times New Roman" w:hAnsi="Times New Roman" w:cs="Times New Roman"/>
                <w:spacing w:val="-5"/>
                <w:sz w:val="28"/>
                <w:szCs w:val="28"/>
              </w:rPr>
              <w:t>”</w:t>
            </w:r>
          </w:p>
        </w:tc>
        <w:tc>
          <w:tcPr>
            <w:tcW w:w="668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6"/>
                <w:sz w:val="28"/>
                <w:szCs w:val="28"/>
              </w:rPr>
              <w:t xml:space="preserve"> </w:t>
            </w:r>
            <w:r>
              <w:rPr>
                <w:rFonts w:ascii="Times New Roman" w:hAnsi="Times New Roman" w:cs="Times New Roman"/>
                <w:sz w:val="28"/>
                <w:szCs w:val="28"/>
              </w:rPr>
              <w:t>mà</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6"/>
                <w:sz w:val="28"/>
                <w:szCs w:val="28"/>
              </w:rPr>
              <w:t xml:space="preserve"> </w:t>
            </w:r>
            <w:r>
              <w:rPr>
                <w:rFonts w:ascii="Times New Roman" w:hAnsi="Times New Roman" w:cs="Times New Roman"/>
                <w:sz w:val="28"/>
                <w:szCs w:val="28"/>
              </w:rPr>
              <w:t>thực</w:t>
            </w:r>
            <w:r>
              <w:rPr>
                <w:rFonts w:ascii="Times New Roman" w:hAnsi="Times New Roman" w:cs="Times New Roman"/>
                <w:spacing w:val="6"/>
                <w:sz w:val="28"/>
                <w:szCs w:val="28"/>
              </w:rPr>
              <w:t xml:space="preserve"> </w:t>
            </w:r>
            <w:r>
              <w:rPr>
                <w:rFonts w:ascii="Times New Roman" w:hAnsi="Times New Roman" w:cs="Times New Roman"/>
                <w:sz w:val="28"/>
                <w:szCs w:val="28"/>
              </w:rPr>
              <w:t>hiện</w:t>
            </w:r>
            <w:r>
              <w:rPr>
                <w:rFonts w:ascii="Times New Roman" w:hAnsi="Times New Roman" w:cs="Times New Roman"/>
                <w:spacing w:val="5"/>
                <w:sz w:val="28"/>
                <w:szCs w:val="28"/>
              </w:rPr>
              <w:t xml:space="preserve"> </w:t>
            </w:r>
            <w:r>
              <w:rPr>
                <w:rFonts w:ascii="Times New Roman" w:hAnsi="Times New Roman" w:cs="Times New Roman"/>
                <w:sz w:val="28"/>
                <w:szCs w:val="28"/>
              </w:rPr>
              <w:t>thay</w:t>
            </w:r>
            <w:r>
              <w:rPr>
                <w:rFonts w:ascii="Times New Roman" w:hAnsi="Times New Roman" w:cs="Times New Roman"/>
                <w:spacing w:val="6"/>
                <w:sz w:val="28"/>
                <w:szCs w:val="28"/>
              </w:rPr>
              <w:t xml:space="preserve"> </w:t>
            </w:r>
            <w:r>
              <w:rPr>
                <w:rFonts w:ascii="Times New Roman" w:hAnsi="Times New Roman" w:cs="Times New Roman"/>
                <w:sz w:val="28"/>
                <w:szCs w:val="28"/>
              </w:rPr>
              <w:t>đổi</w:t>
            </w:r>
            <w:r>
              <w:rPr>
                <w:rFonts w:ascii="Times New Roman" w:hAnsi="Times New Roman" w:cs="Times New Roman"/>
                <w:spacing w:val="6"/>
                <w:sz w:val="28"/>
                <w:szCs w:val="28"/>
              </w:rPr>
              <w:t xml:space="preserve"> </w:t>
            </w:r>
            <w:r>
              <w:rPr>
                <w:rFonts w:ascii="Times New Roman" w:hAnsi="Times New Roman" w:cs="Times New Roman"/>
                <w:sz w:val="28"/>
                <w:szCs w:val="28"/>
              </w:rPr>
              <w:t>nào</w:t>
            </w:r>
            <w:r>
              <w:rPr>
                <w:rFonts w:ascii="Times New Roman" w:hAnsi="Times New Roman" w:cs="Times New Roman"/>
                <w:spacing w:val="6"/>
                <w:sz w:val="28"/>
                <w:szCs w:val="28"/>
              </w:rPr>
              <w:t xml:space="preserve"> </w:t>
            </w:r>
            <w:r>
              <w:rPr>
                <w:rFonts w:ascii="Times New Roman" w:hAnsi="Times New Roman" w:cs="Times New Roman"/>
                <w:sz w:val="28"/>
                <w:szCs w:val="28"/>
              </w:rPr>
              <w:t>đối</w:t>
            </w:r>
            <w:r>
              <w:rPr>
                <w:rFonts w:ascii="Times New Roman" w:hAnsi="Times New Roman" w:cs="Times New Roman"/>
                <w:spacing w:val="6"/>
                <w:sz w:val="28"/>
                <w:szCs w:val="28"/>
              </w:rPr>
              <w:t xml:space="preserve"> </w:t>
            </w:r>
            <w:r>
              <w:rPr>
                <w:rFonts w:ascii="Times New Roman" w:hAnsi="Times New Roman" w:cs="Times New Roman"/>
                <w:sz w:val="28"/>
                <w:szCs w:val="28"/>
              </w:rPr>
              <w:t>với</w:t>
            </w:r>
            <w:r>
              <w:rPr>
                <w:rFonts w:ascii="Times New Roman" w:hAnsi="Times New Roman" w:cs="Times New Roman"/>
                <w:spacing w:val="6"/>
                <w:sz w:val="28"/>
                <w:szCs w:val="28"/>
              </w:rPr>
              <w:t xml:space="preserve"> </w:t>
            </w:r>
            <w:r>
              <w:rPr>
                <w:rFonts w:ascii="Times New Roman" w:hAnsi="Times New Roman" w:cs="Times New Roman"/>
                <w:sz w:val="28"/>
                <w:szCs w:val="28"/>
              </w:rPr>
              <w:t>cơ</w:t>
            </w:r>
            <w:r>
              <w:rPr>
                <w:rFonts w:ascii="Times New Roman" w:hAnsi="Times New Roman" w:cs="Times New Roman"/>
                <w:spacing w:val="5"/>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rPr>
          <w:rFonts w:ascii="Times New Roman" w:hAnsi="Times New Roman" w:cs="Times New Roman"/>
          <w:sz w:val="28"/>
          <w:szCs w:val="28"/>
        </w:rPr>
      </w:pPr>
    </w:p>
    <w:bookmarkEnd w:id="315"/>
    <w:p>
      <w:pPr>
        <w:pStyle w:val="53"/>
        <w:widowControl w:val="0"/>
        <w:rPr>
          <w:rFonts w:ascii="Times New Roman" w:hAnsi="Times New Roman"/>
          <w:sz w:val="28"/>
          <w:szCs w:val="28"/>
        </w:rPr>
      </w:pPr>
      <w:bookmarkStart w:id="316" w:name="_Toc170334099"/>
      <w:r>
        <w:rPr>
          <w:rFonts w:ascii="Times New Roman" w:hAnsi="Times New Roman"/>
          <w:sz w:val="28"/>
          <w:szCs w:val="28"/>
        </w:rPr>
        <w:t xml:space="preserve">Màn Hình </w:t>
      </w:r>
      <w:bookmarkEnd w:id="316"/>
      <w:r>
        <w:rPr>
          <w:rFonts w:ascii="Times New Roman" w:hAnsi="Times New Roman"/>
          <w:sz w:val="28"/>
          <w:szCs w:val="28"/>
        </w:rPr>
        <w:t>Khách Hàng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2010" cy="3329940"/>
            <wp:effectExtent l="0" t="0" r="6350" b="762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36"/>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50"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2008"/>
        <w:gridCol w:w="2304"/>
        <w:gridCol w:w="48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00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304"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83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304"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7"/>
                <w:sz w:val="28"/>
                <w:szCs w:val="28"/>
              </w:rPr>
              <w:t xml:space="preserve"> </w:t>
            </w:r>
            <w:r>
              <w:rPr>
                <w:rFonts w:ascii="Times New Roman" w:hAnsi="Times New Roman" w:cs="Times New Roman"/>
                <w:sz w:val="28"/>
                <w:szCs w:val="28"/>
              </w:rPr>
              <w:t>tiêu</w:t>
            </w:r>
            <w:r>
              <w:rPr>
                <w:rFonts w:ascii="Times New Roman" w:hAnsi="Times New Roman" w:cs="Times New Roman"/>
                <w:spacing w:val="26"/>
                <w:sz w:val="28"/>
                <w:szCs w:val="28"/>
              </w:rPr>
              <w:t xml:space="preserve"> </w:t>
            </w:r>
            <w:r>
              <w:rPr>
                <w:rFonts w:ascii="Times New Roman" w:hAnsi="Times New Roman" w:cs="Times New Roman"/>
                <w:sz w:val="28"/>
                <w:szCs w:val="28"/>
              </w:rPr>
              <w:t>đề</w:t>
            </w:r>
            <w:r>
              <w:rPr>
                <w:rFonts w:ascii="Times New Roman" w:hAnsi="Times New Roman" w:cs="Times New Roman"/>
                <w:spacing w:val="26"/>
                <w:sz w:val="28"/>
                <w:szCs w:val="28"/>
              </w:rPr>
              <w:t xml:space="preserve"> </w:t>
            </w:r>
            <w:r>
              <w:rPr>
                <w:rFonts w:ascii="Times New Roman" w:hAnsi="Times New Roman" w:cs="Times New Roman"/>
                <w:sz w:val="28"/>
                <w:szCs w:val="28"/>
              </w:rPr>
              <w:t>“Khách</w:t>
            </w:r>
            <w:r>
              <w:rPr>
                <w:rFonts w:ascii="Times New Roman" w:hAnsi="Times New Roman" w:cs="Times New Roman"/>
                <w:spacing w:val="27"/>
                <w:sz w:val="28"/>
                <w:szCs w:val="28"/>
              </w:rPr>
              <w:t xml:space="preserve"> </w:t>
            </w:r>
            <w:r>
              <w:rPr>
                <w:rFonts w:ascii="Times New Roman" w:hAnsi="Times New Roman" w:cs="Times New Roman"/>
                <w:sz w:val="28"/>
                <w:szCs w:val="28"/>
              </w:rPr>
              <w:t>Hàng”</w:t>
            </w:r>
            <w:r>
              <w:rPr>
                <w:rFonts w:ascii="Times New Roman" w:hAnsi="Times New Roman" w:cs="Times New Roman"/>
                <w:spacing w:val="43"/>
                <w:sz w:val="28"/>
                <w:szCs w:val="28"/>
              </w:rPr>
              <w:t xml:space="preserve"> </w:t>
            </w:r>
            <w:r>
              <w:rPr>
                <w:rFonts w:ascii="Times New Roman" w:hAnsi="Times New Roman" w:cs="Times New Roman"/>
                <w:sz w:val="28"/>
                <w:szCs w:val="28"/>
              </w:rPr>
              <w:t>của</w:t>
            </w:r>
            <w:r>
              <w:rPr>
                <w:rFonts w:ascii="Times New Roman" w:hAnsi="Times New Roman" w:cs="Times New Roman"/>
                <w:spacing w:val="27"/>
                <w:sz w:val="28"/>
                <w:szCs w:val="28"/>
              </w:rPr>
              <w:t xml:space="preserve"> </w:t>
            </w:r>
            <w:r>
              <w:rPr>
                <w:rFonts w:ascii="Times New Roman" w:hAnsi="Times New Roman" w:cs="Times New Roman"/>
                <w:sz w:val="28"/>
                <w:szCs w:val="28"/>
              </w:rPr>
              <w:t>màn</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304"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
                <w:sz w:val="28"/>
                <w:szCs w:val="28"/>
              </w:rPr>
              <w:t xml:space="preserve"> </w:t>
            </w:r>
            <w:r>
              <w:rPr>
                <w:rFonts w:ascii="Times New Roman" w:hAnsi="Times New Roman" w:cs="Times New Roman"/>
                <w:sz w:val="28"/>
                <w:szCs w:val="28"/>
              </w:rPr>
              <w:t>thị</w:t>
            </w:r>
            <w:r>
              <w:rPr>
                <w:rFonts w:ascii="Times New Roman" w:hAnsi="Times New Roman" w:cs="Times New Roman"/>
                <w:spacing w:val="5"/>
                <w:sz w:val="28"/>
                <w:szCs w:val="28"/>
              </w:rPr>
              <w:t xml:space="preserve"> </w:t>
            </w:r>
            <w:r>
              <w:rPr>
                <w:rFonts w:ascii="Times New Roman" w:hAnsi="Times New Roman" w:cs="Times New Roman"/>
                <w:sz w:val="28"/>
                <w:szCs w:val="28"/>
              </w:rPr>
              <w:t>mô</w:t>
            </w:r>
            <w:r>
              <w:rPr>
                <w:rFonts w:ascii="Times New Roman" w:hAnsi="Times New Roman" w:cs="Times New Roman"/>
                <w:spacing w:val="5"/>
                <w:sz w:val="28"/>
                <w:szCs w:val="28"/>
              </w:rPr>
              <w:t xml:space="preserve"> </w:t>
            </w:r>
            <w:r>
              <w:rPr>
                <w:rFonts w:ascii="Times New Roman" w:hAnsi="Times New Roman" w:cs="Times New Roman"/>
                <w:sz w:val="28"/>
                <w:szCs w:val="28"/>
              </w:rPr>
              <w:t>tả</w:t>
            </w:r>
            <w:r>
              <w:rPr>
                <w:rFonts w:ascii="Times New Roman" w:hAnsi="Times New Roman" w:cs="Times New Roman"/>
                <w:spacing w:val="5"/>
                <w:sz w:val="28"/>
                <w:szCs w:val="28"/>
              </w:rPr>
              <w:t xml:space="preserve"> </w:t>
            </w:r>
            <w:r>
              <w:rPr>
                <w:rFonts w:ascii="Times New Roman" w:hAnsi="Times New Roman" w:cs="Times New Roman"/>
                <w:sz w:val="28"/>
                <w:szCs w:val="28"/>
              </w:rPr>
              <w:t>“Quản</w:t>
            </w:r>
            <w:r>
              <w:rPr>
                <w:rFonts w:ascii="Times New Roman" w:hAnsi="Times New Roman" w:cs="Times New Roman"/>
                <w:spacing w:val="5"/>
                <w:sz w:val="28"/>
                <w:szCs w:val="28"/>
              </w:rPr>
              <w:t xml:space="preserve"> </w:t>
            </w:r>
            <w:r>
              <w:rPr>
                <w:rFonts w:ascii="Times New Roman" w:hAnsi="Times New Roman" w:cs="Times New Roman"/>
                <w:sz w:val="28"/>
                <w:szCs w:val="28"/>
              </w:rPr>
              <w:t>lý</w:t>
            </w:r>
            <w:r>
              <w:rPr>
                <w:rFonts w:ascii="Times New Roman" w:hAnsi="Times New Roman" w:cs="Times New Roman"/>
                <w:spacing w:val="4"/>
                <w:sz w:val="28"/>
                <w:szCs w:val="28"/>
              </w:rPr>
              <w:t xml:space="preserve"> </w:t>
            </w:r>
            <w:r>
              <w:rPr>
                <w:rFonts w:ascii="Times New Roman" w:hAnsi="Times New Roman" w:cs="Times New Roman"/>
                <w:sz w:val="28"/>
                <w:szCs w:val="28"/>
              </w:rPr>
              <w:t>thông</w:t>
            </w:r>
            <w:r>
              <w:rPr>
                <w:rFonts w:ascii="Times New Roman" w:hAnsi="Times New Roman" w:cs="Times New Roman"/>
                <w:spacing w:val="5"/>
                <w:sz w:val="28"/>
                <w:szCs w:val="28"/>
              </w:rPr>
              <w:t xml:space="preserve"> </w:t>
            </w:r>
            <w:r>
              <w:rPr>
                <w:rFonts w:ascii="Times New Roman" w:hAnsi="Times New Roman" w:cs="Times New Roman"/>
                <w:sz w:val="28"/>
                <w:szCs w:val="28"/>
              </w:rPr>
              <w:t>tin</w:t>
            </w:r>
            <w:r>
              <w:rPr>
                <w:rFonts w:ascii="Times New Roman" w:hAnsi="Times New Roman" w:cs="Times New Roman"/>
                <w:spacing w:val="5"/>
                <w:sz w:val="28"/>
                <w:szCs w:val="28"/>
              </w:rPr>
              <w:t xml:space="preserve"> </w:t>
            </w:r>
            <w:r>
              <w:rPr>
                <w:rFonts w:ascii="Times New Roman" w:hAnsi="Times New Roman" w:cs="Times New Roman"/>
                <w:sz w:val="28"/>
                <w:szCs w:val="28"/>
              </w:rPr>
              <w:t>khách</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hàng”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838" w:type="dxa"/>
          </w:tcPr>
          <w:p>
            <w:pPr>
              <w:pStyle w:val="54"/>
              <w:tabs>
                <w:tab w:val="left" w:pos="830"/>
                <w:tab w:val="left" w:pos="1255"/>
                <w:tab w:val="left" w:pos="1907"/>
                <w:tab w:val="left" w:pos="2444"/>
                <w:tab w:val="left" w:pos="3096"/>
                <w:tab w:val="left" w:pos="3709"/>
              </w:tabs>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z w:val="28"/>
                <w:szCs w:val="28"/>
              </w:rPr>
              <w:tab/>
            </w:r>
            <w:r>
              <w:rPr>
                <w:rFonts w:ascii="Times New Roman" w:hAnsi="Times New Roman" w:cs="Times New Roman"/>
                <w:spacing w:val="-5"/>
                <w:sz w:val="28"/>
                <w:szCs w:val="28"/>
              </w:rPr>
              <w:t>từ</w:t>
            </w:r>
            <w:r>
              <w:rPr>
                <w:rFonts w:ascii="Times New Roman" w:hAnsi="Times New Roman" w:cs="Times New Roman"/>
                <w:sz w:val="28"/>
                <w:szCs w:val="28"/>
              </w:rPr>
              <w:tab/>
            </w:r>
            <w:r>
              <w:rPr>
                <w:rFonts w:ascii="Times New Roman" w:hAnsi="Times New Roman" w:cs="Times New Roman"/>
                <w:spacing w:val="-4"/>
                <w:sz w:val="28"/>
                <w:szCs w:val="28"/>
              </w:rPr>
              <w:t>khóa</w:t>
            </w:r>
            <w:r>
              <w:rPr>
                <w:rFonts w:ascii="Times New Roman" w:hAnsi="Times New Roman" w:cs="Times New Roman"/>
                <w:sz w:val="28"/>
                <w:szCs w:val="28"/>
              </w:rPr>
              <w:tab/>
            </w:r>
            <w:r>
              <w:rPr>
                <w:rFonts w:ascii="Times New Roman" w:hAnsi="Times New Roman" w:cs="Times New Roman"/>
                <w:spacing w:val="-5"/>
                <w:sz w:val="28"/>
                <w:szCs w:val="28"/>
              </w:rPr>
              <w:t>tìm</w:t>
            </w:r>
            <w:r>
              <w:rPr>
                <w:rFonts w:ascii="Times New Roman" w:hAnsi="Times New Roman" w:cs="Times New Roman"/>
                <w:sz w:val="28"/>
                <w:szCs w:val="28"/>
              </w:rPr>
              <w:tab/>
            </w:r>
            <w:r>
              <w:rPr>
                <w:rFonts w:ascii="Times New Roman" w:hAnsi="Times New Roman" w:cs="Times New Roman"/>
                <w:spacing w:val="-4"/>
                <w:sz w:val="28"/>
                <w:szCs w:val="28"/>
              </w:rPr>
              <w:t>kiếm</w:t>
            </w:r>
            <w:r>
              <w:rPr>
                <w:rFonts w:ascii="Times New Roman" w:hAnsi="Times New Roman" w:cs="Times New Roman"/>
                <w:sz w:val="28"/>
                <w:szCs w:val="28"/>
              </w:rPr>
              <w:tab/>
            </w:r>
            <w:r>
              <w:rPr>
                <w:rFonts w:ascii="Times New Roman" w:hAnsi="Times New Roman" w:cs="Times New Roman"/>
                <w:spacing w:val="-4"/>
                <w:sz w:val="28"/>
                <w:szCs w:val="28"/>
              </w:rPr>
              <w:t>theo</w:t>
            </w:r>
            <w:r>
              <w:rPr>
                <w:rFonts w:ascii="Times New Roman" w:hAnsi="Times New Roman" w:cs="Times New Roman"/>
                <w:sz w:val="28"/>
                <w:szCs w:val="28"/>
              </w:rPr>
              <w:tab/>
            </w:r>
            <w:r>
              <w:rPr>
                <w:rFonts w:ascii="Times New Roman" w:hAnsi="Times New Roman" w:cs="Times New Roman"/>
                <w:spacing w:val="-4"/>
                <w:sz w:val="28"/>
                <w:szCs w:val="28"/>
              </w:rPr>
              <w:t>Tên,</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CMND/CCCD</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hoặc</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SĐT;</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danh</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sách</w:t>
            </w:r>
            <w:r>
              <w:rPr>
                <w:rFonts w:ascii="Times New Roman" w:hAnsi="Times New Roman" w:cs="Times New Roman"/>
                <w:spacing w:val="80"/>
                <w:w w:val="105"/>
                <w:sz w:val="28"/>
                <w:szCs w:val="28"/>
              </w:rPr>
              <w:t xml:space="preserve"> </w:t>
            </w:r>
            <w:r>
              <w:rPr>
                <w:rFonts w:ascii="Times New Roman" w:hAnsi="Times New Roman" w:cs="Times New Roman"/>
                <w:w w:val="105"/>
                <w:sz w:val="28"/>
                <w:szCs w:val="28"/>
              </w:rPr>
              <w:t>lọc theo thời gian 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CmbLoaiKhach</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8"/>
                <w:sz w:val="28"/>
                <w:szCs w:val="28"/>
              </w:rPr>
              <w:t xml:space="preserve"> </w:t>
            </w:r>
            <w:r>
              <w:rPr>
                <w:rFonts w:ascii="Times New Roman" w:hAnsi="Times New Roman" w:cs="Times New Roman"/>
                <w:sz w:val="28"/>
                <w:szCs w:val="28"/>
              </w:rPr>
              <w:t>danh</w:t>
            </w:r>
            <w:r>
              <w:rPr>
                <w:rFonts w:ascii="Times New Roman" w:hAnsi="Times New Roman" w:cs="Times New Roman"/>
                <w:spacing w:val="29"/>
                <w:sz w:val="28"/>
                <w:szCs w:val="28"/>
              </w:rPr>
              <w:t xml:space="preserve"> </w:t>
            </w:r>
            <w:r>
              <w:rPr>
                <w:rFonts w:ascii="Times New Roman" w:hAnsi="Times New Roman" w:cs="Times New Roman"/>
                <w:sz w:val="28"/>
                <w:szCs w:val="28"/>
              </w:rPr>
              <w:t>sách</w:t>
            </w:r>
            <w:r>
              <w:rPr>
                <w:rFonts w:ascii="Times New Roman" w:hAnsi="Times New Roman" w:cs="Times New Roman"/>
                <w:spacing w:val="28"/>
                <w:sz w:val="28"/>
                <w:szCs w:val="28"/>
              </w:rPr>
              <w:t xml:space="preserve"> </w:t>
            </w:r>
            <w:r>
              <w:rPr>
                <w:rFonts w:ascii="Times New Roman" w:hAnsi="Times New Roman" w:cs="Times New Roman"/>
                <w:sz w:val="28"/>
                <w:szCs w:val="28"/>
              </w:rPr>
              <w:t>theo</w:t>
            </w:r>
            <w:r>
              <w:rPr>
                <w:rFonts w:ascii="Times New Roman" w:hAnsi="Times New Roman" w:cs="Times New Roman"/>
                <w:spacing w:val="29"/>
                <w:sz w:val="28"/>
                <w:szCs w:val="28"/>
              </w:rPr>
              <w:t xml:space="preserve"> </w:t>
            </w:r>
            <w:r>
              <w:rPr>
                <w:rFonts w:ascii="Times New Roman" w:hAnsi="Times New Roman" w:cs="Times New Roman"/>
                <w:sz w:val="28"/>
                <w:szCs w:val="28"/>
              </w:rPr>
              <w:t>loại</w:t>
            </w:r>
            <w:r>
              <w:rPr>
                <w:rFonts w:ascii="Times New Roman" w:hAnsi="Times New Roman" w:cs="Times New Roman"/>
                <w:spacing w:val="28"/>
                <w:sz w:val="28"/>
                <w:szCs w:val="28"/>
              </w:rPr>
              <w:t xml:space="preserve"> </w:t>
            </w:r>
            <w:r>
              <w:rPr>
                <w:rFonts w:ascii="Times New Roman" w:hAnsi="Times New Roman" w:cs="Times New Roman"/>
                <w:sz w:val="28"/>
                <w:szCs w:val="28"/>
              </w:rPr>
              <w:t>khách</w:t>
            </w:r>
            <w:r>
              <w:rPr>
                <w:rFonts w:ascii="Times New Roman" w:hAnsi="Times New Roman" w:cs="Times New Roman"/>
                <w:spacing w:val="29"/>
                <w:sz w:val="28"/>
                <w:szCs w:val="28"/>
              </w:rPr>
              <w:t xml:space="preserve"> </w:t>
            </w:r>
            <w:r>
              <w:rPr>
                <w:rFonts w:ascii="Times New Roman" w:hAnsi="Times New Roman" w:cs="Times New Roman"/>
                <w:sz w:val="28"/>
                <w:szCs w:val="28"/>
              </w:rPr>
              <w:t>hàng</w:t>
            </w:r>
            <w:r>
              <w:rPr>
                <w:rFonts w:ascii="Times New Roman" w:hAnsi="Times New Roman" w:cs="Times New Roman"/>
                <w:spacing w:val="28"/>
                <w:sz w:val="28"/>
                <w:szCs w:val="28"/>
              </w:rPr>
              <w:t xml:space="preserve"> </w:t>
            </w:r>
            <w:r>
              <w:rPr>
                <w:rFonts w:ascii="Times New Roman" w:hAnsi="Times New Roman" w:cs="Times New Roman"/>
                <w:sz w:val="28"/>
                <w:szCs w:val="28"/>
              </w:rPr>
              <w:t>(nội</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địa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w:t>
            </w:r>
            <w:r>
              <w:rPr>
                <w:rFonts w:ascii="Times New Roman" w:hAnsi="Times New Roman" w:cs="Times New Roman"/>
                <w:spacing w:val="16"/>
                <w:sz w:val="28"/>
                <w:szCs w:val="28"/>
              </w:rPr>
              <w:t xml:space="preserve"> </w:t>
            </w:r>
            <w:r>
              <w:rPr>
                <w:rFonts w:ascii="Times New Roman" w:hAnsi="Times New Roman" w:cs="Times New Roman"/>
                <w:sz w:val="28"/>
                <w:szCs w:val="28"/>
              </w:rPr>
              <w:t>nước</w:t>
            </w:r>
            <w:r>
              <w:rPr>
                <w:rFonts w:ascii="Times New Roman" w:hAnsi="Times New Roman" w:cs="Times New Roman"/>
                <w:spacing w:val="17"/>
                <w:sz w:val="28"/>
                <w:szCs w:val="28"/>
              </w:rPr>
              <w:t xml:space="preserve"> </w:t>
            </w:r>
            <w:r>
              <w:rPr>
                <w:rFonts w:ascii="Times New Roman" w:hAnsi="Times New Roman" w:cs="Times New Roman"/>
                <w:sz w:val="28"/>
                <w:szCs w:val="28"/>
              </w:rPr>
              <w:t>ngoài</w:t>
            </w:r>
            <w:r>
              <w:rPr>
                <w:rFonts w:ascii="Times New Roman" w:hAnsi="Times New Roman" w:cs="Times New Roman"/>
                <w:spacing w:val="17"/>
                <w:sz w:val="28"/>
                <w:szCs w:val="28"/>
              </w:rPr>
              <w:t xml:space="preserve"> </w:t>
            </w:r>
            <w:r>
              <w:rPr>
                <w:rFonts w:ascii="Times New Roman" w:hAnsi="Times New Roman" w:cs="Times New Roman"/>
                <w:sz w:val="28"/>
                <w:szCs w:val="28"/>
              </w:rPr>
              <w:t>/</w:t>
            </w:r>
            <w:r>
              <w:rPr>
                <w:rFonts w:ascii="Times New Roman" w:hAnsi="Times New Roman" w:cs="Times New Roman"/>
                <w:spacing w:val="17"/>
                <w:sz w:val="28"/>
                <w:szCs w:val="28"/>
              </w:rPr>
              <w:t xml:space="preserve"> </w:t>
            </w:r>
            <w:r>
              <w:rPr>
                <w:rFonts w:ascii="Times New Roman" w:hAnsi="Times New Roman" w:cs="Times New Roman"/>
                <w:sz w:val="28"/>
                <w:szCs w:val="28"/>
              </w:rPr>
              <w:t>tất</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cả).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CmbGioiTinh</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0"/>
                <w:sz w:val="28"/>
                <w:szCs w:val="28"/>
              </w:rPr>
              <w:t xml:space="preserve"> </w:t>
            </w:r>
            <w:r>
              <w:rPr>
                <w:rFonts w:ascii="Times New Roman" w:hAnsi="Times New Roman" w:cs="Times New Roman"/>
                <w:sz w:val="28"/>
                <w:szCs w:val="28"/>
              </w:rPr>
              <w:t>danh</w:t>
            </w:r>
            <w:r>
              <w:rPr>
                <w:rFonts w:ascii="Times New Roman" w:hAnsi="Times New Roman" w:cs="Times New Roman"/>
                <w:spacing w:val="21"/>
                <w:sz w:val="28"/>
                <w:szCs w:val="28"/>
              </w:rPr>
              <w:t xml:space="preserve"> </w:t>
            </w:r>
            <w:r>
              <w:rPr>
                <w:rFonts w:ascii="Times New Roman" w:hAnsi="Times New Roman" w:cs="Times New Roman"/>
                <w:sz w:val="28"/>
                <w:szCs w:val="28"/>
              </w:rPr>
              <w:t>sách</w:t>
            </w:r>
            <w:r>
              <w:rPr>
                <w:rFonts w:ascii="Times New Roman" w:hAnsi="Times New Roman" w:cs="Times New Roman"/>
                <w:spacing w:val="20"/>
                <w:sz w:val="28"/>
                <w:szCs w:val="28"/>
              </w:rPr>
              <w:t xml:space="preserve"> </w:t>
            </w:r>
            <w:r>
              <w:rPr>
                <w:rFonts w:ascii="Times New Roman" w:hAnsi="Times New Roman" w:cs="Times New Roman"/>
                <w:sz w:val="28"/>
                <w:szCs w:val="28"/>
              </w:rPr>
              <w:t>theo</w:t>
            </w:r>
            <w:r>
              <w:rPr>
                <w:rFonts w:ascii="Times New Roman" w:hAnsi="Times New Roman" w:cs="Times New Roman"/>
                <w:spacing w:val="21"/>
                <w:sz w:val="28"/>
                <w:szCs w:val="28"/>
              </w:rPr>
              <w:t xml:space="preserve"> </w:t>
            </w:r>
            <w:r>
              <w:rPr>
                <w:rFonts w:ascii="Times New Roman" w:hAnsi="Times New Roman" w:cs="Times New Roman"/>
                <w:sz w:val="28"/>
                <w:szCs w:val="28"/>
              </w:rPr>
              <w:t>giới</w:t>
            </w:r>
            <w:r>
              <w:rPr>
                <w:rFonts w:ascii="Times New Roman" w:hAnsi="Times New Roman" w:cs="Times New Roman"/>
                <w:spacing w:val="21"/>
                <w:sz w:val="28"/>
                <w:szCs w:val="28"/>
              </w:rPr>
              <w:t xml:space="preserve"> </w:t>
            </w:r>
            <w:r>
              <w:rPr>
                <w:rFonts w:ascii="Times New Roman" w:hAnsi="Times New Roman" w:cs="Times New Roman"/>
                <w:sz w:val="28"/>
                <w:szCs w:val="28"/>
              </w:rPr>
              <w:t>tính:</w:t>
            </w:r>
            <w:r>
              <w:rPr>
                <w:rFonts w:ascii="Times New Roman" w:hAnsi="Times New Roman" w:cs="Times New Roman"/>
                <w:spacing w:val="20"/>
                <w:sz w:val="28"/>
                <w:szCs w:val="28"/>
              </w:rPr>
              <w:t xml:space="preserve"> </w:t>
            </w:r>
            <w:r>
              <w:rPr>
                <w:rFonts w:ascii="Times New Roman" w:hAnsi="Times New Roman" w:cs="Times New Roman"/>
                <w:sz w:val="28"/>
                <w:szCs w:val="28"/>
              </w:rPr>
              <w:t>Tất</w:t>
            </w:r>
            <w:r>
              <w:rPr>
                <w:rFonts w:ascii="Times New Roman" w:hAnsi="Times New Roman" w:cs="Times New Roman"/>
                <w:spacing w:val="21"/>
                <w:sz w:val="28"/>
                <w:szCs w:val="28"/>
              </w:rPr>
              <w:t xml:space="preserve"> </w:t>
            </w:r>
            <w:r>
              <w:rPr>
                <w:rFonts w:ascii="Times New Roman" w:hAnsi="Times New Roman" w:cs="Times New Roman"/>
                <w:sz w:val="28"/>
                <w:szCs w:val="28"/>
              </w:rPr>
              <w:t>cả</w:t>
            </w:r>
            <w:r>
              <w:rPr>
                <w:rFonts w:ascii="Times New Roman" w:hAnsi="Times New Roman" w:cs="Times New Roman"/>
                <w:spacing w:val="20"/>
                <w:sz w:val="28"/>
                <w:szCs w:val="28"/>
              </w:rPr>
              <w:t xml:space="preserve"> </w:t>
            </w:r>
            <w:r>
              <w:rPr>
                <w:rFonts w:ascii="Times New Roman" w:hAnsi="Times New Roman" w:cs="Times New Roman"/>
                <w:sz w:val="28"/>
                <w:szCs w:val="28"/>
              </w:rPr>
              <w:t>/</w:t>
            </w:r>
            <w:r>
              <w:rPr>
                <w:rFonts w:ascii="Times New Roman" w:hAnsi="Times New Roman" w:cs="Times New Roman"/>
                <w:spacing w:val="21"/>
                <w:sz w:val="28"/>
                <w:szCs w:val="28"/>
              </w:rPr>
              <w:t xml:space="preserve"> </w:t>
            </w:r>
            <w:r>
              <w:rPr>
                <w:rFonts w:ascii="Times New Roman" w:hAnsi="Times New Roman" w:cs="Times New Roman"/>
                <w:sz w:val="28"/>
                <w:szCs w:val="28"/>
              </w:rPr>
              <w:t>Nam</w:t>
            </w:r>
            <w:r>
              <w:rPr>
                <w:rFonts w:ascii="Times New Roman" w:hAnsi="Times New Roman" w:cs="Times New Roman"/>
                <w:sz w:val="28"/>
                <w:szCs w:val="28"/>
                <w:lang w:val="en-US"/>
              </w:rPr>
              <w:t xml:space="preserve"> / </w:t>
            </w:r>
            <w:r>
              <w:rPr>
                <w:rFonts w:ascii="Times New Roman" w:hAnsi="Times New Roman" w:cs="Times New Roman"/>
                <w:spacing w:val="-5"/>
                <w:w w:val="105"/>
                <w:sz w:val="28"/>
                <w:szCs w:val="28"/>
              </w:rPr>
              <w:t>Nữ.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BtnThemKhach</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2"/>
                <w:sz w:val="28"/>
                <w:szCs w:val="28"/>
              </w:rPr>
              <w:t xml:space="preserve"> </w:t>
            </w:r>
            <w:r>
              <w:rPr>
                <w:rFonts w:ascii="Times New Roman" w:hAnsi="Times New Roman" w:cs="Times New Roman"/>
                <w:sz w:val="28"/>
                <w:szCs w:val="28"/>
              </w:rPr>
              <w:t>dialog</w:t>
            </w:r>
            <w:r>
              <w:rPr>
                <w:rFonts w:ascii="Times New Roman" w:hAnsi="Times New Roman" w:cs="Times New Roman"/>
                <w:spacing w:val="43"/>
                <w:sz w:val="28"/>
                <w:szCs w:val="28"/>
              </w:rPr>
              <w:t xml:space="preserve"> </w:t>
            </w:r>
            <w:r>
              <w:rPr>
                <w:rFonts w:ascii="Times New Roman" w:hAnsi="Times New Roman" w:cs="Times New Roman"/>
                <w:sz w:val="28"/>
                <w:szCs w:val="28"/>
              </w:rPr>
              <w:t>KhachHangDialog</w:t>
            </w:r>
            <w:r>
              <w:rPr>
                <w:rFonts w:ascii="Times New Roman" w:hAnsi="Times New Roman" w:cs="Times New Roman"/>
                <w:spacing w:val="43"/>
                <w:sz w:val="28"/>
                <w:szCs w:val="28"/>
              </w:rPr>
              <w:t xml:space="preserve"> </w:t>
            </w:r>
            <w:r>
              <w:rPr>
                <w:rFonts w:ascii="Times New Roman" w:hAnsi="Times New Roman" w:cs="Times New Roman"/>
                <w:sz w:val="28"/>
                <w:szCs w:val="28"/>
              </w:rPr>
              <w:t>ở</w:t>
            </w:r>
            <w:r>
              <w:rPr>
                <w:rFonts w:ascii="Times New Roman" w:hAnsi="Times New Roman" w:cs="Times New Roman"/>
                <w:spacing w:val="43"/>
                <w:sz w:val="28"/>
                <w:szCs w:val="28"/>
              </w:rPr>
              <w:t xml:space="preserve"> </w:t>
            </w:r>
            <w:r>
              <w:rPr>
                <w:rFonts w:ascii="Times New Roman" w:hAnsi="Times New Roman" w:cs="Times New Roman"/>
                <w:sz w:val="28"/>
                <w:szCs w:val="28"/>
              </w:rPr>
              <w:t>chế</w:t>
            </w:r>
            <w:r>
              <w:rPr>
                <w:rFonts w:ascii="Times New Roman" w:hAnsi="Times New Roman" w:cs="Times New Roman"/>
                <w:spacing w:val="44"/>
                <w:sz w:val="28"/>
                <w:szCs w:val="28"/>
              </w:rPr>
              <w:t xml:space="preserve"> </w:t>
            </w:r>
            <w:r>
              <w:rPr>
                <w:rFonts w:ascii="Times New Roman" w:hAnsi="Times New Roman" w:cs="Times New Roman"/>
                <w:sz w:val="28"/>
                <w:szCs w:val="28"/>
              </w:rPr>
              <w:t>độ</w:t>
            </w:r>
            <w:r>
              <w:rPr>
                <w:rFonts w:ascii="Times New Roman" w:hAnsi="Times New Roman" w:cs="Times New Roman"/>
                <w:spacing w:val="43"/>
                <w:sz w:val="28"/>
                <w:szCs w:val="28"/>
              </w:rPr>
              <w:t xml:space="preserve"> </w:t>
            </w:r>
            <w:r>
              <w:rPr>
                <w:rFonts w:ascii="Times New Roman" w:hAnsi="Times New Roman" w:cs="Times New Roman"/>
                <w:spacing w:val="-4"/>
                <w:sz w:val="28"/>
                <w:szCs w:val="28"/>
              </w:rPr>
              <w:t>thêm</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mới</w:t>
            </w:r>
            <w:r>
              <w:rPr>
                <w:rFonts w:ascii="Times New Roman" w:hAnsi="Times New Roman" w:cs="Times New Roman"/>
                <w:spacing w:val="15"/>
                <w:sz w:val="28"/>
                <w:szCs w:val="28"/>
              </w:rPr>
              <w:t xml:space="preserve"> </w:t>
            </w:r>
            <w:r>
              <w:rPr>
                <w:rFonts w:ascii="Times New Roman" w:hAnsi="Times New Roman" w:cs="Times New Roman"/>
                <w:sz w:val="28"/>
                <w:szCs w:val="28"/>
              </w:rPr>
              <w:t>để</w:t>
            </w:r>
            <w:r>
              <w:rPr>
                <w:rFonts w:ascii="Times New Roman" w:hAnsi="Times New Roman" w:cs="Times New Roman"/>
                <w:spacing w:val="16"/>
                <w:sz w:val="28"/>
                <w:szCs w:val="28"/>
              </w:rPr>
              <w:t xml:space="preserve"> </w:t>
            </w:r>
            <w:r>
              <w:rPr>
                <w:rFonts w:ascii="Times New Roman" w:hAnsi="Times New Roman" w:cs="Times New Roman"/>
                <w:sz w:val="28"/>
                <w:szCs w:val="28"/>
              </w:rPr>
              <w:t>nhập</w:t>
            </w:r>
            <w:r>
              <w:rPr>
                <w:rFonts w:ascii="Times New Roman" w:hAnsi="Times New Roman" w:cs="Times New Roman"/>
                <w:spacing w:val="16"/>
                <w:sz w:val="28"/>
                <w:szCs w:val="28"/>
              </w:rPr>
              <w:t xml:space="preserve"> </w:t>
            </w:r>
            <w:r>
              <w:rPr>
                <w:rFonts w:ascii="Times New Roman" w:hAnsi="Times New Roman" w:cs="Times New Roman"/>
                <w:sz w:val="28"/>
                <w:szCs w:val="28"/>
              </w:rPr>
              <w:t>thông</w:t>
            </w:r>
            <w:r>
              <w:rPr>
                <w:rFonts w:ascii="Times New Roman" w:hAnsi="Times New Roman" w:cs="Times New Roman"/>
                <w:spacing w:val="16"/>
                <w:sz w:val="28"/>
                <w:szCs w:val="28"/>
              </w:rPr>
              <w:t xml:space="preserve"> </w:t>
            </w:r>
            <w:r>
              <w:rPr>
                <w:rFonts w:ascii="Times New Roman" w:hAnsi="Times New Roman" w:cs="Times New Roman"/>
                <w:sz w:val="28"/>
                <w:szCs w:val="28"/>
              </w:rPr>
              <w:t>tin</w:t>
            </w:r>
            <w:r>
              <w:rPr>
                <w:rFonts w:ascii="Times New Roman" w:hAnsi="Times New Roman" w:cs="Times New Roman"/>
                <w:spacing w:val="16"/>
                <w:sz w:val="28"/>
                <w:szCs w:val="28"/>
              </w:rPr>
              <w:t xml:space="preserve"> </w:t>
            </w:r>
            <w:r>
              <w:rPr>
                <w:rFonts w:ascii="Times New Roman" w:hAnsi="Times New Roman" w:cs="Times New Roman"/>
                <w:sz w:val="28"/>
                <w:szCs w:val="28"/>
              </w:rPr>
              <w:t>khách</w:t>
            </w:r>
            <w:r>
              <w:rPr>
                <w:rFonts w:ascii="Times New Roman" w:hAnsi="Times New Roman" w:cs="Times New Roman"/>
                <w:spacing w:val="16"/>
                <w:sz w:val="28"/>
                <w:szCs w:val="28"/>
              </w:rPr>
              <w:t xml:space="preserve"> </w:t>
            </w:r>
            <w:r>
              <w:rPr>
                <w:rFonts w:ascii="Times New Roman" w:hAnsi="Times New Roman" w:cs="Times New Roman"/>
                <w:sz w:val="28"/>
                <w:szCs w:val="28"/>
              </w:rPr>
              <w:t>hàng</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8"/>
                <w:sz w:val="28"/>
                <w:szCs w:val="28"/>
              </w:rPr>
              <w:t xml:space="preserve"> </w:t>
            </w:r>
            <w:r>
              <w:rPr>
                <w:rFonts w:ascii="Times New Roman" w:hAnsi="Times New Roman" w:cs="Times New Roman"/>
                <w:sz w:val="28"/>
                <w:szCs w:val="28"/>
              </w:rPr>
              <w:t>dialog</w:t>
            </w:r>
            <w:r>
              <w:rPr>
                <w:rFonts w:ascii="Times New Roman" w:hAnsi="Times New Roman" w:cs="Times New Roman"/>
                <w:spacing w:val="39"/>
                <w:sz w:val="28"/>
                <w:szCs w:val="28"/>
              </w:rPr>
              <w:t xml:space="preserve"> </w:t>
            </w:r>
            <w:r>
              <w:rPr>
                <w:rFonts w:ascii="Times New Roman" w:hAnsi="Times New Roman" w:cs="Times New Roman"/>
                <w:sz w:val="28"/>
                <w:szCs w:val="28"/>
              </w:rPr>
              <w:t>KhachHangDialog</w:t>
            </w:r>
            <w:r>
              <w:rPr>
                <w:rFonts w:ascii="Times New Roman" w:hAnsi="Times New Roman" w:cs="Times New Roman"/>
                <w:spacing w:val="39"/>
                <w:sz w:val="28"/>
                <w:szCs w:val="28"/>
              </w:rPr>
              <w:t xml:space="preserve"> </w:t>
            </w:r>
            <w:r>
              <w:rPr>
                <w:rFonts w:ascii="Times New Roman" w:hAnsi="Times New Roman" w:cs="Times New Roman"/>
                <w:sz w:val="28"/>
                <w:szCs w:val="28"/>
              </w:rPr>
              <w:t>ở</w:t>
            </w:r>
            <w:r>
              <w:rPr>
                <w:rFonts w:ascii="Times New Roman" w:hAnsi="Times New Roman" w:cs="Times New Roman"/>
                <w:spacing w:val="39"/>
                <w:sz w:val="28"/>
                <w:szCs w:val="28"/>
              </w:rPr>
              <w:t xml:space="preserve"> </w:t>
            </w:r>
            <w:r>
              <w:rPr>
                <w:rFonts w:ascii="Times New Roman" w:hAnsi="Times New Roman" w:cs="Times New Roman"/>
                <w:sz w:val="28"/>
                <w:szCs w:val="28"/>
              </w:rPr>
              <w:t>chế</w:t>
            </w:r>
            <w:r>
              <w:rPr>
                <w:rFonts w:ascii="Times New Roman" w:hAnsi="Times New Roman" w:cs="Times New Roman"/>
                <w:spacing w:val="39"/>
                <w:sz w:val="28"/>
                <w:szCs w:val="28"/>
              </w:rPr>
              <w:t xml:space="preserve"> </w:t>
            </w:r>
            <w:r>
              <w:rPr>
                <w:rFonts w:ascii="Times New Roman" w:hAnsi="Times New Roman" w:cs="Times New Roman"/>
                <w:sz w:val="28"/>
                <w:szCs w:val="28"/>
              </w:rPr>
              <w:t>độ</w:t>
            </w:r>
            <w:r>
              <w:rPr>
                <w:rFonts w:ascii="Times New Roman" w:hAnsi="Times New Roman" w:cs="Times New Roman"/>
                <w:spacing w:val="39"/>
                <w:sz w:val="28"/>
                <w:szCs w:val="28"/>
              </w:rPr>
              <w:t xml:space="preserve"> </w:t>
            </w:r>
            <w:r>
              <w:rPr>
                <w:rFonts w:ascii="Times New Roman" w:hAnsi="Times New Roman" w:cs="Times New Roman"/>
                <w:spacing w:val="-2"/>
                <w:sz w:val="28"/>
                <w:szCs w:val="28"/>
              </w:rPr>
              <w:t>chỉnh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 xml:space="preserve">sửa với thông tin khách hàng đang được chọn </w:t>
            </w:r>
            <w:r>
              <w:rPr>
                <w:rFonts w:ascii="Times New Roman" w:hAnsi="Times New Roman" w:cs="Times New Roman"/>
                <w:w w:val="105"/>
                <w:sz w:val="28"/>
                <w:szCs w:val="28"/>
              </w:rPr>
              <w:t>trong DgKhachHang.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1"/>
                <w:sz w:val="28"/>
                <w:szCs w:val="28"/>
              </w:rPr>
              <w:t xml:space="preserve"> </w:t>
            </w:r>
            <w:r>
              <w:rPr>
                <w:rFonts w:ascii="Times New Roman" w:hAnsi="Times New Roman" w:cs="Times New Roman"/>
                <w:sz w:val="28"/>
                <w:szCs w:val="28"/>
              </w:rPr>
              <w:t>khách</w:t>
            </w:r>
            <w:r>
              <w:rPr>
                <w:rFonts w:ascii="Times New Roman" w:hAnsi="Times New Roman" w:cs="Times New Roman"/>
                <w:spacing w:val="-1"/>
                <w:sz w:val="28"/>
                <w:szCs w:val="28"/>
              </w:rPr>
              <w:t xml:space="preserve"> </w:t>
            </w:r>
            <w:r>
              <w:rPr>
                <w:rFonts w:ascii="Times New Roman" w:hAnsi="Times New Roman" w:cs="Times New Roman"/>
                <w:sz w:val="28"/>
                <w:szCs w:val="28"/>
              </w:rPr>
              <w:t>hàng đang</w:t>
            </w:r>
            <w:r>
              <w:rPr>
                <w:rFonts w:ascii="Times New Roman" w:hAnsi="Times New Roman" w:cs="Times New Roman"/>
                <w:spacing w:val="-1"/>
                <w:sz w:val="28"/>
                <w:szCs w:val="28"/>
              </w:rPr>
              <w:t xml:space="preserve"> </w:t>
            </w:r>
            <w:r>
              <w:rPr>
                <w:rFonts w:ascii="Times New Roman" w:hAnsi="Times New Roman" w:cs="Times New Roman"/>
                <w:sz w:val="28"/>
                <w:szCs w:val="28"/>
              </w:rPr>
              <w:t>được</w:t>
            </w:r>
            <w:r>
              <w:rPr>
                <w:rFonts w:ascii="Times New Roman" w:hAnsi="Times New Roman" w:cs="Times New Roman"/>
                <w:spacing w:val="-1"/>
                <w:sz w:val="28"/>
                <w:szCs w:val="28"/>
              </w:rPr>
              <w:t xml:space="preserve"> </w:t>
            </w:r>
            <w:r>
              <w:rPr>
                <w:rFonts w:ascii="Times New Roman" w:hAnsi="Times New Roman" w:cs="Times New Roman"/>
                <w:sz w:val="28"/>
                <w:szCs w:val="28"/>
              </w:rPr>
              <w:t>chọn khỏi</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sở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liệu</w:t>
            </w:r>
            <w:r>
              <w:rPr>
                <w:rFonts w:ascii="Times New Roman" w:hAnsi="Times New Roman" w:cs="Times New Roman"/>
                <w:spacing w:val="19"/>
                <w:sz w:val="28"/>
                <w:szCs w:val="28"/>
              </w:rPr>
              <w:t xml:space="preserve"> </w:t>
            </w:r>
            <w:r>
              <w:rPr>
                <w:rFonts w:ascii="Times New Roman" w:hAnsi="Times New Roman" w:cs="Times New Roman"/>
                <w:sz w:val="28"/>
                <w:szCs w:val="28"/>
              </w:rPr>
              <w:t>sau</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20"/>
                <w:sz w:val="28"/>
                <w:szCs w:val="28"/>
              </w:rPr>
              <w:t xml:space="preserve"> </w:t>
            </w:r>
            <w:r>
              <w:rPr>
                <w:rFonts w:ascii="Times New Roman" w:hAnsi="Times New Roman" w:cs="Times New Roman"/>
                <w:sz w:val="28"/>
                <w:szCs w:val="28"/>
              </w:rPr>
              <w:t>xác</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00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DgKhachHang</w:t>
            </w:r>
          </w:p>
        </w:tc>
        <w:tc>
          <w:tcPr>
            <w:tcW w:w="2304"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838"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danh</w:t>
            </w:r>
            <w:r>
              <w:rPr>
                <w:rFonts w:ascii="Times New Roman" w:hAnsi="Times New Roman" w:cs="Times New Roman"/>
                <w:spacing w:val="2"/>
                <w:sz w:val="28"/>
                <w:szCs w:val="28"/>
              </w:rPr>
              <w:t xml:space="preserve"> </w:t>
            </w:r>
            <w:r>
              <w:rPr>
                <w:rFonts w:ascii="Times New Roman" w:hAnsi="Times New Roman" w:cs="Times New Roman"/>
                <w:sz w:val="28"/>
                <w:szCs w:val="28"/>
              </w:rPr>
              <w:t>sách</w:t>
            </w:r>
            <w:r>
              <w:rPr>
                <w:rFonts w:ascii="Times New Roman" w:hAnsi="Times New Roman" w:cs="Times New Roman"/>
                <w:spacing w:val="2"/>
                <w:sz w:val="28"/>
                <w:szCs w:val="28"/>
              </w:rPr>
              <w:t xml:space="preserve"> </w:t>
            </w:r>
            <w:r>
              <w:rPr>
                <w:rFonts w:ascii="Times New Roman" w:hAnsi="Times New Roman" w:cs="Times New Roman"/>
                <w:sz w:val="28"/>
                <w:szCs w:val="28"/>
              </w:rPr>
              <w:t>khách</w:t>
            </w:r>
            <w:r>
              <w:rPr>
                <w:rFonts w:ascii="Times New Roman" w:hAnsi="Times New Roman" w:cs="Times New Roman"/>
                <w:spacing w:val="2"/>
                <w:sz w:val="28"/>
                <w:szCs w:val="28"/>
              </w:rPr>
              <w:t xml:space="preserve"> </w:t>
            </w:r>
            <w:r>
              <w:rPr>
                <w:rFonts w:ascii="Times New Roman" w:hAnsi="Times New Roman" w:cs="Times New Roman"/>
                <w:sz w:val="28"/>
                <w:szCs w:val="28"/>
              </w:rPr>
              <w:t>hàng</w:t>
            </w:r>
            <w:r>
              <w:rPr>
                <w:rFonts w:ascii="Times New Roman" w:hAnsi="Times New Roman" w:cs="Times New Roman"/>
                <w:spacing w:val="2"/>
                <w:sz w:val="28"/>
                <w:szCs w:val="28"/>
              </w:rPr>
              <w:t xml:space="preserve"> </w:t>
            </w:r>
            <w:r>
              <w:rPr>
                <w:rFonts w:ascii="Times New Roman" w:hAnsi="Times New Roman" w:cs="Times New Roman"/>
                <w:sz w:val="28"/>
                <w:szCs w:val="28"/>
              </w:rPr>
              <w:t>với</w:t>
            </w:r>
            <w:r>
              <w:rPr>
                <w:rFonts w:ascii="Times New Roman" w:hAnsi="Times New Roman" w:cs="Times New Roman"/>
                <w:spacing w:val="2"/>
                <w:sz w:val="28"/>
                <w:szCs w:val="28"/>
              </w:rPr>
              <w:t xml:space="preserve"> </w:t>
            </w:r>
            <w:r>
              <w:rPr>
                <w:rFonts w:ascii="Times New Roman" w:hAnsi="Times New Roman" w:cs="Times New Roman"/>
                <w:sz w:val="28"/>
                <w:szCs w:val="28"/>
              </w:rPr>
              <w:t>các</w:t>
            </w:r>
            <w:r>
              <w:rPr>
                <w:rFonts w:ascii="Times New Roman" w:hAnsi="Times New Roman" w:cs="Times New Roman"/>
                <w:spacing w:val="2"/>
                <w:sz w:val="28"/>
                <w:szCs w:val="28"/>
              </w:rPr>
              <w:t xml:space="preserve"> </w:t>
            </w:r>
            <w:r>
              <w:rPr>
                <w:rFonts w:ascii="Times New Roman" w:hAnsi="Times New Roman" w:cs="Times New Roman"/>
                <w:sz w:val="28"/>
                <w:szCs w:val="28"/>
              </w:rPr>
              <w:t>cột:</w:t>
            </w:r>
            <w:r>
              <w:rPr>
                <w:rFonts w:ascii="Times New Roman" w:hAnsi="Times New Roman" w:cs="Times New Roman"/>
                <w:spacing w:val="2"/>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KH, Họ Tên, CMND/CCCD, Giới Tính, SĐT, Quốc Tịch, Loại Khách, Địa Chỉ. Hỗ trợ 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26"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2040"/>
        <w:gridCol w:w="71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bookmarkStart w:id="317" w:name="_Toc170334100"/>
            <w:r>
              <w:rPr>
                <w:rFonts w:ascii="Times New Roman" w:hAnsi="Times New Roman" w:cs="Times New Roman"/>
                <w:b/>
                <w:spacing w:val="-5"/>
                <w:w w:val="125"/>
                <w:sz w:val="28"/>
                <w:szCs w:val="28"/>
              </w:rPr>
              <w:t>STT</w:t>
            </w:r>
          </w:p>
        </w:tc>
        <w:tc>
          <w:tcPr>
            <w:tcW w:w="204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7116"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40" w:type="dxa"/>
          </w:tcPr>
          <w:p>
            <w:pPr>
              <w:pStyle w:val="54"/>
              <w:tabs>
                <w:tab w:val="left" w:pos="987"/>
                <w:tab w:val="left" w:pos="1570"/>
                <w:tab w:val="left" w:pos="2380"/>
              </w:tabs>
              <w:jc w:val="left"/>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pacing w:val="-4"/>
                <w:sz w:val="28"/>
                <w:szCs w:val="28"/>
                <w:lang w:val="en-US"/>
              </w:rPr>
              <w:t xml:space="preserve"> </w:t>
            </w:r>
            <w:r>
              <w:rPr>
                <w:rFonts w:ascii="Times New Roman" w:hAnsi="Times New Roman" w:cs="Times New Roman"/>
                <w:spacing w:val="-5"/>
                <w:sz w:val="28"/>
                <w:szCs w:val="28"/>
              </w:rPr>
              <w:t>từ</w:t>
            </w:r>
            <w:r>
              <w:rPr>
                <w:rFonts w:ascii="Times New Roman" w:hAnsi="Times New Roman" w:cs="Times New Roman"/>
                <w:spacing w:val="-5"/>
                <w:sz w:val="28"/>
                <w:szCs w:val="28"/>
                <w:lang w:val="en-US"/>
              </w:rPr>
              <w:t xml:space="preserve"> </w:t>
            </w:r>
            <w:r>
              <w:rPr>
                <w:rFonts w:ascii="Times New Roman" w:hAnsi="Times New Roman" w:cs="Times New Roman"/>
                <w:spacing w:val="-4"/>
                <w:sz w:val="28"/>
                <w:szCs w:val="28"/>
              </w:rPr>
              <w:t>khóa</w:t>
            </w:r>
            <w:r>
              <w:rPr>
                <w:rFonts w:ascii="Times New Roman" w:hAnsi="Times New Roman" w:cs="Times New Roman"/>
                <w:spacing w:val="-4"/>
                <w:sz w:val="28"/>
                <w:szCs w:val="28"/>
                <w:lang w:val="en-US"/>
              </w:rPr>
              <w:t xml:space="preserve"> </w:t>
            </w:r>
            <w:r>
              <w:rPr>
                <w:rFonts w:ascii="Times New Roman" w:hAnsi="Times New Roman" w:cs="Times New Roman"/>
                <w:spacing w:val="-5"/>
                <w:sz w:val="28"/>
                <w:szCs w:val="28"/>
              </w:rPr>
              <w:t>vào</w:t>
            </w:r>
            <w:r>
              <w:rPr>
                <w:rFonts w:ascii="Times New Roman" w:hAnsi="Times New Roman" w:cs="Times New Roman"/>
                <w:spacing w:val="-5"/>
                <w:sz w:val="28"/>
                <w:szCs w:val="28"/>
                <w:lang w:val="en-US"/>
              </w:rPr>
              <w:t xml:space="preserve"> </w:t>
            </w:r>
            <w:r>
              <w:rPr>
                <w:rFonts w:ascii="Times New Roman" w:hAnsi="Times New Roman" w:cs="Times New Roman"/>
                <w:spacing w:val="-2"/>
                <w:w w:val="110"/>
                <w:sz w:val="28"/>
                <w:szCs w:val="28"/>
              </w:rPr>
              <w:t>TxtTimKiem</w:t>
            </w:r>
          </w:p>
        </w:tc>
        <w:tc>
          <w:tcPr>
            <w:tcW w:w="711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34"/>
                <w:sz w:val="28"/>
                <w:szCs w:val="28"/>
              </w:rPr>
              <w:t xml:space="preserve"> </w:t>
            </w:r>
            <w:r>
              <w:rPr>
                <w:rFonts w:ascii="Times New Roman" w:hAnsi="Times New Roman" w:cs="Times New Roman"/>
                <w:sz w:val="28"/>
                <w:szCs w:val="28"/>
              </w:rPr>
              <w:t>DgKhachHang</w:t>
            </w:r>
            <w:r>
              <w:rPr>
                <w:rFonts w:ascii="Times New Roman" w:hAnsi="Times New Roman" w:cs="Times New Roman"/>
                <w:spacing w:val="34"/>
                <w:sz w:val="28"/>
                <w:szCs w:val="28"/>
              </w:rPr>
              <w:t xml:space="preserve"> </w:t>
            </w:r>
            <w:r>
              <w:rPr>
                <w:rFonts w:ascii="Times New Roman" w:hAnsi="Times New Roman" w:cs="Times New Roman"/>
                <w:sz w:val="28"/>
                <w:szCs w:val="28"/>
              </w:rPr>
              <w:t>theo</w:t>
            </w:r>
            <w:r>
              <w:rPr>
                <w:rFonts w:ascii="Times New Roman" w:hAnsi="Times New Roman" w:cs="Times New Roman"/>
                <w:spacing w:val="35"/>
                <w:sz w:val="28"/>
                <w:szCs w:val="28"/>
              </w:rPr>
              <w:t xml:space="preserve"> </w:t>
            </w:r>
            <w:r>
              <w:rPr>
                <w:rFonts w:ascii="Times New Roman" w:hAnsi="Times New Roman" w:cs="Times New Roman"/>
                <w:sz w:val="28"/>
                <w:szCs w:val="28"/>
              </w:rPr>
              <w:t>thời</w:t>
            </w:r>
            <w:r>
              <w:rPr>
                <w:rFonts w:ascii="Times New Roman" w:hAnsi="Times New Roman" w:cs="Times New Roman"/>
                <w:spacing w:val="34"/>
                <w:sz w:val="28"/>
                <w:szCs w:val="28"/>
              </w:rPr>
              <w:t xml:space="preserve"> </w:t>
            </w:r>
            <w:r>
              <w:rPr>
                <w:rFonts w:ascii="Times New Roman" w:hAnsi="Times New Roman" w:cs="Times New Roman"/>
                <w:sz w:val="28"/>
                <w:szCs w:val="28"/>
              </w:rPr>
              <w:t>gian</w:t>
            </w:r>
            <w:r>
              <w:rPr>
                <w:rFonts w:ascii="Times New Roman" w:hAnsi="Times New Roman" w:cs="Times New Roman"/>
                <w:spacing w:val="34"/>
                <w:sz w:val="28"/>
                <w:szCs w:val="28"/>
              </w:rPr>
              <w:t xml:space="preserve"> </w:t>
            </w:r>
            <w:r>
              <w:rPr>
                <w:rFonts w:ascii="Times New Roman" w:hAnsi="Times New Roman" w:cs="Times New Roman"/>
                <w:sz w:val="28"/>
                <w:szCs w:val="28"/>
              </w:rPr>
              <w:t>thực:</w:t>
            </w:r>
            <w:r>
              <w:rPr>
                <w:rFonts w:ascii="Times New Roman" w:hAnsi="Times New Roman" w:cs="Times New Roman"/>
                <w:spacing w:val="35"/>
                <w:sz w:val="28"/>
                <w:szCs w:val="28"/>
              </w:rPr>
              <w:t xml:space="preserve"> </w:t>
            </w:r>
            <w:r>
              <w:rPr>
                <w:rFonts w:ascii="Times New Roman" w:hAnsi="Times New Roman" w:cs="Times New Roman"/>
                <w:sz w:val="28"/>
                <w:szCs w:val="28"/>
              </w:rPr>
              <w:t>so</w:t>
            </w:r>
            <w:r>
              <w:rPr>
                <w:rFonts w:ascii="Times New Roman" w:hAnsi="Times New Roman" w:cs="Times New Roman"/>
                <w:spacing w:val="34"/>
                <w:sz w:val="28"/>
                <w:szCs w:val="28"/>
              </w:rPr>
              <w:t xml:space="preserve"> </w:t>
            </w:r>
            <w:r>
              <w:rPr>
                <w:rFonts w:ascii="Times New Roman" w:hAnsi="Times New Roman" w:cs="Times New Roman"/>
                <w:sz w:val="28"/>
                <w:szCs w:val="28"/>
              </w:rPr>
              <w:t>khớp</w:t>
            </w:r>
            <w:r>
              <w:rPr>
                <w:rFonts w:ascii="Times New Roman" w:hAnsi="Times New Roman" w:cs="Times New Roman"/>
                <w:spacing w:val="34"/>
                <w:sz w:val="28"/>
                <w:szCs w:val="28"/>
              </w:rPr>
              <w:t xml:space="preserve"> </w:t>
            </w:r>
            <w:r>
              <w:rPr>
                <w:rFonts w:ascii="Times New Roman" w:hAnsi="Times New Roman" w:cs="Times New Roman"/>
                <w:sz w:val="28"/>
                <w:szCs w:val="28"/>
              </w:rPr>
              <w:t>từ</w:t>
            </w:r>
            <w:r>
              <w:rPr>
                <w:rFonts w:ascii="Times New Roman" w:hAnsi="Times New Roman" w:cs="Times New Roman"/>
                <w:spacing w:val="35"/>
                <w:sz w:val="28"/>
                <w:szCs w:val="28"/>
              </w:rPr>
              <w:t xml:space="preserve"> </w:t>
            </w:r>
            <w:r>
              <w:rPr>
                <w:rFonts w:ascii="Times New Roman" w:hAnsi="Times New Roman" w:cs="Times New Roman"/>
                <w:sz w:val="28"/>
                <w:szCs w:val="28"/>
              </w:rPr>
              <w:t>khóa</w:t>
            </w:r>
            <w:r>
              <w:rPr>
                <w:rFonts w:ascii="Times New Roman" w:hAnsi="Times New Roman" w:cs="Times New Roman"/>
                <w:spacing w:val="34"/>
                <w:sz w:val="28"/>
                <w:szCs w:val="28"/>
              </w:rPr>
              <w:t xml:space="preserve"> </w:t>
            </w:r>
            <w:r>
              <w:rPr>
                <w:rFonts w:ascii="Times New Roman" w:hAnsi="Times New Roman" w:cs="Times New Roman"/>
                <w:spacing w:val="-5"/>
                <w:sz w:val="28"/>
                <w:szCs w:val="28"/>
              </w:rPr>
              <w:t>với</w:t>
            </w:r>
            <w:r>
              <w:rPr>
                <w:rFonts w:ascii="Times New Roman" w:hAnsi="Times New Roman" w:cs="Times New Roman"/>
                <w:spacing w:val="-5"/>
                <w:sz w:val="28"/>
                <w:szCs w:val="28"/>
                <w:lang w:val="en-US"/>
              </w:rPr>
              <w:t xml:space="preserve"> </w:t>
            </w:r>
            <w:r>
              <w:rPr>
                <w:rFonts w:ascii="Times New Roman" w:hAnsi="Times New Roman" w:cs="Times New Roman"/>
                <w:w w:val="115"/>
                <w:sz w:val="28"/>
                <w:szCs w:val="28"/>
              </w:rPr>
              <w:t>Tên,</w:t>
            </w:r>
            <w:r>
              <w:rPr>
                <w:rFonts w:ascii="Times New Roman" w:hAnsi="Times New Roman" w:cs="Times New Roman"/>
                <w:spacing w:val="-8"/>
                <w:w w:val="115"/>
                <w:sz w:val="28"/>
                <w:szCs w:val="28"/>
              </w:rPr>
              <w:t xml:space="preserve"> </w:t>
            </w:r>
            <w:r>
              <w:rPr>
                <w:rFonts w:ascii="Times New Roman" w:hAnsi="Times New Roman" w:cs="Times New Roman"/>
                <w:w w:val="115"/>
                <w:sz w:val="28"/>
                <w:szCs w:val="28"/>
              </w:rPr>
              <w:t>CMND/CCCD</w:t>
            </w:r>
            <w:r>
              <w:rPr>
                <w:rFonts w:ascii="Times New Roman" w:hAnsi="Times New Roman" w:cs="Times New Roman"/>
                <w:spacing w:val="-7"/>
                <w:w w:val="115"/>
                <w:sz w:val="28"/>
                <w:szCs w:val="28"/>
              </w:rPr>
              <w:t xml:space="preserve"> </w:t>
            </w:r>
            <w:r>
              <w:rPr>
                <w:rFonts w:ascii="Times New Roman" w:hAnsi="Times New Roman" w:cs="Times New Roman"/>
                <w:w w:val="115"/>
                <w:sz w:val="28"/>
                <w:szCs w:val="28"/>
              </w:rPr>
              <w:t>và</w:t>
            </w:r>
            <w:r>
              <w:rPr>
                <w:rFonts w:ascii="Times New Roman" w:hAnsi="Times New Roman" w:cs="Times New Roman"/>
                <w:spacing w:val="-8"/>
                <w:w w:val="115"/>
                <w:sz w:val="28"/>
                <w:szCs w:val="28"/>
              </w:rPr>
              <w:t xml:space="preserve"> </w:t>
            </w:r>
            <w:r>
              <w:rPr>
                <w:rFonts w:ascii="Times New Roman" w:hAnsi="Times New Roman" w:cs="Times New Roman"/>
                <w:spacing w:val="-4"/>
                <w:w w:val="115"/>
                <w:sz w:val="28"/>
                <w:szCs w:val="28"/>
              </w:rPr>
              <w:t>SĐT.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4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CmbLoaiKhach</w:t>
            </w:r>
          </w:p>
        </w:tc>
        <w:tc>
          <w:tcPr>
            <w:tcW w:w="7116" w:type="dxa"/>
          </w:tcPr>
          <w:p>
            <w:pPr>
              <w:pStyle w:val="54"/>
              <w:rPr>
                <w:rFonts w:ascii="Times New Roman" w:hAnsi="Times New Roman" w:cs="Times New Roman"/>
                <w:sz w:val="28"/>
                <w:szCs w:val="28"/>
              </w:rPr>
            </w:pPr>
            <w:r>
              <w:rPr>
                <w:rFonts w:ascii="Times New Roman" w:hAnsi="Times New Roman" w:cs="Times New Roman"/>
                <w:w w:val="105"/>
                <w:sz w:val="28"/>
                <w:szCs w:val="28"/>
              </w:rPr>
              <w:t>Lọc</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DgKhachHang</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hiển</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thuộc</w:t>
            </w:r>
            <w:r>
              <w:rPr>
                <w:rFonts w:ascii="Times New Roman" w:hAnsi="Times New Roman" w:cs="Times New Roman"/>
                <w:spacing w:val="23"/>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23"/>
                <w:w w:val="105"/>
                <w:sz w:val="28"/>
                <w:szCs w:val="28"/>
              </w:rPr>
              <w:t xml:space="preserve"> </w:t>
            </w:r>
            <w:r>
              <w:rPr>
                <w:rFonts w:ascii="Times New Roman" w:hAnsi="Times New Roman" w:cs="Times New Roman"/>
                <w:spacing w:val="-4"/>
                <w:w w:val="105"/>
                <w:sz w:val="28"/>
                <w:szCs w:val="28"/>
              </w:rPr>
              <w:t>được</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5"/>
                <w:sz w:val="28"/>
                <w:szCs w:val="28"/>
              </w:rPr>
              <w:t xml:space="preserve"> </w:t>
            </w:r>
            <w:r>
              <w:rPr>
                <w:rFonts w:ascii="Times New Roman" w:hAnsi="Times New Roman" w:cs="Times New Roman"/>
                <w:sz w:val="28"/>
                <w:szCs w:val="28"/>
              </w:rPr>
              <w:t>chọn</w:t>
            </w:r>
            <w:r>
              <w:rPr>
                <w:rFonts w:ascii="Times New Roman" w:hAnsi="Times New Roman" w:cs="Times New Roman"/>
                <w:spacing w:val="15"/>
                <w:sz w:val="28"/>
                <w:szCs w:val="28"/>
              </w:rPr>
              <w:t xml:space="preserve"> </w:t>
            </w:r>
            <w:r>
              <w:rPr>
                <w:rFonts w:ascii="Times New Roman" w:hAnsi="Times New Roman" w:cs="Times New Roman"/>
                <w:sz w:val="28"/>
                <w:szCs w:val="28"/>
              </w:rPr>
              <w:t>“Tất</w:t>
            </w:r>
            <w:r>
              <w:rPr>
                <w:rFonts w:ascii="Times New Roman" w:hAnsi="Times New Roman" w:cs="Times New Roman"/>
                <w:spacing w:val="15"/>
                <w:sz w:val="28"/>
                <w:szCs w:val="28"/>
              </w:rPr>
              <w:t xml:space="preserve"> </w:t>
            </w:r>
            <w:r>
              <w:rPr>
                <w:rFonts w:ascii="Times New Roman" w:hAnsi="Times New Roman" w:cs="Times New Roman"/>
                <w:sz w:val="28"/>
                <w:szCs w:val="28"/>
              </w:rPr>
              <w:t>cả”</w:t>
            </w:r>
            <w:r>
              <w:rPr>
                <w:rFonts w:ascii="Times New Roman" w:hAnsi="Times New Roman" w:cs="Times New Roman"/>
                <w:spacing w:val="30"/>
                <w:sz w:val="28"/>
                <w:szCs w:val="28"/>
              </w:rPr>
              <w:t xml:space="preserve"> </w:t>
            </w:r>
            <w:r>
              <w:rPr>
                <w:rFonts w:ascii="Times New Roman" w:hAnsi="Times New Roman" w:cs="Times New Roman"/>
                <w:sz w:val="28"/>
                <w:szCs w:val="28"/>
              </w:rPr>
              <w:t>để</w:t>
            </w:r>
            <w:r>
              <w:rPr>
                <w:rFonts w:ascii="Times New Roman" w:hAnsi="Times New Roman" w:cs="Times New Roman"/>
                <w:spacing w:val="15"/>
                <w:sz w:val="28"/>
                <w:szCs w:val="28"/>
              </w:rPr>
              <w:t xml:space="preserve"> </w:t>
            </w:r>
            <w:r>
              <w:rPr>
                <w:rFonts w:ascii="Times New Roman" w:hAnsi="Times New Roman" w:cs="Times New Roman"/>
                <w:sz w:val="28"/>
                <w:szCs w:val="28"/>
              </w:rPr>
              <w:t>bỏ</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lọc.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04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CmbGioiTinh</w:t>
            </w:r>
          </w:p>
        </w:tc>
        <w:tc>
          <w:tcPr>
            <w:tcW w:w="711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1"/>
                <w:sz w:val="28"/>
                <w:szCs w:val="28"/>
              </w:rPr>
              <w:t xml:space="preserve"> </w:t>
            </w:r>
            <w:r>
              <w:rPr>
                <w:rFonts w:ascii="Times New Roman" w:hAnsi="Times New Roman" w:cs="Times New Roman"/>
                <w:sz w:val="28"/>
                <w:szCs w:val="28"/>
              </w:rPr>
              <w:t>DgKhachHang</w:t>
            </w:r>
            <w:r>
              <w:rPr>
                <w:rFonts w:ascii="Times New Roman" w:hAnsi="Times New Roman" w:cs="Times New Roman"/>
                <w:spacing w:val="24"/>
                <w:sz w:val="28"/>
                <w:szCs w:val="28"/>
              </w:rPr>
              <w:t xml:space="preserve"> </w:t>
            </w:r>
            <w:r>
              <w:rPr>
                <w:rFonts w:ascii="Times New Roman" w:hAnsi="Times New Roman" w:cs="Times New Roman"/>
                <w:sz w:val="28"/>
                <w:szCs w:val="28"/>
              </w:rPr>
              <w:t>theo</w:t>
            </w:r>
            <w:r>
              <w:rPr>
                <w:rFonts w:ascii="Times New Roman" w:hAnsi="Times New Roman" w:cs="Times New Roman"/>
                <w:spacing w:val="23"/>
                <w:sz w:val="28"/>
                <w:szCs w:val="28"/>
              </w:rPr>
              <w:t xml:space="preserve"> </w:t>
            </w:r>
            <w:r>
              <w:rPr>
                <w:rFonts w:ascii="Times New Roman" w:hAnsi="Times New Roman" w:cs="Times New Roman"/>
                <w:sz w:val="28"/>
                <w:szCs w:val="28"/>
              </w:rPr>
              <w:t>giới</w:t>
            </w:r>
            <w:r>
              <w:rPr>
                <w:rFonts w:ascii="Times New Roman" w:hAnsi="Times New Roman" w:cs="Times New Roman"/>
                <w:spacing w:val="24"/>
                <w:sz w:val="28"/>
                <w:szCs w:val="28"/>
              </w:rPr>
              <w:t xml:space="preserve"> </w:t>
            </w:r>
            <w:r>
              <w:rPr>
                <w:rFonts w:ascii="Times New Roman" w:hAnsi="Times New Roman" w:cs="Times New Roman"/>
                <w:sz w:val="28"/>
                <w:szCs w:val="28"/>
              </w:rPr>
              <w:t>tính</w:t>
            </w:r>
            <w:r>
              <w:rPr>
                <w:rFonts w:ascii="Times New Roman" w:hAnsi="Times New Roman" w:cs="Times New Roman"/>
                <w:spacing w:val="23"/>
                <w:sz w:val="28"/>
                <w:szCs w:val="28"/>
              </w:rPr>
              <w:t xml:space="preserve"> </w:t>
            </w:r>
            <w:r>
              <w:rPr>
                <w:rFonts w:ascii="Times New Roman" w:hAnsi="Times New Roman" w:cs="Times New Roman"/>
                <w:sz w:val="28"/>
                <w:szCs w:val="28"/>
              </w:rPr>
              <w:t>được</w:t>
            </w:r>
            <w:r>
              <w:rPr>
                <w:rFonts w:ascii="Times New Roman" w:hAnsi="Times New Roman" w:cs="Times New Roman"/>
                <w:spacing w:val="24"/>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04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41"/>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41"/>
                <w:w w:val="105"/>
                <w:sz w:val="28"/>
                <w:szCs w:val="28"/>
              </w:rPr>
              <w:t xml:space="preserve">  </w:t>
            </w:r>
            <w:r>
              <w:rPr>
                <w:rFonts w:ascii="Times New Roman" w:hAnsi="Times New Roman" w:cs="Times New Roman"/>
                <w:spacing w:val="-2"/>
                <w:w w:val="105"/>
                <w:sz w:val="28"/>
                <w:szCs w:val="28"/>
              </w:rPr>
              <w:t>Khách”</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(BtnThemKhach)</w:t>
            </w:r>
          </w:p>
        </w:tc>
        <w:tc>
          <w:tcPr>
            <w:tcW w:w="711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3"/>
                <w:sz w:val="28"/>
                <w:szCs w:val="28"/>
              </w:rPr>
              <w:t xml:space="preserve"> </w:t>
            </w:r>
            <w:r>
              <w:rPr>
                <w:rFonts w:ascii="Times New Roman" w:hAnsi="Times New Roman" w:cs="Times New Roman"/>
                <w:sz w:val="28"/>
                <w:szCs w:val="28"/>
              </w:rPr>
              <w:t>KhachHangDialog</w:t>
            </w:r>
            <w:r>
              <w:rPr>
                <w:rFonts w:ascii="Times New Roman" w:hAnsi="Times New Roman" w:cs="Times New Roman"/>
                <w:spacing w:val="23"/>
                <w:sz w:val="28"/>
                <w:szCs w:val="28"/>
              </w:rPr>
              <w:t xml:space="preserve"> </w:t>
            </w:r>
            <w:r>
              <w:rPr>
                <w:rFonts w:ascii="Times New Roman" w:hAnsi="Times New Roman" w:cs="Times New Roman"/>
                <w:sz w:val="28"/>
                <w:szCs w:val="28"/>
              </w:rPr>
              <w:t>ở</w:t>
            </w:r>
            <w:r>
              <w:rPr>
                <w:rFonts w:ascii="Times New Roman" w:hAnsi="Times New Roman" w:cs="Times New Roman"/>
                <w:spacing w:val="23"/>
                <w:sz w:val="28"/>
                <w:szCs w:val="28"/>
              </w:rPr>
              <w:t xml:space="preserve"> </w:t>
            </w:r>
            <w:r>
              <w:rPr>
                <w:rFonts w:ascii="Times New Roman" w:hAnsi="Times New Roman" w:cs="Times New Roman"/>
                <w:sz w:val="28"/>
                <w:szCs w:val="28"/>
              </w:rPr>
              <w:t>chế</w:t>
            </w:r>
            <w:r>
              <w:rPr>
                <w:rFonts w:ascii="Times New Roman" w:hAnsi="Times New Roman" w:cs="Times New Roman"/>
                <w:spacing w:val="23"/>
                <w:sz w:val="28"/>
                <w:szCs w:val="28"/>
              </w:rPr>
              <w:t xml:space="preserve"> </w:t>
            </w:r>
            <w:r>
              <w:rPr>
                <w:rFonts w:ascii="Times New Roman" w:hAnsi="Times New Roman" w:cs="Times New Roman"/>
                <w:sz w:val="28"/>
                <w:szCs w:val="28"/>
              </w:rPr>
              <w:t>độ</w:t>
            </w:r>
            <w:r>
              <w:rPr>
                <w:rFonts w:ascii="Times New Roman" w:hAnsi="Times New Roman" w:cs="Times New Roman"/>
                <w:spacing w:val="23"/>
                <w:sz w:val="28"/>
                <w:szCs w:val="28"/>
              </w:rPr>
              <w:t xml:space="preserve"> </w:t>
            </w:r>
            <w:r>
              <w:rPr>
                <w:rFonts w:ascii="Times New Roman" w:hAnsi="Times New Roman" w:cs="Times New Roman"/>
                <w:sz w:val="28"/>
                <w:szCs w:val="28"/>
              </w:rPr>
              <w:t>thêm</w:t>
            </w:r>
            <w:r>
              <w:rPr>
                <w:rFonts w:ascii="Times New Roman" w:hAnsi="Times New Roman" w:cs="Times New Roman"/>
                <w:spacing w:val="23"/>
                <w:sz w:val="28"/>
                <w:szCs w:val="28"/>
              </w:rPr>
              <w:t xml:space="preserve"> </w:t>
            </w:r>
            <w:r>
              <w:rPr>
                <w:rFonts w:ascii="Times New Roman" w:hAnsi="Times New Roman" w:cs="Times New Roman"/>
                <w:sz w:val="28"/>
                <w:szCs w:val="28"/>
              </w:rPr>
              <w:t>mới;</w:t>
            </w:r>
            <w:r>
              <w:rPr>
                <w:rFonts w:ascii="Times New Roman" w:hAnsi="Times New Roman" w:cs="Times New Roman"/>
                <w:spacing w:val="22"/>
                <w:sz w:val="28"/>
                <w:szCs w:val="28"/>
              </w:rPr>
              <w:t xml:space="preserve"> </w:t>
            </w:r>
            <w:r>
              <w:rPr>
                <w:rFonts w:ascii="Times New Roman" w:hAnsi="Times New Roman" w:cs="Times New Roman"/>
                <w:sz w:val="28"/>
                <w:szCs w:val="28"/>
              </w:rPr>
              <w:t>sau</w:t>
            </w:r>
            <w:r>
              <w:rPr>
                <w:rFonts w:ascii="Times New Roman" w:hAnsi="Times New Roman" w:cs="Times New Roman"/>
                <w:spacing w:val="23"/>
                <w:sz w:val="28"/>
                <w:szCs w:val="28"/>
              </w:rPr>
              <w:t xml:space="preserve"> </w:t>
            </w:r>
            <w:r>
              <w:rPr>
                <w:rFonts w:ascii="Times New Roman" w:hAnsi="Times New Roman" w:cs="Times New Roman"/>
                <w:sz w:val="28"/>
                <w:szCs w:val="28"/>
              </w:rPr>
              <w:t>khi</w:t>
            </w:r>
            <w:r>
              <w:rPr>
                <w:rFonts w:ascii="Times New Roman" w:hAnsi="Times New Roman" w:cs="Times New Roman"/>
                <w:spacing w:val="23"/>
                <w:sz w:val="28"/>
                <w:szCs w:val="28"/>
              </w:rPr>
              <w:t xml:space="preserve"> </w:t>
            </w:r>
            <w:r>
              <w:rPr>
                <w:rFonts w:ascii="Times New Roman" w:hAnsi="Times New Roman" w:cs="Times New Roman"/>
                <w:sz w:val="28"/>
                <w:szCs w:val="28"/>
              </w:rPr>
              <w:t>lưu,</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khác</w:t>
            </w:r>
            <w:r>
              <w:rPr>
                <w:rFonts w:ascii="Times New Roman" w:hAnsi="Times New Roman" w:cs="Times New Roman"/>
                <w:spacing w:val="-2"/>
                <w:sz w:val="28"/>
                <w:szCs w:val="28"/>
                <w:lang w:val="en-US"/>
              </w:rPr>
              <w:t xml:space="preserve">g </w:t>
            </w:r>
            <w:r>
              <w:rPr>
                <w:rFonts w:ascii="Times New Roman" w:hAnsi="Times New Roman" w:cs="Times New Roman"/>
                <w:sz w:val="28"/>
                <w:szCs w:val="28"/>
              </w:rPr>
              <w:t xml:space="preserve">hàng mới được thêm vào cơ sở dữ liệu và DgKhachHang tự cập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04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70"/>
                <w:w w:val="150"/>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70"/>
                <w:w w:val="150"/>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70"/>
                <w:w w:val="150"/>
                <w:sz w:val="28"/>
                <w:szCs w:val="28"/>
              </w:rPr>
              <w:t xml:space="preserve"> </w:t>
            </w:r>
            <w:r>
              <w:rPr>
                <w:rFonts w:ascii="Times New Roman" w:hAnsi="Times New Roman" w:cs="Times New Roman"/>
                <w:w w:val="110"/>
                <w:sz w:val="28"/>
                <w:szCs w:val="28"/>
              </w:rPr>
              <w:t>+</w:t>
            </w:r>
            <w:r>
              <w:rPr>
                <w:rFonts w:ascii="Times New Roman" w:hAnsi="Times New Roman" w:cs="Times New Roman"/>
                <w:spacing w:val="70"/>
                <w:w w:val="150"/>
                <w:sz w:val="28"/>
                <w:szCs w:val="28"/>
              </w:rPr>
              <w:t xml:space="preserve"> </w:t>
            </w:r>
            <w:r>
              <w:rPr>
                <w:rFonts w:ascii="Times New Roman" w:hAnsi="Times New Roman" w:cs="Times New Roman"/>
                <w:spacing w:val="-4"/>
                <w:w w:val="105"/>
                <w:sz w:val="28"/>
                <w:szCs w:val="28"/>
              </w:rPr>
              <w:t>nhấn</w:t>
            </w:r>
          </w:p>
          <w:p>
            <w:pPr>
              <w:pStyle w:val="54"/>
              <w:spacing w:before="4" w:line="240" w:lineRule="auto"/>
              <w:jc w:val="left"/>
              <w:rPr>
                <w:rFonts w:ascii="Times New Roman" w:hAnsi="Times New Roman" w:cs="Times New Roman"/>
                <w:sz w:val="28"/>
                <w:szCs w:val="28"/>
              </w:rPr>
            </w:pPr>
            <w:r>
              <w:rPr>
                <w:rFonts w:ascii="Times New Roman" w:hAnsi="Times New Roman" w:cs="Times New Roman"/>
                <w:sz w:val="28"/>
                <w:szCs w:val="28"/>
              </w:rPr>
              <w:t>“Sửa”</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(BtnSua)</w:t>
            </w:r>
          </w:p>
        </w:tc>
        <w:tc>
          <w:tcPr>
            <w:tcW w:w="711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3"/>
                <w:sz w:val="28"/>
                <w:szCs w:val="28"/>
              </w:rPr>
              <w:t xml:space="preserve"> </w:t>
            </w:r>
            <w:r>
              <w:rPr>
                <w:rFonts w:ascii="Times New Roman" w:hAnsi="Times New Roman" w:cs="Times New Roman"/>
                <w:sz w:val="28"/>
                <w:szCs w:val="28"/>
              </w:rPr>
              <w:t>KhachHangDialog</w:t>
            </w:r>
            <w:r>
              <w:rPr>
                <w:rFonts w:ascii="Times New Roman" w:hAnsi="Times New Roman" w:cs="Times New Roman"/>
                <w:spacing w:val="33"/>
                <w:sz w:val="28"/>
                <w:szCs w:val="28"/>
              </w:rPr>
              <w:t xml:space="preserve"> </w:t>
            </w:r>
            <w:r>
              <w:rPr>
                <w:rFonts w:ascii="Times New Roman" w:hAnsi="Times New Roman" w:cs="Times New Roman"/>
                <w:sz w:val="28"/>
                <w:szCs w:val="28"/>
              </w:rPr>
              <w:t>ở</w:t>
            </w:r>
            <w:r>
              <w:rPr>
                <w:rFonts w:ascii="Times New Roman" w:hAnsi="Times New Roman" w:cs="Times New Roman"/>
                <w:spacing w:val="33"/>
                <w:sz w:val="28"/>
                <w:szCs w:val="28"/>
              </w:rPr>
              <w:t xml:space="preserve"> </w:t>
            </w:r>
            <w:r>
              <w:rPr>
                <w:rFonts w:ascii="Times New Roman" w:hAnsi="Times New Roman" w:cs="Times New Roman"/>
                <w:sz w:val="28"/>
                <w:szCs w:val="28"/>
              </w:rPr>
              <w:t>chế</w:t>
            </w:r>
            <w:r>
              <w:rPr>
                <w:rFonts w:ascii="Times New Roman" w:hAnsi="Times New Roman" w:cs="Times New Roman"/>
                <w:spacing w:val="33"/>
                <w:sz w:val="28"/>
                <w:szCs w:val="28"/>
              </w:rPr>
              <w:t xml:space="preserve"> </w:t>
            </w:r>
            <w:r>
              <w:rPr>
                <w:rFonts w:ascii="Times New Roman" w:hAnsi="Times New Roman" w:cs="Times New Roman"/>
                <w:sz w:val="28"/>
                <w:szCs w:val="28"/>
              </w:rPr>
              <w:t>độ</w:t>
            </w:r>
            <w:r>
              <w:rPr>
                <w:rFonts w:ascii="Times New Roman" w:hAnsi="Times New Roman" w:cs="Times New Roman"/>
                <w:spacing w:val="33"/>
                <w:sz w:val="28"/>
                <w:szCs w:val="28"/>
              </w:rPr>
              <w:t xml:space="preserve"> </w:t>
            </w:r>
            <w:r>
              <w:rPr>
                <w:rFonts w:ascii="Times New Roman" w:hAnsi="Times New Roman" w:cs="Times New Roman"/>
                <w:sz w:val="28"/>
                <w:szCs w:val="28"/>
              </w:rPr>
              <w:t>chỉnh</w:t>
            </w:r>
            <w:r>
              <w:rPr>
                <w:rFonts w:ascii="Times New Roman" w:hAnsi="Times New Roman" w:cs="Times New Roman"/>
                <w:spacing w:val="34"/>
                <w:sz w:val="28"/>
                <w:szCs w:val="28"/>
              </w:rPr>
              <w:t xml:space="preserve"> </w:t>
            </w:r>
            <w:r>
              <w:rPr>
                <w:rFonts w:ascii="Times New Roman" w:hAnsi="Times New Roman" w:cs="Times New Roman"/>
                <w:sz w:val="28"/>
                <w:szCs w:val="28"/>
              </w:rPr>
              <w:t>sửa</w:t>
            </w:r>
            <w:r>
              <w:rPr>
                <w:rFonts w:ascii="Times New Roman" w:hAnsi="Times New Roman" w:cs="Times New Roman"/>
                <w:spacing w:val="33"/>
                <w:sz w:val="28"/>
                <w:szCs w:val="28"/>
              </w:rPr>
              <w:t xml:space="preserve"> </w:t>
            </w:r>
            <w:r>
              <w:rPr>
                <w:rFonts w:ascii="Times New Roman" w:hAnsi="Times New Roman" w:cs="Times New Roman"/>
                <w:sz w:val="28"/>
                <w:szCs w:val="28"/>
              </w:rPr>
              <w:t>với</w:t>
            </w:r>
            <w:r>
              <w:rPr>
                <w:rFonts w:ascii="Times New Roman" w:hAnsi="Times New Roman" w:cs="Times New Roman"/>
                <w:spacing w:val="33"/>
                <w:sz w:val="28"/>
                <w:szCs w:val="28"/>
              </w:rPr>
              <w:t xml:space="preserve"> </w:t>
            </w:r>
            <w:r>
              <w:rPr>
                <w:rFonts w:ascii="Times New Roman" w:hAnsi="Times New Roman" w:cs="Times New Roman"/>
                <w:sz w:val="28"/>
                <w:szCs w:val="28"/>
              </w:rPr>
              <w:t>dữ</w:t>
            </w:r>
            <w:r>
              <w:rPr>
                <w:rFonts w:ascii="Times New Roman" w:hAnsi="Times New Roman" w:cs="Times New Roman"/>
                <w:spacing w:val="33"/>
                <w:sz w:val="28"/>
                <w:szCs w:val="28"/>
              </w:rPr>
              <w:t xml:space="preserve"> </w:t>
            </w:r>
            <w:r>
              <w:rPr>
                <w:rFonts w:ascii="Times New Roman" w:hAnsi="Times New Roman" w:cs="Times New Roman"/>
                <w:sz w:val="28"/>
                <w:szCs w:val="28"/>
              </w:rPr>
              <w:t>liệu</w:t>
            </w:r>
            <w:r>
              <w:rPr>
                <w:rFonts w:ascii="Times New Roman" w:hAnsi="Times New Roman" w:cs="Times New Roman"/>
                <w:spacing w:val="33"/>
                <w:sz w:val="28"/>
                <w:szCs w:val="28"/>
              </w:rPr>
              <w:t xml:space="preserve"> </w:t>
            </w:r>
            <w:r>
              <w:rPr>
                <w:rFonts w:ascii="Times New Roman" w:hAnsi="Times New Roman" w:cs="Times New Roman"/>
                <w:spacing w:val="-2"/>
                <w:sz w:val="28"/>
                <w:szCs w:val="28"/>
              </w:rPr>
              <w:t>khách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hàng</w:t>
            </w:r>
            <w:r>
              <w:rPr>
                <w:rFonts w:ascii="Times New Roman" w:hAnsi="Times New Roman" w:cs="Times New Roman"/>
                <w:spacing w:val="24"/>
                <w:sz w:val="28"/>
                <w:szCs w:val="28"/>
              </w:rPr>
              <w:t xml:space="preserve"> </w:t>
            </w:r>
            <w:r>
              <w:rPr>
                <w:rFonts w:ascii="Times New Roman" w:hAnsi="Times New Roman" w:cs="Times New Roman"/>
                <w:sz w:val="28"/>
                <w:szCs w:val="28"/>
              </w:rPr>
              <w:t>đã</w:t>
            </w:r>
            <w:r>
              <w:rPr>
                <w:rFonts w:ascii="Times New Roman" w:hAnsi="Times New Roman" w:cs="Times New Roman"/>
                <w:spacing w:val="24"/>
                <w:sz w:val="28"/>
                <w:szCs w:val="28"/>
              </w:rPr>
              <w:t xml:space="preserve"> </w:t>
            </w:r>
            <w:r>
              <w:rPr>
                <w:rFonts w:ascii="Times New Roman" w:hAnsi="Times New Roman" w:cs="Times New Roman"/>
                <w:sz w:val="28"/>
                <w:szCs w:val="28"/>
              </w:rPr>
              <w:t>chọn;</w:t>
            </w:r>
            <w:r>
              <w:rPr>
                <w:rFonts w:ascii="Times New Roman" w:hAnsi="Times New Roman" w:cs="Times New Roman"/>
                <w:spacing w:val="24"/>
                <w:sz w:val="28"/>
                <w:szCs w:val="28"/>
              </w:rPr>
              <w:t xml:space="preserve"> </w:t>
            </w:r>
            <w:r>
              <w:rPr>
                <w:rFonts w:ascii="Times New Roman" w:hAnsi="Times New Roman" w:cs="Times New Roman"/>
                <w:sz w:val="28"/>
                <w:szCs w:val="28"/>
              </w:rPr>
              <w:t>sau</w:t>
            </w:r>
            <w:r>
              <w:rPr>
                <w:rFonts w:ascii="Times New Roman" w:hAnsi="Times New Roman" w:cs="Times New Roman"/>
                <w:spacing w:val="24"/>
                <w:sz w:val="28"/>
                <w:szCs w:val="28"/>
              </w:rPr>
              <w:t xml:space="preserve"> </w:t>
            </w:r>
            <w:r>
              <w:rPr>
                <w:rFonts w:ascii="Times New Roman" w:hAnsi="Times New Roman" w:cs="Times New Roman"/>
                <w:sz w:val="28"/>
                <w:szCs w:val="28"/>
              </w:rPr>
              <w:t>khi</w:t>
            </w:r>
            <w:r>
              <w:rPr>
                <w:rFonts w:ascii="Times New Roman" w:hAnsi="Times New Roman" w:cs="Times New Roman"/>
                <w:spacing w:val="24"/>
                <w:sz w:val="28"/>
                <w:szCs w:val="28"/>
              </w:rPr>
              <w:t xml:space="preserve"> </w:t>
            </w:r>
            <w:r>
              <w:rPr>
                <w:rFonts w:ascii="Times New Roman" w:hAnsi="Times New Roman" w:cs="Times New Roman"/>
                <w:sz w:val="28"/>
                <w:szCs w:val="28"/>
              </w:rPr>
              <w:t>lưu,</w:t>
            </w:r>
            <w:r>
              <w:rPr>
                <w:rFonts w:ascii="Times New Roman" w:hAnsi="Times New Roman" w:cs="Times New Roman"/>
                <w:spacing w:val="24"/>
                <w:sz w:val="28"/>
                <w:szCs w:val="28"/>
              </w:rPr>
              <w:t xml:space="preserve"> </w:t>
            </w:r>
            <w:r>
              <w:rPr>
                <w:rFonts w:ascii="Times New Roman" w:hAnsi="Times New Roman" w:cs="Times New Roman"/>
                <w:sz w:val="28"/>
                <w:szCs w:val="28"/>
              </w:rPr>
              <w:t>thông</w:t>
            </w:r>
            <w:r>
              <w:rPr>
                <w:rFonts w:ascii="Times New Roman" w:hAnsi="Times New Roman" w:cs="Times New Roman"/>
                <w:spacing w:val="24"/>
                <w:sz w:val="28"/>
                <w:szCs w:val="28"/>
              </w:rPr>
              <w:t xml:space="preserve"> </w:t>
            </w:r>
            <w:r>
              <w:rPr>
                <w:rFonts w:ascii="Times New Roman" w:hAnsi="Times New Roman" w:cs="Times New Roman"/>
                <w:sz w:val="28"/>
                <w:szCs w:val="28"/>
              </w:rPr>
              <w:t>tin</w:t>
            </w:r>
            <w:r>
              <w:rPr>
                <w:rFonts w:ascii="Times New Roman" w:hAnsi="Times New Roman" w:cs="Times New Roman"/>
                <w:spacing w:val="24"/>
                <w:sz w:val="28"/>
                <w:szCs w:val="28"/>
              </w:rPr>
              <w:t xml:space="preserve"> </w:t>
            </w:r>
            <w:r>
              <w:rPr>
                <w:rFonts w:ascii="Times New Roman" w:hAnsi="Times New Roman" w:cs="Times New Roman"/>
                <w:sz w:val="28"/>
                <w:szCs w:val="28"/>
              </w:rPr>
              <w:t>được</w:t>
            </w:r>
            <w:r>
              <w:rPr>
                <w:rFonts w:ascii="Times New Roman" w:hAnsi="Times New Roman" w:cs="Times New Roman"/>
                <w:spacing w:val="24"/>
                <w:sz w:val="28"/>
                <w:szCs w:val="28"/>
              </w:rPr>
              <w:t xml:space="preserve"> </w:t>
            </w:r>
            <w:r>
              <w:rPr>
                <w:rFonts w:ascii="Times New Roman" w:hAnsi="Times New Roman" w:cs="Times New Roman"/>
                <w:sz w:val="28"/>
                <w:szCs w:val="28"/>
              </w:rPr>
              <w:t>cập</w:t>
            </w:r>
            <w:r>
              <w:rPr>
                <w:rFonts w:ascii="Times New Roman" w:hAnsi="Times New Roman" w:cs="Times New Roman"/>
                <w:spacing w:val="24"/>
                <w:sz w:val="28"/>
                <w:szCs w:val="28"/>
              </w:rPr>
              <w:t xml:space="preserve"> </w:t>
            </w:r>
            <w:r>
              <w:rPr>
                <w:rFonts w:ascii="Times New Roman" w:hAnsi="Times New Roman" w:cs="Times New Roman"/>
                <w:sz w:val="28"/>
                <w:szCs w:val="28"/>
              </w:rPr>
              <w:t>nhật</w:t>
            </w:r>
            <w:r>
              <w:rPr>
                <w:rFonts w:ascii="Times New Roman" w:hAnsi="Times New Roman" w:cs="Times New Roman"/>
                <w:spacing w:val="24"/>
                <w:sz w:val="28"/>
                <w:szCs w:val="28"/>
              </w:rPr>
              <w:t xml:space="preserve"> </w:t>
            </w:r>
            <w:r>
              <w:rPr>
                <w:rFonts w:ascii="Times New Roman" w:hAnsi="Times New Roman" w:cs="Times New Roman"/>
                <w:sz w:val="28"/>
                <w:szCs w:val="28"/>
              </w:rPr>
              <w:t>trong</w:t>
            </w:r>
            <w:r>
              <w:rPr>
                <w:rFonts w:ascii="Times New Roman" w:hAnsi="Times New Roman" w:cs="Times New Roman"/>
                <w:spacing w:val="24"/>
                <w:sz w:val="28"/>
                <w:szCs w:val="28"/>
              </w:rPr>
              <w:t xml:space="preserve"> </w:t>
            </w:r>
            <w:r>
              <w:rPr>
                <w:rFonts w:ascii="Times New Roman" w:hAnsi="Times New Roman" w:cs="Times New Roman"/>
                <w:sz w:val="28"/>
                <w:szCs w:val="28"/>
              </w:rPr>
              <w:t>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04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70"/>
                <w:w w:val="150"/>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70"/>
                <w:w w:val="150"/>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70"/>
                <w:w w:val="150"/>
                <w:sz w:val="28"/>
                <w:szCs w:val="28"/>
              </w:rPr>
              <w:t xml:space="preserve"> </w:t>
            </w:r>
            <w:r>
              <w:rPr>
                <w:rFonts w:ascii="Times New Roman" w:hAnsi="Times New Roman" w:cs="Times New Roman"/>
                <w:w w:val="110"/>
                <w:sz w:val="28"/>
                <w:szCs w:val="28"/>
              </w:rPr>
              <w:t>+</w:t>
            </w:r>
            <w:r>
              <w:rPr>
                <w:rFonts w:ascii="Times New Roman" w:hAnsi="Times New Roman" w:cs="Times New Roman"/>
                <w:spacing w:val="70"/>
                <w:w w:val="150"/>
                <w:sz w:val="28"/>
                <w:szCs w:val="28"/>
              </w:rPr>
              <w:t xml:space="preserve"> </w:t>
            </w:r>
            <w:r>
              <w:rPr>
                <w:rFonts w:ascii="Times New Roman" w:hAnsi="Times New Roman" w:cs="Times New Roman"/>
                <w:spacing w:val="-4"/>
                <w:w w:val="105"/>
                <w:sz w:val="28"/>
                <w:szCs w:val="28"/>
              </w:rPr>
              <w:t>nhấn</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“Xóa”</w:t>
            </w:r>
            <w:r>
              <w:rPr>
                <w:rFonts w:ascii="Times New Roman" w:hAnsi="Times New Roman" w:cs="Times New Roman"/>
                <w:spacing w:val="21"/>
                <w:w w:val="105"/>
                <w:sz w:val="28"/>
                <w:szCs w:val="28"/>
              </w:rPr>
              <w:t xml:space="preserve"> </w:t>
            </w:r>
            <w:r>
              <w:rPr>
                <w:rFonts w:ascii="Times New Roman" w:hAnsi="Times New Roman" w:cs="Times New Roman"/>
                <w:spacing w:val="-2"/>
                <w:w w:val="105"/>
                <w:sz w:val="28"/>
                <w:szCs w:val="28"/>
              </w:rPr>
              <w:t>(BtnXoa)</w:t>
            </w:r>
          </w:p>
        </w:tc>
        <w:tc>
          <w:tcPr>
            <w:tcW w:w="711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2"/>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hộp</w:t>
            </w:r>
            <w:r>
              <w:rPr>
                <w:rFonts w:ascii="Times New Roman" w:hAnsi="Times New Roman" w:cs="Times New Roman"/>
                <w:spacing w:val="12"/>
                <w:sz w:val="28"/>
                <w:szCs w:val="28"/>
              </w:rPr>
              <w:t xml:space="preserve"> </w:t>
            </w:r>
            <w:r>
              <w:rPr>
                <w:rFonts w:ascii="Times New Roman" w:hAnsi="Times New Roman" w:cs="Times New Roman"/>
                <w:sz w:val="28"/>
                <w:szCs w:val="28"/>
              </w:rPr>
              <w:t>thoại</w:t>
            </w:r>
            <w:r>
              <w:rPr>
                <w:rFonts w:ascii="Times New Roman" w:hAnsi="Times New Roman" w:cs="Times New Roman"/>
                <w:spacing w:val="13"/>
                <w:sz w:val="28"/>
                <w:szCs w:val="28"/>
              </w:rPr>
              <w:t xml:space="preserve"> </w:t>
            </w:r>
            <w:r>
              <w:rPr>
                <w:rFonts w:ascii="Times New Roman" w:hAnsi="Times New Roman" w:cs="Times New Roman"/>
                <w:sz w:val="28"/>
                <w:szCs w:val="28"/>
              </w:rPr>
              <w:t>xác</w:t>
            </w:r>
            <w:r>
              <w:rPr>
                <w:rFonts w:ascii="Times New Roman" w:hAnsi="Times New Roman" w:cs="Times New Roman"/>
                <w:spacing w:val="13"/>
                <w:sz w:val="28"/>
                <w:szCs w:val="28"/>
              </w:rPr>
              <w:t xml:space="preserve"> </w:t>
            </w:r>
            <w:r>
              <w:rPr>
                <w:rFonts w:ascii="Times New Roman" w:hAnsi="Times New Roman" w:cs="Times New Roman"/>
                <w:sz w:val="28"/>
                <w:szCs w:val="28"/>
              </w:rPr>
              <w:t>nhận;</w:t>
            </w:r>
            <w:r>
              <w:rPr>
                <w:rFonts w:ascii="Times New Roman" w:hAnsi="Times New Roman" w:cs="Times New Roman"/>
                <w:spacing w:val="12"/>
                <w:sz w:val="28"/>
                <w:szCs w:val="28"/>
              </w:rPr>
              <w:t xml:space="preserve"> </w:t>
            </w:r>
            <w:r>
              <w:rPr>
                <w:rFonts w:ascii="Times New Roman" w:hAnsi="Times New Roman" w:cs="Times New Roman"/>
                <w:sz w:val="28"/>
                <w:szCs w:val="28"/>
              </w:rPr>
              <w:t>nếu</w:t>
            </w:r>
            <w:r>
              <w:rPr>
                <w:rFonts w:ascii="Times New Roman" w:hAnsi="Times New Roman" w:cs="Times New Roman"/>
                <w:spacing w:val="13"/>
                <w:sz w:val="28"/>
                <w:szCs w:val="28"/>
              </w:rPr>
              <w:t xml:space="preserve"> </w:t>
            </w:r>
            <w:r>
              <w:rPr>
                <w:rFonts w:ascii="Times New Roman" w:hAnsi="Times New Roman" w:cs="Times New Roman"/>
                <w:sz w:val="28"/>
                <w:szCs w:val="28"/>
              </w:rPr>
              <w:t>đồng</w:t>
            </w:r>
            <w:r>
              <w:rPr>
                <w:rFonts w:ascii="Times New Roman" w:hAnsi="Times New Roman" w:cs="Times New Roman"/>
                <w:spacing w:val="12"/>
                <w:sz w:val="28"/>
                <w:szCs w:val="28"/>
              </w:rPr>
              <w:t xml:space="preserve"> </w:t>
            </w:r>
            <w:r>
              <w:rPr>
                <w:rFonts w:ascii="Times New Roman" w:hAnsi="Times New Roman" w:cs="Times New Roman"/>
                <w:sz w:val="28"/>
                <w:szCs w:val="28"/>
              </w:rPr>
              <w:t>ý,</w:t>
            </w:r>
            <w:r>
              <w:rPr>
                <w:rFonts w:ascii="Times New Roman" w:hAnsi="Times New Roman" w:cs="Times New Roman"/>
                <w:spacing w:val="13"/>
                <w:sz w:val="28"/>
                <w:szCs w:val="28"/>
              </w:rPr>
              <w:t xml:space="preserve"> </w:t>
            </w:r>
            <w:r>
              <w:rPr>
                <w:rFonts w:ascii="Times New Roman" w:hAnsi="Times New Roman" w:cs="Times New Roman"/>
                <w:sz w:val="28"/>
                <w:szCs w:val="28"/>
              </w:rPr>
              <w:t>xóa</w:t>
            </w:r>
            <w:r>
              <w:rPr>
                <w:rFonts w:ascii="Times New Roman" w:hAnsi="Times New Roman" w:cs="Times New Roman"/>
                <w:spacing w:val="13"/>
                <w:sz w:val="28"/>
                <w:szCs w:val="28"/>
              </w:rPr>
              <w:t xml:space="preserve"> </w:t>
            </w:r>
            <w:r>
              <w:rPr>
                <w:rFonts w:ascii="Times New Roman" w:hAnsi="Times New Roman" w:cs="Times New Roman"/>
                <w:sz w:val="28"/>
                <w:szCs w:val="28"/>
              </w:rPr>
              <w:t>khách</w:t>
            </w:r>
            <w:r>
              <w:rPr>
                <w:rFonts w:ascii="Times New Roman" w:hAnsi="Times New Roman" w:cs="Times New Roman"/>
                <w:spacing w:val="12"/>
                <w:sz w:val="28"/>
                <w:szCs w:val="28"/>
              </w:rPr>
              <w:t xml:space="preserve"> </w:t>
            </w:r>
            <w:r>
              <w:rPr>
                <w:rFonts w:ascii="Times New Roman" w:hAnsi="Times New Roman" w:cs="Times New Roman"/>
                <w:sz w:val="28"/>
                <w:szCs w:val="28"/>
              </w:rPr>
              <w:t>hàng</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khỏi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z w:val="28"/>
                <w:szCs w:val="28"/>
              </w:rPr>
              <w:t>liệu</w:t>
            </w:r>
            <w:r>
              <w:rPr>
                <w:rFonts w:ascii="Times New Roman" w:hAnsi="Times New Roman" w:cs="Times New Roman"/>
                <w:spacing w:val="6"/>
                <w:sz w:val="28"/>
                <w:szCs w:val="28"/>
              </w:rPr>
              <w:t xml:space="preserve"> </w:t>
            </w:r>
            <w:r>
              <w:rPr>
                <w:rFonts w:ascii="Times New Roman" w:hAnsi="Times New Roman" w:cs="Times New Roman"/>
                <w:sz w:val="28"/>
                <w:szCs w:val="28"/>
              </w:rPr>
              <w:t>và</w:t>
            </w:r>
            <w:r>
              <w:rPr>
                <w:rFonts w:ascii="Times New Roman" w:hAnsi="Times New Roman" w:cs="Times New Roman"/>
                <w:spacing w:val="6"/>
                <w:sz w:val="28"/>
                <w:szCs w:val="28"/>
              </w:rPr>
              <w:t xml:space="preserve"> </w:t>
            </w:r>
            <w:r>
              <w:rPr>
                <w:rFonts w:ascii="Times New Roman" w:hAnsi="Times New Roman" w:cs="Times New Roman"/>
                <w:sz w:val="28"/>
                <w:szCs w:val="28"/>
              </w:rPr>
              <w:t>làm</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DgKhachHang.</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w:t>
      </w:r>
      <w:bookmarkEnd w:id="317"/>
      <w:r>
        <w:rPr>
          <w:rFonts w:ascii="Times New Roman" w:hAnsi="Times New Roman"/>
          <w:sz w:val="28"/>
          <w:szCs w:val="28"/>
        </w:rPr>
        <w:t>Thêm/Chỉnh Sửa Khách Hàng</w:t>
      </w:r>
    </w:p>
    <w:p>
      <w:pPr>
        <w:pStyle w:val="53"/>
        <w:widowControl w:val="0"/>
        <w:numPr>
          <w:ilvl w:val="0"/>
          <w:numId w:val="0"/>
        </w:numPr>
        <w:rPr>
          <w:rFonts w:ascii="Times New Roman" w:hAnsi="Times New Roman"/>
          <w:sz w:val="28"/>
          <w:szCs w:val="28"/>
        </w:rPr>
      </w:pPr>
      <w:r>
        <w:rPr>
          <w:rFonts w:ascii="Times New Roman" w:hAnsi="Times New Roman"/>
          <w:sz w:val="28"/>
          <w:szCs w:val="28"/>
        </w:rPr>
        <w:t>Giao diện:</w:t>
      </w:r>
    </w:p>
    <w:p>
      <w:pPr>
        <w:widowControl w:val="0"/>
        <w:ind w:firstLine="1995"/>
        <w:rPr>
          <w:rFonts w:ascii="Times New Roman" w:hAnsi="Times New Roman" w:cs="Times New Roman"/>
          <w:b/>
          <w:bCs/>
          <w:sz w:val="28"/>
          <w:szCs w:val="28"/>
          <w:lang w:val="en-US"/>
        </w:rPr>
      </w:pPr>
      <w:r>
        <w:rPr>
          <w:sz w:val="28"/>
          <w:szCs w:val="28"/>
        </w:rPr>
        <w:drawing>
          <wp:inline distT="0" distB="0" distL="114300" distR="114300">
            <wp:extent cx="3493135" cy="3809365"/>
            <wp:effectExtent l="0" t="0" r="12065" b="63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37"/>
                    <a:stretch>
                      <a:fillRect/>
                    </a:stretch>
                  </pic:blipFill>
                  <pic:spPr>
                    <a:xfrm>
                      <a:off x="0" y="0"/>
                      <a:ext cx="3493135" cy="3809365"/>
                    </a:xfrm>
                    <a:prstGeom prst="rect">
                      <a:avLst/>
                    </a:prstGeom>
                    <a:noFill/>
                    <a:ln>
                      <a:noFill/>
                    </a:ln>
                  </pic:spPr>
                </pic:pic>
              </a:graphicData>
            </a:graphic>
          </wp:inline>
        </w:drawing>
      </w:r>
    </w:p>
    <w:p>
      <w:pPr>
        <w:keepNext/>
        <w:widowControl w:val="0"/>
        <w:jc w:val="center"/>
        <w:rPr>
          <w:rFonts w:ascii="Times New Roman" w:hAnsi="Times New Roman" w:cs="Times New Roman"/>
          <w:sz w:val="28"/>
          <w:szCs w:val="28"/>
          <w:lang w:val="en-US"/>
        </w:rPr>
      </w:pPr>
    </w:p>
    <w:p>
      <w:pPr>
        <w:keepNext/>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376295" cy="3725545"/>
            <wp:effectExtent l="0" t="0" r="6985" b="8255"/>
            <wp:docPr id="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9"/>
                    <pic:cNvPicPr>
                      <a:picLocks noChangeAspect="1"/>
                    </pic:cNvPicPr>
                  </pic:nvPicPr>
                  <pic:blipFill>
                    <a:blip r:embed="rId38"/>
                    <a:stretch>
                      <a:fillRect/>
                    </a:stretch>
                  </pic:blipFill>
                  <pic:spPr>
                    <a:xfrm>
                      <a:off x="0" y="0"/>
                      <a:ext cx="3376295" cy="372554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50"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1948"/>
        <w:gridCol w:w="1536"/>
        <w:gridCol w:w="57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948"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36"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726"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TxtHoTen</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9"/>
                <w:sz w:val="28"/>
                <w:szCs w:val="28"/>
              </w:rPr>
              <w:t xml:space="preserve"> </w:t>
            </w:r>
            <w:r>
              <w:rPr>
                <w:rFonts w:ascii="Times New Roman" w:hAnsi="Times New Roman" w:cs="Times New Roman"/>
                <w:sz w:val="28"/>
                <w:szCs w:val="28"/>
              </w:rPr>
              <w:t>họ</w:t>
            </w:r>
            <w:r>
              <w:rPr>
                <w:rFonts w:ascii="Times New Roman" w:hAnsi="Times New Roman" w:cs="Times New Roman"/>
                <w:spacing w:val="31"/>
                <w:sz w:val="28"/>
                <w:szCs w:val="28"/>
              </w:rPr>
              <w:t xml:space="preserve"> </w:t>
            </w:r>
            <w:r>
              <w:rPr>
                <w:rFonts w:ascii="Times New Roman" w:hAnsi="Times New Roman" w:cs="Times New Roman"/>
                <w:sz w:val="28"/>
                <w:szCs w:val="28"/>
              </w:rPr>
              <w:t>và</w:t>
            </w:r>
            <w:r>
              <w:rPr>
                <w:rFonts w:ascii="Times New Roman" w:hAnsi="Times New Roman" w:cs="Times New Roman"/>
                <w:spacing w:val="30"/>
                <w:sz w:val="28"/>
                <w:szCs w:val="28"/>
              </w:rPr>
              <w:t xml:space="preserve"> </w:t>
            </w:r>
            <w:r>
              <w:rPr>
                <w:rFonts w:ascii="Times New Roman" w:hAnsi="Times New Roman" w:cs="Times New Roman"/>
                <w:sz w:val="28"/>
                <w:szCs w:val="28"/>
              </w:rPr>
              <w:t>tên</w:t>
            </w:r>
            <w:r>
              <w:rPr>
                <w:rFonts w:ascii="Times New Roman" w:hAnsi="Times New Roman" w:cs="Times New Roman"/>
                <w:spacing w:val="31"/>
                <w:sz w:val="28"/>
                <w:szCs w:val="28"/>
              </w:rPr>
              <w:t xml:space="preserve"> </w:t>
            </w:r>
            <w:r>
              <w:rPr>
                <w:rFonts w:ascii="Times New Roman" w:hAnsi="Times New Roman" w:cs="Times New Roman"/>
                <w:sz w:val="28"/>
                <w:szCs w:val="28"/>
              </w:rPr>
              <w:t>đầy</w:t>
            </w:r>
            <w:r>
              <w:rPr>
                <w:rFonts w:ascii="Times New Roman" w:hAnsi="Times New Roman" w:cs="Times New Roman"/>
                <w:spacing w:val="30"/>
                <w:sz w:val="28"/>
                <w:szCs w:val="28"/>
              </w:rPr>
              <w:t xml:space="preserve"> </w:t>
            </w:r>
            <w:r>
              <w:rPr>
                <w:rFonts w:ascii="Times New Roman" w:hAnsi="Times New Roman" w:cs="Times New Roman"/>
                <w:sz w:val="28"/>
                <w:szCs w:val="28"/>
              </w:rPr>
              <w:t>đủ</w:t>
            </w:r>
            <w:r>
              <w:rPr>
                <w:rFonts w:ascii="Times New Roman" w:hAnsi="Times New Roman" w:cs="Times New Roman"/>
                <w:spacing w:val="30"/>
                <w:sz w:val="28"/>
                <w:szCs w:val="28"/>
              </w:rPr>
              <w:t xml:space="preserve"> </w:t>
            </w:r>
            <w:r>
              <w:rPr>
                <w:rFonts w:ascii="Times New Roman" w:hAnsi="Times New Roman" w:cs="Times New Roman"/>
                <w:sz w:val="28"/>
                <w:szCs w:val="28"/>
              </w:rPr>
              <w:t>của</w:t>
            </w:r>
            <w:r>
              <w:rPr>
                <w:rFonts w:ascii="Times New Roman" w:hAnsi="Times New Roman" w:cs="Times New Roman"/>
                <w:spacing w:val="31"/>
                <w:sz w:val="28"/>
                <w:szCs w:val="28"/>
              </w:rPr>
              <w:t xml:space="preserve"> </w:t>
            </w:r>
            <w:r>
              <w:rPr>
                <w:rFonts w:ascii="Times New Roman" w:hAnsi="Times New Roman" w:cs="Times New Roman"/>
                <w:sz w:val="28"/>
                <w:szCs w:val="28"/>
              </w:rPr>
              <w:t>khách</w:t>
            </w:r>
            <w:r>
              <w:rPr>
                <w:rFonts w:ascii="Times New Roman" w:hAnsi="Times New Roman" w:cs="Times New Roman"/>
                <w:spacing w:val="30"/>
                <w:sz w:val="28"/>
                <w:szCs w:val="28"/>
              </w:rPr>
              <w:t xml:space="preserve"> </w:t>
            </w:r>
            <w:r>
              <w:rPr>
                <w:rFonts w:ascii="Times New Roman" w:hAnsi="Times New Roman" w:cs="Times New Roman"/>
                <w:sz w:val="28"/>
                <w:szCs w:val="28"/>
              </w:rPr>
              <w:t>hàng</w:t>
            </w:r>
            <w:r>
              <w:rPr>
                <w:rFonts w:ascii="Times New Roman" w:hAnsi="Times New Roman" w:cs="Times New Roman"/>
                <w:spacing w:val="31"/>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TxtCMND</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52"/>
                <w:sz w:val="28"/>
                <w:szCs w:val="28"/>
              </w:rPr>
              <w:t xml:space="preserve"> </w:t>
            </w:r>
            <w:r>
              <w:rPr>
                <w:rFonts w:ascii="Times New Roman" w:hAnsi="Times New Roman" w:cs="Times New Roman"/>
                <w:sz w:val="28"/>
                <w:szCs w:val="28"/>
              </w:rPr>
              <w:t>số</w:t>
            </w:r>
            <w:r>
              <w:rPr>
                <w:rFonts w:ascii="Times New Roman" w:hAnsi="Times New Roman" w:cs="Times New Roman"/>
                <w:spacing w:val="53"/>
                <w:sz w:val="28"/>
                <w:szCs w:val="28"/>
              </w:rPr>
              <w:t xml:space="preserve"> </w:t>
            </w:r>
            <w:r>
              <w:rPr>
                <w:rFonts w:ascii="Times New Roman" w:hAnsi="Times New Roman" w:cs="Times New Roman"/>
                <w:sz w:val="28"/>
                <w:szCs w:val="28"/>
              </w:rPr>
              <w:t>CMND/CCCD</w:t>
            </w:r>
            <w:r>
              <w:rPr>
                <w:rFonts w:ascii="Times New Roman" w:hAnsi="Times New Roman" w:cs="Times New Roman"/>
                <w:spacing w:val="53"/>
                <w:sz w:val="28"/>
                <w:szCs w:val="28"/>
              </w:rPr>
              <w:t xml:space="preserve"> </w:t>
            </w:r>
            <w:r>
              <w:rPr>
                <w:rFonts w:ascii="Times New Roman" w:hAnsi="Times New Roman" w:cs="Times New Roman"/>
                <w:sz w:val="28"/>
                <w:szCs w:val="28"/>
              </w:rPr>
              <w:t>của</w:t>
            </w:r>
            <w:r>
              <w:rPr>
                <w:rFonts w:ascii="Times New Roman" w:hAnsi="Times New Roman" w:cs="Times New Roman"/>
                <w:spacing w:val="53"/>
                <w:sz w:val="28"/>
                <w:szCs w:val="28"/>
              </w:rPr>
              <w:t xml:space="preserve"> </w:t>
            </w:r>
            <w:r>
              <w:rPr>
                <w:rFonts w:ascii="Times New Roman" w:hAnsi="Times New Roman" w:cs="Times New Roman"/>
                <w:sz w:val="28"/>
                <w:szCs w:val="28"/>
              </w:rPr>
              <w:t>khách</w:t>
            </w:r>
            <w:r>
              <w:rPr>
                <w:rFonts w:ascii="Times New Roman" w:hAnsi="Times New Roman" w:cs="Times New Roman"/>
                <w:spacing w:val="53"/>
                <w:sz w:val="28"/>
                <w:szCs w:val="28"/>
              </w:rPr>
              <w:t xml:space="preserve"> </w:t>
            </w:r>
            <w:r>
              <w:rPr>
                <w:rFonts w:ascii="Times New Roman" w:hAnsi="Times New Roman" w:cs="Times New Roman"/>
                <w:sz w:val="28"/>
                <w:szCs w:val="28"/>
              </w:rPr>
              <w:t>hàng</w:t>
            </w:r>
            <w:r>
              <w:rPr>
                <w:rFonts w:ascii="Times New Roman" w:hAnsi="Times New Roman" w:cs="Times New Roman"/>
                <w:spacing w:val="53"/>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CboGioiTinh</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8"/>
                <w:sz w:val="28"/>
                <w:szCs w:val="28"/>
              </w:rPr>
              <w:t xml:space="preserve"> </w:t>
            </w:r>
            <w:r>
              <w:rPr>
                <w:rFonts w:ascii="Times New Roman" w:hAnsi="Times New Roman" w:cs="Times New Roman"/>
                <w:sz w:val="28"/>
                <w:szCs w:val="28"/>
              </w:rPr>
              <w:t>giới</w:t>
            </w:r>
            <w:r>
              <w:rPr>
                <w:rFonts w:ascii="Times New Roman" w:hAnsi="Times New Roman" w:cs="Times New Roman"/>
                <w:spacing w:val="9"/>
                <w:sz w:val="28"/>
                <w:szCs w:val="28"/>
              </w:rPr>
              <w:t xml:space="preserve"> </w:t>
            </w:r>
            <w:r>
              <w:rPr>
                <w:rFonts w:ascii="Times New Roman" w:hAnsi="Times New Roman" w:cs="Times New Roman"/>
                <w:sz w:val="28"/>
                <w:szCs w:val="28"/>
              </w:rPr>
              <w:t>tính</w:t>
            </w:r>
            <w:r>
              <w:rPr>
                <w:rFonts w:ascii="Times New Roman" w:hAnsi="Times New Roman" w:cs="Times New Roman"/>
                <w:spacing w:val="9"/>
                <w:sz w:val="28"/>
                <w:szCs w:val="28"/>
              </w:rPr>
              <w:t xml:space="preserve"> </w:t>
            </w:r>
            <w:r>
              <w:rPr>
                <w:rFonts w:ascii="Times New Roman" w:hAnsi="Times New Roman" w:cs="Times New Roman"/>
                <w:sz w:val="28"/>
                <w:szCs w:val="28"/>
              </w:rPr>
              <w:t>của</w:t>
            </w:r>
            <w:r>
              <w:rPr>
                <w:rFonts w:ascii="Times New Roman" w:hAnsi="Times New Roman" w:cs="Times New Roman"/>
                <w:spacing w:val="9"/>
                <w:sz w:val="28"/>
                <w:szCs w:val="28"/>
              </w:rPr>
              <w:t xml:space="preserve"> </w:t>
            </w:r>
            <w:r>
              <w:rPr>
                <w:rFonts w:ascii="Times New Roman" w:hAnsi="Times New Roman" w:cs="Times New Roman"/>
                <w:sz w:val="28"/>
                <w:szCs w:val="28"/>
              </w:rPr>
              <w:t>khách</w:t>
            </w:r>
            <w:r>
              <w:rPr>
                <w:rFonts w:ascii="Times New Roman" w:hAnsi="Times New Roman" w:cs="Times New Roman"/>
                <w:spacing w:val="8"/>
                <w:sz w:val="28"/>
                <w:szCs w:val="28"/>
              </w:rPr>
              <w:t xml:space="preserve"> </w:t>
            </w:r>
            <w:r>
              <w:rPr>
                <w:rFonts w:ascii="Times New Roman" w:hAnsi="Times New Roman" w:cs="Times New Roman"/>
                <w:sz w:val="28"/>
                <w:szCs w:val="28"/>
              </w:rPr>
              <w:t>hàng:</w:t>
            </w:r>
            <w:r>
              <w:rPr>
                <w:rFonts w:ascii="Times New Roman" w:hAnsi="Times New Roman" w:cs="Times New Roman"/>
                <w:spacing w:val="9"/>
                <w:sz w:val="28"/>
                <w:szCs w:val="28"/>
              </w:rPr>
              <w:t xml:space="preserve"> </w:t>
            </w:r>
            <w:r>
              <w:rPr>
                <w:rFonts w:ascii="Times New Roman" w:hAnsi="Times New Roman" w:cs="Times New Roman"/>
                <w:sz w:val="28"/>
                <w:szCs w:val="28"/>
              </w:rPr>
              <w:t>Nam</w:t>
            </w:r>
            <w:r>
              <w:rPr>
                <w:rFonts w:ascii="Times New Roman" w:hAnsi="Times New Roman" w:cs="Times New Roman"/>
                <w:spacing w:val="9"/>
                <w:sz w:val="28"/>
                <w:szCs w:val="28"/>
              </w:rPr>
              <w:t xml:space="preserve"> </w:t>
            </w:r>
            <w:r>
              <w:rPr>
                <w:rFonts w:ascii="Times New Roman" w:hAnsi="Times New Roman" w:cs="Times New Roman"/>
                <w:sz w:val="28"/>
                <w:szCs w:val="28"/>
              </w:rPr>
              <w:t>hoặc</w:t>
            </w:r>
            <w:r>
              <w:rPr>
                <w:rFonts w:ascii="Times New Roman" w:hAnsi="Times New Roman" w:cs="Times New Roman"/>
                <w:spacing w:val="9"/>
                <w:sz w:val="28"/>
                <w:szCs w:val="28"/>
              </w:rPr>
              <w:t xml:space="preserve"> </w:t>
            </w:r>
            <w:r>
              <w:rPr>
                <w:rFonts w:ascii="Times New Roman" w:hAnsi="Times New Roman" w:cs="Times New Roman"/>
                <w:spacing w:val="-5"/>
                <w:sz w:val="28"/>
                <w:szCs w:val="28"/>
              </w:rPr>
              <w:t>Nữ.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TxtSDT</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6"/>
                <w:sz w:val="28"/>
                <w:szCs w:val="28"/>
              </w:rPr>
              <w:t xml:space="preserve"> </w:t>
            </w:r>
            <w:r>
              <w:rPr>
                <w:rFonts w:ascii="Times New Roman" w:hAnsi="Times New Roman" w:cs="Times New Roman"/>
                <w:sz w:val="28"/>
                <w:szCs w:val="28"/>
              </w:rPr>
              <w:t>số</w:t>
            </w:r>
            <w:r>
              <w:rPr>
                <w:rFonts w:ascii="Times New Roman" w:hAnsi="Times New Roman" w:cs="Times New Roman"/>
                <w:spacing w:val="47"/>
                <w:sz w:val="28"/>
                <w:szCs w:val="28"/>
              </w:rPr>
              <w:t xml:space="preserve"> </w:t>
            </w:r>
            <w:r>
              <w:rPr>
                <w:rFonts w:ascii="Times New Roman" w:hAnsi="Times New Roman" w:cs="Times New Roman"/>
                <w:sz w:val="28"/>
                <w:szCs w:val="28"/>
              </w:rPr>
              <w:t>điện</w:t>
            </w:r>
            <w:r>
              <w:rPr>
                <w:rFonts w:ascii="Times New Roman" w:hAnsi="Times New Roman" w:cs="Times New Roman"/>
                <w:spacing w:val="47"/>
                <w:sz w:val="28"/>
                <w:szCs w:val="28"/>
              </w:rPr>
              <w:t xml:space="preserve"> </w:t>
            </w:r>
            <w:r>
              <w:rPr>
                <w:rFonts w:ascii="Times New Roman" w:hAnsi="Times New Roman" w:cs="Times New Roman"/>
                <w:sz w:val="28"/>
                <w:szCs w:val="28"/>
              </w:rPr>
              <w:t>thoại</w:t>
            </w:r>
            <w:r>
              <w:rPr>
                <w:rFonts w:ascii="Times New Roman" w:hAnsi="Times New Roman" w:cs="Times New Roman"/>
                <w:spacing w:val="47"/>
                <w:sz w:val="28"/>
                <w:szCs w:val="28"/>
              </w:rPr>
              <w:t xml:space="preserve"> </w:t>
            </w:r>
            <w:r>
              <w:rPr>
                <w:rFonts w:ascii="Times New Roman" w:hAnsi="Times New Roman" w:cs="Times New Roman"/>
                <w:sz w:val="28"/>
                <w:szCs w:val="28"/>
              </w:rPr>
              <w:t>liên</w:t>
            </w:r>
            <w:r>
              <w:rPr>
                <w:rFonts w:ascii="Times New Roman" w:hAnsi="Times New Roman" w:cs="Times New Roman"/>
                <w:spacing w:val="47"/>
                <w:sz w:val="28"/>
                <w:szCs w:val="28"/>
              </w:rPr>
              <w:t xml:space="preserve"> </w:t>
            </w:r>
            <w:r>
              <w:rPr>
                <w:rFonts w:ascii="Times New Roman" w:hAnsi="Times New Roman" w:cs="Times New Roman"/>
                <w:sz w:val="28"/>
                <w:szCs w:val="28"/>
              </w:rPr>
              <w:t>hệ</w:t>
            </w:r>
            <w:r>
              <w:rPr>
                <w:rFonts w:ascii="Times New Roman" w:hAnsi="Times New Roman" w:cs="Times New Roman"/>
                <w:spacing w:val="46"/>
                <w:sz w:val="28"/>
                <w:szCs w:val="28"/>
              </w:rPr>
              <w:t xml:space="preserve"> </w:t>
            </w:r>
            <w:r>
              <w:rPr>
                <w:rFonts w:ascii="Times New Roman" w:hAnsi="Times New Roman" w:cs="Times New Roman"/>
                <w:sz w:val="28"/>
                <w:szCs w:val="28"/>
              </w:rPr>
              <w:t>của</w:t>
            </w:r>
            <w:r>
              <w:rPr>
                <w:rFonts w:ascii="Times New Roman" w:hAnsi="Times New Roman" w:cs="Times New Roman"/>
                <w:spacing w:val="47"/>
                <w:sz w:val="28"/>
                <w:szCs w:val="28"/>
              </w:rPr>
              <w:t xml:space="preserve"> </w:t>
            </w:r>
            <w:r>
              <w:rPr>
                <w:rFonts w:ascii="Times New Roman" w:hAnsi="Times New Roman" w:cs="Times New Roman"/>
                <w:sz w:val="28"/>
                <w:szCs w:val="28"/>
              </w:rPr>
              <w:t>khách</w:t>
            </w:r>
            <w:r>
              <w:rPr>
                <w:rFonts w:ascii="Times New Roman" w:hAnsi="Times New Roman" w:cs="Times New Roman"/>
                <w:spacing w:val="47"/>
                <w:sz w:val="28"/>
                <w:szCs w:val="28"/>
              </w:rPr>
              <w:t xml:space="preserve"> </w:t>
            </w:r>
            <w:r>
              <w:rPr>
                <w:rFonts w:ascii="Times New Roman" w:hAnsi="Times New Roman" w:cs="Times New Roman"/>
                <w:spacing w:val="-4"/>
                <w:sz w:val="28"/>
                <w:szCs w:val="28"/>
              </w:rPr>
              <w:t>hàng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(không</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DpNgaySinh</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5"/>
                <w:sz w:val="28"/>
                <w:szCs w:val="28"/>
              </w:rPr>
              <w:t xml:space="preserve"> </w:t>
            </w:r>
            <w:r>
              <w:rPr>
                <w:rFonts w:ascii="Times New Roman" w:hAnsi="Times New Roman" w:cs="Times New Roman"/>
                <w:sz w:val="28"/>
                <w:szCs w:val="28"/>
              </w:rPr>
              <w:t>ngày</w:t>
            </w:r>
            <w:r>
              <w:rPr>
                <w:rFonts w:ascii="Times New Roman" w:hAnsi="Times New Roman" w:cs="Times New Roman"/>
                <w:spacing w:val="5"/>
                <w:sz w:val="28"/>
                <w:szCs w:val="28"/>
              </w:rPr>
              <w:t xml:space="preserve"> </w:t>
            </w:r>
            <w:r>
              <w:rPr>
                <w:rFonts w:ascii="Times New Roman" w:hAnsi="Times New Roman" w:cs="Times New Roman"/>
                <w:sz w:val="28"/>
                <w:szCs w:val="28"/>
              </w:rPr>
              <w:t>sinh</w:t>
            </w:r>
            <w:r>
              <w:rPr>
                <w:rFonts w:ascii="Times New Roman" w:hAnsi="Times New Roman" w:cs="Times New Roman"/>
                <w:spacing w:val="5"/>
                <w:sz w:val="28"/>
                <w:szCs w:val="28"/>
              </w:rPr>
              <w:t xml:space="preserve"> </w:t>
            </w:r>
            <w:r>
              <w:rPr>
                <w:rFonts w:ascii="Times New Roman" w:hAnsi="Times New Roman" w:cs="Times New Roman"/>
                <w:sz w:val="28"/>
                <w:szCs w:val="28"/>
              </w:rPr>
              <w:t>của</w:t>
            </w:r>
            <w:r>
              <w:rPr>
                <w:rFonts w:ascii="Times New Roman" w:hAnsi="Times New Roman" w:cs="Times New Roman"/>
                <w:spacing w:val="5"/>
                <w:sz w:val="28"/>
                <w:szCs w:val="28"/>
              </w:rPr>
              <w:t xml:space="preserve"> </w:t>
            </w:r>
            <w:r>
              <w:rPr>
                <w:rFonts w:ascii="Times New Roman" w:hAnsi="Times New Roman" w:cs="Times New Roman"/>
                <w:sz w:val="28"/>
                <w:szCs w:val="28"/>
              </w:rPr>
              <w:t>khách</w:t>
            </w:r>
            <w:r>
              <w:rPr>
                <w:rFonts w:ascii="Times New Roman" w:hAnsi="Times New Roman" w:cs="Times New Roman"/>
                <w:spacing w:val="5"/>
                <w:sz w:val="28"/>
                <w:szCs w:val="28"/>
              </w:rPr>
              <w:t xml:space="preserve"> </w:t>
            </w:r>
            <w:r>
              <w:rPr>
                <w:rFonts w:ascii="Times New Roman" w:hAnsi="Times New Roman" w:cs="Times New Roman"/>
                <w:sz w:val="28"/>
                <w:szCs w:val="28"/>
              </w:rPr>
              <w:t>hàng</w:t>
            </w:r>
            <w:r>
              <w:rPr>
                <w:rFonts w:ascii="Times New Roman" w:hAnsi="Times New Roman" w:cs="Times New Roman"/>
                <w:spacing w:val="5"/>
                <w:sz w:val="28"/>
                <w:szCs w:val="28"/>
              </w:rPr>
              <w:t xml:space="preserve"> </w:t>
            </w:r>
            <w:r>
              <w:rPr>
                <w:rFonts w:ascii="Times New Roman" w:hAnsi="Times New Roman" w:cs="Times New Roman"/>
                <w:sz w:val="28"/>
                <w:szCs w:val="28"/>
              </w:rPr>
              <w:t>từ</w:t>
            </w:r>
            <w:r>
              <w:rPr>
                <w:rFonts w:ascii="Times New Roman" w:hAnsi="Times New Roman" w:cs="Times New Roman"/>
                <w:spacing w:val="6"/>
                <w:sz w:val="28"/>
                <w:szCs w:val="28"/>
              </w:rPr>
              <w:t xml:space="preserve"> </w:t>
            </w:r>
            <w:r>
              <w:rPr>
                <w:rFonts w:ascii="Times New Roman" w:hAnsi="Times New Roman" w:cs="Times New Roman"/>
                <w:sz w:val="28"/>
                <w:szCs w:val="28"/>
              </w:rPr>
              <w:t>lịch</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(không</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bắt</w:t>
            </w:r>
            <w:r>
              <w:rPr>
                <w:rFonts w:ascii="Times New Roman" w:hAnsi="Times New Roman" w:cs="Times New Roman"/>
                <w:spacing w:val="15"/>
                <w:w w:val="105"/>
                <w:sz w:val="28"/>
                <w:szCs w:val="28"/>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TxtEmail</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8"/>
                <w:sz w:val="28"/>
                <w:szCs w:val="28"/>
              </w:rPr>
              <w:t xml:space="preserve"> </w:t>
            </w:r>
            <w:r>
              <w:rPr>
                <w:rFonts w:ascii="Times New Roman" w:hAnsi="Times New Roman" w:cs="Times New Roman"/>
                <w:sz w:val="28"/>
                <w:szCs w:val="28"/>
              </w:rPr>
              <w:t>địa</w:t>
            </w:r>
            <w:r>
              <w:rPr>
                <w:rFonts w:ascii="Times New Roman" w:hAnsi="Times New Roman" w:cs="Times New Roman"/>
                <w:spacing w:val="48"/>
                <w:sz w:val="28"/>
                <w:szCs w:val="28"/>
              </w:rPr>
              <w:t xml:space="preserve"> </w:t>
            </w:r>
            <w:r>
              <w:rPr>
                <w:rFonts w:ascii="Times New Roman" w:hAnsi="Times New Roman" w:cs="Times New Roman"/>
                <w:sz w:val="28"/>
                <w:szCs w:val="28"/>
              </w:rPr>
              <w:t>chỉ</w:t>
            </w:r>
            <w:r>
              <w:rPr>
                <w:rFonts w:ascii="Times New Roman" w:hAnsi="Times New Roman" w:cs="Times New Roman"/>
                <w:spacing w:val="49"/>
                <w:sz w:val="28"/>
                <w:szCs w:val="28"/>
              </w:rPr>
              <w:t xml:space="preserve"> </w:t>
            </w:r>
            <w:r>
              <w:rPr>
                <w:rFonts w:ascii="Times New Roman" w:hAnsi="Times New Roman" w:cs="Times New Roman"/>
                <w:sz w:val="28"/>
                <w:szCs w:val="28"/>
              </w:rPr>
              <w:t>email</w:t>
            </w:r>
            <w:r>
              <w:rPr>
                <w:rFonts w:ascii="Times New Roman" w:hAnsi="Times New Roman" w:cs="Times New Roman"/>
                <w:spacing w:val="48"/>
                <w:sz w:val="28"/>
                <w:szCs w:val="28"/>
              </w:rPr>
              <w:t xml:space="preserve"> </w:t>
            </w:r>
            <w:r>
              <w:rPr>
                <w:rFonts w:ascii="Times New Roman" w:hAnsi="Times New Roman" w:cs="Times New Roman"/>
                <w:sz w:val="28"/>
                <w:szCs w:val="28"/>
              </w:rPr>
              <w:t>liên</w:t>
            </w:r>
            <w:r>
              <w:rPr>
                <w:rFonts w:ascii="Times New Roman" w:hAnsi="Times New Roman" w:cs="Times New Roman"/>
                <w:spacing w:val="49"/>
                <w:sz w:val="28"/>
                <w:szCs w:val="28"/>
              </w:rPr>
              <w:t xml:space="preserve"> </w:t>
            </w:r>
            <w:r>
              <w:rPr>
                <w:rFonts w:ascii="Times New Roman" w:hAnsi="Times New Roman" w:cs="Times New Roman"/>
                <w:sz w:val="28"/>
                <w:szCs w:val="28"/>
              </w:rPr>
              <w:t>hệ</w:t>
            </w:r>
            <w:r>
              <w:rPr>
                <w:rFonts w:ascii="Times New Roman" w:hAnsi="Times New Roman" w:cs="Times New Roman"/>
                <w:spacing w:val="48"/>
                <w:sz w:val="28"/>
                <w:szCs w:val="28"/>
              </w:rPr>
              <w:t xml:space="preserve"> </w:t>
            </w:r>
            <w:r>
              <w:rPr>
                <w:rFonts w:ascii="Times New Roman" w:hAnsi="Times New Roman" w:cs="Times New Roman"/>
                <w:sz w:val="28"/>
                <w:szCs w:val="28"/>
              </w:rPr>
              <w:t>của</w:t>
            </w:r>
            <w:r>
              <w:rPr>
                <w:rFonts w:ascii="Times New Roman" w:hAnsi="Times New Roman" w:cs="Times New Roman"/>
                <w:spacing w:val="48"/>
                <w:sz w:val="28"/>
                <w:szCs w:val="28"/>
              </w:rPr>
              <w:t xml:space="preserve"> </w:t>
            </w:r>
            <w:r>
              <w:rPr>
                <w:rFonts w:ascii="Times New Roman" w:hAnsi="Times New Roman" w:cs="Times New Roman"/>
                <w:sz w:val="28"/>
                <w:szCs w:val="28"/>
              </w:rPr>
              <w:t>khách</w:t>
            </w:r>
            <w:r>
              <w:rPr>
                <w:rFonts w:ascii="Times New Roman" w:hAnsi="Times New Roman" w:cs="Times New Roman"/>
                <w:spacing w:val="49"/>
                <w:sz w:val="28"/>
                <w:szCs w:val="28"/>
              </w:rPr>
              <w:t xml:space="preserve"> </w:t>
            </w:r>
            <w:r>
              <w:rPr>
                <w:rFonts w:ascii="Times New Roman" w:hAnsi="Times New Roman" w:cs="Times New Roman"/>
                <w:spacing w:val="-4"/>
                <w:sz w:val="28"/>
                <w:szCs w:val="28"/>
              </w:rPr>
              <w:t>hàng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(không</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TxtQuocTich</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9"/>
                <w:sz w:val="28"/>
                <w:szCs w:val="28"/>
              </w:rPr>
              <w:t xml:space="preserve"> </w:t>
            </w:r>
            <w:r>
              <w:rPr>
                <w:rFonts w:ascii="Times New Roman" w:hAnsi="Times New Roman" w:cs="Times New Roman"/>
                <w:sz w:val="28"/>
                <w:szCs w:val="28"/>
              </w:rPr>
              <w:t>quốc</w:t>
            </w:r>
            <w:r>
              <w:rPr>
                <w:rFonts w:ascii="Times New Roman" w:hAnsi="Times New Roman" w:cs="Times New Roman"/>
                <w:spacing w:val="49"/>
                <w:sz w:val="28"/>
                <w:szCs w:val="28"/>
              </w:rPr>
              <w:t xml:space="preserve"> </w:t>
            </w:r>
            <w:r>
              <w:rPr>
                <w:rFonts w:ascii="Times New Roman" w:hAnsi="Times New Roman" w:cs="Times New Roman"/>
                <w:sz w:val="28"/>
                <w:szCs w:val="28"/>
              </w:rPr>
              <w:t>tịch</w:t>
            </w:r>
            <w:r>
              <w:rPr>
                <w:rFonts w:ascii="Times New Roman" w:hAnsi="Times New Roman" w:cs="Times New Roman"/>
                <w:spacing w:val="49"/>
                <w:sz w:val="28"/>
                <w:szCs w:val="28"/>
              </w:rPr>
              <w:t xml:space="preserve"> </w:t>
            </w:r>
            <w:r>
              <w:rPr>
                <w:rFonts w:ascii="Times New Roman" w:hAnsi="Times New Roman" w:cs="Times New Roman"/>
                <w:sz w:val="28"/>
                <w:szCs w:val="28"/>
              </w:rPr>
              <w:t>của</w:t>
            </w:r>
            <w:r>
              <w:rPr>
                <w:rFonts w:ascii="Times New Roman" w:hAnsi="Times New Roman" w:cs="Times New Roman"/>
                <w:spacing w:val="49"/>
                <w:sz w:val="28"/>
                <w:szCs w:val="28"/>
              </w:rPr>
              <w:t xml:space="preserve"> </w:t>
            </w:r>
            <w:r>
              <w:rPr>
                <w:rFonts w:ascii="Times New Roman" w:hAnsi="Times New Roman" w:cs="Times New Roman"/>
                <w:sz w:val="28"/>
                <w:szCs w:val="28"/>
              </w:rPr>
              <w:t>khách</w:t>
            </w:r>
            <w:r>
              <w:rPr>
                <w:rFonts w:ascii="Times New Roman" w:hAnsi="Times New Roman" w:cs="Times New Roman"/>
                <w:spacing w:val="49"/>
                <w:sz w:val="28"/>
                <w:szCs w:val="28"/>
              </w:rPr>
              <w:t xml:space="preserve"> </w:t>
            </w:r>
            <w:r>
              <w:rPr>
                <w:rFonts w:ascii="Times New Roman" w:hAnsi="Times New Roman" w:cs="Times New Roman"/>
                <w:sz w:val="28"/>
                <w:szCs w:val="28"/>
              </w:rPr>
              <w:t>hàng</w:t>
            </w:r>
            <w:r>
              <w:rPr>
                <w:rFonts w:ascii="Times New Roman" w:hAnsi="Times New Roman" w:cs="Times New Roman"/>
                <w:spacing w:val="48"/>
                <w:sz w:val="28"/>
                <w:szCs w:val="28"/>
              </w:rPr>
              <w:t xml:space="preserve"> </w:t>
            </w:r>
            <w:r>
              <w:rPr>
                <w:rFonts w:ascii="Times New Roman" w:hAnsi="Times New Roman" w:cs="Times New Roman"/>
                <w:sz w:val="28"/>
                <w:szCs w:val="28"/>
              </w:rPr>
              <w:t>(mặc</w:t>
            </w:r>
            <w:r>
              <w:rPr>
                <w:rFonts w:ascii="Times New Roman" w:hAnsi="Times New Roman" w:cs="Times New Roman"/>
                <w:spacing w:val="49"/>
                <w:sz w:val="28"/>
                <w:szCs w:val="28"/>
              </w:rPr>
              <w:t xml:space="preserve"> </w:t>
            </w:r>
            <w:r>
              <w:rPr>
                <w:rFonts w:ascii="Times New Roman" w:hAnsi="Times New Roman" w:cs="Times New Roman"/>
                <w:spacing w:val="-2"/>
                <w:sz w:val="28"/>
                <w:szCs w:val="28"/>
              </w:rPr>
              <w:t>định:</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Việt</w:t>
            </w:r>
            <w:r>
              <w:rPr>
                <w:rFonts w:ascii="Times New Roman" w:hAnsi="Times New Roman" w:cs="Times New Roman"/>
                <w:spacing w:val="27"/>
                <w:w w:val="105"/>
                <w:sz w:val="28"/>
                <w:szCs w:val="28"/>
              </w:rPr>
              <w:t xml:space="preserve"> </w:t>
            </w:r>
            <w:r>
              <w:rPr>
                <w:rFonts w:ascii="Times New Roman" w:hAnsi="Times New Roman" w:cs="Times New Roman"/>
                <w:spacing w:val="-2"/>
                <w:w w:val="105"/>
                <w:sz w:val="28"/>
                <w:szCs w:val="28"/>
              </w:rPr>
              <w:t>Nam).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CboLoaiKhach</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49"/>
                <w:sz w:val="28"/>
                <w:szCs w:val="28"/>
              </w:rPr>
              <w:t xml:space="preserve"> </w:t>
            </w:r>
            <w:r>
              <w:rPr>
                <w:rFonts w:ascii="Times New Roman" w:hAnsi="Times New Roman" w:cs="Times New Roman"/>
                <w:sz w:val="28"/>
                <w:szCs w:val="28"/>
              </w:rPr>
              <w:t>loại</w:t>
            </w:r>
            <w:r>
              <w:rPr>
                <w:rFonts w:ascii="Times New Roman" w:hAnsi="Times New Roman" w:cs="Times New Roman"/>
                <w:spacing w:val="49"/>
                <w:sz w:val="28"/>
                <w:szCs w:val="28"/>
              </w:rPr>
              <w:t xml:space="preserve"> </w:t>
            </w:r>
            <w:r>
              <w:rPr>
                <w:rFonts w:ascii="Times New Roman" w:hAnsi="Times New Roman" w:cs="Times New Roman"/>
                <w:sz w:val="28"/>
                <w:szCs w:val="28"/>
              </w:rPr>
              <w:t>khách</w:t>
            </w:r>
            <w:r>
              <w:rPr>
                <w:rFonts w:ascii="Times New Roman" w:hAnsi="Times New Roman" w:cs="Times New Roman"/>
                <w:spacing w:val="49"/>
                <w:sz w:val="28"/>
                <w:szCs w:val="28"/>
              </w:rPr>
              <w:t xml:space="preserve"> </w:t>
            </w:r>
            <w:r>
              <w:rPr>
                <w:rFonts w:ascii="Times New Roman" w:hAnsi="Times New Roman" w:cs="Times New Roman"/>
                <w:sz w:val="28"/>
                <w:szCs w:val="28"/>
              </w:rPr>
              <w:t>hàng</w:t>
            </w:r>
            <w:r>
              <w:rPr>
                <w:rFonts w:ascii="Times New Roman" w:hAnsi="Times New Roman" w:cs="Times New Roman"/>
                <w:spacing w:val="49"/>
                <w:sz w:val="28"/>
                <w:szCs w:val="28"/>
              </w:rPr>
              <w:t xml:space="preserve"> </w:t>
            </w:r>
            <w:r>
              <w:rPr>
                <w:rFonts w:ascii="Times New Roman" w:hAnsi="Times New Roman" w:cs="Times New Roman"/>
                <w:sz w:val="28"/>
                <w:szCs w:val="28"/>
              </w:rPr>
              <w:t>từ</w:t>
            </w:r>
            <w:r>
              <w:rPr>
                <w:rFonts w:ascii="Times New Roman" w:hAnsi="Times New Roman" w:cs="Times New Roman"/>
                <w:spacing w:val="49"/>
                <w:sz w:val="28"/>
                <w:szCs w:val="28"/>
              </w:rPr>
              <w:t xml:space="preserve"> </w:t>
            </w:r>
            <w:r>
              <w:rPr>
                <w:rFonts w:ascii="Times New Roman" w:hAnsi="Times New Roman" w:cs="Times New Roman"/>
                <w:sz w:val="28"/>
                <w:szCs w:val="28"/>
              </w:rPr>
              <w:t>danh</w:t>
            </w:r>
            <w:r>
              <w:rPr>
                <w:rFonts w:ascii="Times New Roman" w:hAnsi="Times New Roman" w:cs="Times New Roman"/>
                <w:spacing w:val="50"/>
                <w:sz w:val="28"/>
                <w:szCs w:val="28"/>
              </w:rPr>
              <w:t xml:space="preserve"> </w:t>
            </w:r>
            <w:r>
              <w:rPr>
                <w:rFonts w:ascii="Times New Roman" w:hAnsi="Times New Roman" w:cs="Times New Roman"/>
                <w:sz w:val="28"/>
                <w:szCs w:val="28"/>
              </w:rPr>
              <w:t>sách</w:t>
            </w:r>
            <w:r>
              <w:rPr>
                <w:rFonts w:ascii="Times New Roman" w:hAnsi="Times New Roman" w:cs="Times New Roman"/>
                <w:spacing w:val="49"/>
                <w:sz w:val="28"/>
                <w:szCs w:val="28"/>
              </w:rPr>
              <w:t xml:space="preserve"> </w:t>
            </w:r>
            <w:r>
              <w:rPr>
                <w:rFonts w:ascii="Times New Roman" w:hAnsi="Times New Roman" w:cs="Times New Roman"/>
                <w:sz w:val="28"/>
                <w:szCs w:val="28"/>
              </w:rPr>
              <w:t>đã</w:t>
            </w:r>
            <w:r>
              <w:rPr>
                <w:rFonts w:ascii="Times New Roman" w:hAnsi="Times New Roman" w:cs="Times New Roman"/>
                <w:spacing w:val="49"/>
                <w:sz w:val="28"/>
                <w:szCs w:val="28"/>
              </w:rPr>
              <w:t xml:space="preserve"> </w:t>
            </w:r>
            <w:r>
              <w:rPr>
                <w:rFonts w:ascii="Times New Roman" w:hAnsi="Times New Roman" w:cs="Times New Roman"/>
                <w:spacing w:val="-5"/>
                <w:sz w:val="28"/>
                <w:szCs w:val="28"/>
              </w:rPr>
              <w:t>cấu</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hình trong hệ thống (ảnh hưởng đến hệ số giá khi đặt 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TxtDiaChi</w:t>
            </w:r>
          </w:p>
        </w:tc>
        <w:tc>
          <w:tcPr>
            <w:tcW w:w="1536"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76"/>
                <w:sz w:val="28"/>
                <w:szCs w:val="28"/>
              </w:rPr>
              <w:t xml:space="preserve"> </w:t>
            </w:r>
            <w:r>
              <w:rPr>
                <w:rFonts w:ascii="Times New Roman" w:hAnsi="Times New Roman" w:cs="Times New Roman"/>
                <w:sz w:val="28"/>
                <w:szCs w:val="28"/>
              </w:rPr>
              <w:t>địa</w:t>
            </w:r>
            <w:r>
              <w:rPr>
                <w:rFonts w:ascii="Times New Roman" w:hAnsi="Times New Roman" w:cs="Times New Roman"/>
                <w:spacing w:val="77"/>
                <w:sz w:val="28"/>
                <w:szCs w:val="28"/>
              </w:rPr>
              <w:t xml:space="preserve"> </w:t>
            </w:r>
            <w:r>
              <w:rPr>
                <w:rFonts w:ascii="Times New Roman" w:hAnsi="Times New Roman" w:cs="Times New Roman"/>
                <w:sz w:val="28"/>
                <w:szCs w:val="28"/>
              </w:rPr>
              <w:t>chỉ</w:t>
            </w:r>
            <w:r>
              <w:rPr>
                <w:rFonts w:ascii="Times New Roman" w:hAnsi="Times New Roman" w:cs="Times New Roman"/>
                <w:spacing w:val="77"/>
                <w:sz w:val="28"/>
                <w:szCs w:val="28"/>
              </w:rPr>
              <w:t xml:space="preserve"> </w:t>
            </w:r>
            <w:r>
              <w:rPr>
                <w:rFonts w:ascii="Times New Roman" w:hAnsi="Times New Roman" w:cs="Times New Roman"/>
                <w:sz w:val="28"/>
                <w:szCs w:val="28"/>
              </w:rPr>
              <w:t>thường</w:t>
            </w:r>
            <w:r>
              <w:rPr>
                <w:rFonts w:ascii="Times New Roman" w:hAnsi="Times New Roman" w:cs="Times New Roman"/>
                <w:spacing w:val="77"/>
                <w:sz w:val="28"/>
                <w:szCs w:val="28"/>
              </w:rPr>
              <w:t xml:space="preserve"> </w:t>
            </w:r>
            <w:r>
              <w:rPr>
                <w:rFonts w:ascii="Times New Roman" w:hAnsi="Times New Roman" w:cs="Times New Roman"/>
                <w:sz w:val="28"/>
                <w:szCs w:val="28"/>
              </w:rPr>
              <w:t>trú</w:t>
            </w:r>
            <w:r>
              <w:rPr>
                <w:rFonts w:ascii="Times New Roman" w:hAnsi="Times New Roman" w:cs="Times New Roman"/>
                <w:spacing w:val="77"/>
                <w:sz w:val="28"/>
                <w:szCs w:val="28"/>
              </w:rPr>
              <w:t xml:space="preserve"> </w:t>
            </w:r>
            <w:r>
              <w:rPr>
                <w:rFonts w:ascii="Times New Roman" w:hAnsi="Times New Roman" w:cs="Times New Roman"/>
                <w:sz w:val="28"/>
                <w:szCs w:val="28"/>
              </w:rPr>
              <w:t>của</w:t>
            </w:r>
            <w:r>
              <w:rPr>
                <w:rFonts w:ascii="Times New Roman" w:hAnsi="Times New Roman" w:cs="Times New Roman"/>
                <w:spacing w:val="77"/>
                <w:sz w:val="28"/>
                <w:szCs w:val="28"/>
              </w:rPr>
              <w:t xml:space="preserve"> </w:t>
            </w:r>
            <w:r>
              <w:rPr>
                <w:rFonts w:ascii="Times New Roman" w:hAnsi="Times New Roman" w:cs="Times New Roman"/>
                <w:sz w:val="28"/>
                <w:szCs w:val="28"/>
              </w:rPr>
              <w:t>khách</w:t>
            </w:r>
            <w:r>
              <w:rPr>
                <w:rFonts w:ascii="Times New Roman" w:hAnsi="Times New Roman" w:cs="Times New Roman"/>
                <w:spacing w:val="77"/>
                <w:sz w:val="28"/>
                <w:szCs w:val="28"/>
              </w:rPr>
              <w:t xml:space="preserve"> </w:t>
            </w:r>
            <w:r>
              <w:rPr>
                <w:rFonts w:ascii="Times New Roman" w:hAnsi="Times New Roman" w:cs="Times New Roman"/>
                <w:spacing w:val="-4"/>
                <w:sz w:val="28"/>
                <w:szCs w:val="28"/>
              </w:rPr>
              <w:t>hàng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(không</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15"/>
                <w:sz w:val="28"/>
                <w:szCs w:val="28"/>
              </w:rPr>
              <w:t xml:space="preserve"> </w:t>
            </w:r>
            <w:r>
              <w:rPr>
                <w:rFonts w:ascii="Times New Roman" w:hAnsi="Times New Roman" w:cs="Times New Roman"/>
                <w:sz w:val="28"/>
                <w:szCs w:val="28"/>
              </w:rPr>
              <w:t>tra</w:t>
            </w:r>
            <w:r>
              <w:rPr>
                <w:rFonts w:ascii="Times New Roman" w:hAnsi="Times New Roman" w:cs="Times New Roman"/>
                <w:spacing w:val="16"/>
                <w:sz w:val="28"/>
                <w:szCs w:val="28"/>
              </w:rPr>
              <w:t xml:space="preserve"> </w:t>
            </w:r>
            <w:r>
              <w:rPr>
                <w:rFonts w:ascii="Times New Roman" w:hAnsi="Times New Roman" w:cs="Times New Roman"/>
                <w:sz w:val="28"/>
                <w:szCs w:val="28"/>
              </w:rPr>
              <w:t>dữ</w:t>
            </w:r>
            <w:r>
              <w:rPr>
                <w:rFonts w:ascii="Times New Roman" w:hAnsi="Times New Roman" w:cs="Times New Roman"/>
                <w:spacing w:val="17"/>
                <w:sz w:val="28"/>
                <w:szCs w:val="28"/>
              </w:rPr>
              <w:t xml:space="preserve"> </w:t>
            </w:r>
            <w:r>
              <w:rPr>
                <w:rFonts w:ascii="Times New Roman" w:hAnsi="Times New Roman" w:cs="Times New Roman"/>
                <w:sz w:val="28"/>
                <w:szCs w:val="28"/>
              </w:rPr>
              <w:t>liệu</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6"/>
                <w:sz w:val="28"/>
                <w:szCs w:val="28"/>
              </w:rPr>
              <w:t xml:space="preserve"> </w:t>
            </w:r>
            <w:r>
              <w:rPr>
                <w:rFonts w:ascii="Times New Roman" w:hAnsi="Times New Roman" w:cs="Times New Roman"/>
                <w:sz w:val="28"/>
                <w:szCs w:val="28"/>
              </w:rPr>
              <w:t>lưu</w:t>
            </w:r>
            <w:r>
              <w:rPr>
                <w:rFonts w:ascii="Times New Roman" w:hAnsi="Times New Roman" w:cs="Times New Roman"/>
                <w:spacing w:val="16"/>
                <w:sz w:val="28"/>
                <w:szCs w:val="28"/>
              </w:rPr>
              <w:t xml:space="preserve"> </w:t>
            </w:r>
            <w:r>
              <w:rPr>
                <w:rFonts w:ascii="Times New Roman" w:hAnsi="Times New Roman" w:cs="Times New Roman"/>
                <w:sz w:val="28"/>
                <w:szCs w:val="28"/>
              </w:rPr>
              <w:t>thông</w:t>
            </w:r>
            <w:r>
              <w:rPr>
                <w:rFonts w:ascii="Times New Roman" w:hAnsi="Times New Roman" w:cs="Times New Roman"/>
                <w:spacing w:val="16"/>
                <w:sz w:val="28"/>
                <w:szCs w:val="28"/>
              </w:rPr>
              <w:t xml:space="preserve"> </w:t>
            </w:r>
            <w:r>
              <w:rPr>
                <w:rFonts w:ascii="Times New Roman" w:hAnsi="Times New Roman" w:cs="Times New Roman"/>
                <w:sz w:val="28"/>
                <w:szCs w:val="28"/>
              </w:rPr>
              <w:t>tin</w:t>
            </w:r>
            <w:r>
              <w:rPr>
                <w:rFonts w:ascii="Times New Roman" w:hAnsi="Times New Roman" w:cs="Times New Roman"/>
                <w:spacing w:val="17"/>
                <w:sz w:val="28"/>
                <w:szCs w:val="28"/>
              </w:rPr>
              <w:t xml:space="preserve"> </w:t>
            </w:r>
            <w:r>
              <w:rPr>
                <w:rFonts w:ascii="Times New Roman" w:hAnsi="Times New Roman" w:cs="Times New Roman"/>
                <w:sz w:val="28"/>
                <w:szCs w:val="28"/>
              </w:rPr>
              <w:t>khách</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hàng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vào</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19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z w:val="28"/>
                <w:szCs w:val="28"/>
              </w:rPr>
              <w:t>thao</w:t>
            </w:r>
            <w:r>
              <w:rPr>
                <w:rFonts w:ascii="Times New Roman" w:hAnsi="Times New Roman" w:cs="Times New Roman"/>
                <w:spacing w:val="19"/>
                <w:sz w:val="28"/>
                <w:szCs w:val="28"/>
              </w:rPr>
              <w:t xml:space="preserve"> </w:t>
            </w:r>
            <w:r>
              <w:rPr>
                <w:rFonts w:ascii="Times New Roman" w:hAnsi="Times New Roman" w:cs="Times New Roman"/>
                <w:sz w:val="28"/>
                <w:szCs w:val="28"/>
              </w:rPr>
              <w:t>tác</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19"/>
                <w:sz w:val="28"/>
                <w:szCs w:val="28"/>
              </w:rPr>
              <w:t xml:space="preserve"> </w:t>
            </w: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mà</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1948" w:type="dxa"/>
          </w:tcPr>
          <w:p>
            <w:pPr>
              <w:pStyle w:val="54"/>
              <w:rPr>
                <w:rFonts w:ascii="Times New Roman" w:hAnsi="Times New Roman" w:cs="Times New Roman"/>
                <w:sz w:val="28"/>
                <w:szCs w:val="28"/>
              </w:rPr>
            </w:pPr>
            <w:r>
              <w:rPr>
                <w:rFonts w:ascii="Times New Roman" w:hAnsi="Times New Roman" w:cs="Times New Roman"/>
                <w:w w:val="105"/>
                <w:sz w:val="28"/>
                <w:szCs w:val="28"/>
              </w:rPr>
              <w:t>BtnClose</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26"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tương</w:t>
            </w:r>
            <w:r>
              <w:rPr>
                <w:rFonts w:ascii="Times New Roman" w:hAnsi="Times New Roman" w:cs="Times New Roman"/>
                <w:spacing w:val="-5"/>
                <w:sz w:val="28"/>
                <w:szCs w:val="28"/>
              </w:rPr>
              <w:t xml:space="preserve"> </w:t>
            </w:r>
            <w:r>
              <w:rPr>
                <w:rFonts w:ascii="Times New Roman" w:hAnsi="Times New Roman" w:cs="Times New Roman"/>
                <w:sz w:val="28"/>
                <w:szCs w:val="28"/>
              </w:rPr>
              <w:t>đương</w:t>
            </w:r>
            <w:r>
              <w:rPr>
                <w:rFonts w:ascii="Times New Roman" w:hAnsi="Times New Roman" w:cs="Times New Roman"/>
                <w:spacing w:val="-5"/>
                <w:sz w:val="28"/>
                <w:szCs w:val="28"/>
              </w:rPr>
              <w:t xml:space="preserve"> </w:t>
            </w:r>
            <w:r>
              <w:rPr>
                <w:rFonts w:ascii="Times New Roman" w:hAnsi="Times New Roman" w:cs="Times New Roman"/>
                <w:sz w:val="28"/>
                <w:szCs w:val="28"/>
              </w:rPr>
              <w:t>với</w:t>
            </w:r>
            <w:r>
              <w:rPr>
                <w:rFonts w:ascii="Times New Roman" w:hAnsi="Times New Roman" w:cs="Times New Roman"/>
                <w:spacing w:val="-5"/>
                <w:sz w:val="28"/>
                <w:szCs w:val="28"/>
              </w:rPr>
              <w:t xml:space="preserve"> </w:t>
            </w: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nút</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“Hủy”.</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5"/>
        <w:gridCol w:w="2062"/>
        <w:gridCol w:w="71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b/>
                <w:sz w:val="28"/>
                <w:szCs w:val="28"/>
              </w:rPr>
            </w:pPr>
            <w:bookmarkStart w:id="318" w:name="_Toc170334101"/>
            <w:r>
              <w:rPr>
                <w:rFonts w:ascii="Times New Roman" w:hAnsi="Times New Roman" w:cs="Times New Roman"/>
                <w:b/>
                <w:spacing w:val="-5"/>
                <w:w w:val="125"/>
                <w:sz w:val="28"/>
                <w:szCs w:val="28"/>
              </w:rPr>
              <w:t>STT</w:t>
            </w:r>
          </w:p>
        </w:tc>
        <w:tc>
          <w:tcPr>
            <w:tcW w:w="2062"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7154"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62"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“Lưu”</w:t>
            </w:r>
          </w:p>
        </w:tc>
        <w:tc>
          <w:tcPr>
            <w:tcW w:w="7154"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67"/>
                <w:sz w:val="28"/>
                <w:szCs w:val="28"/>
              </w:rPr>
              <w:t xml:space="preserve"> </w:t>
            </w:r>
            <w:r>
              <w:rPr>
                <w:rFonts w:ascii="Times New Roman" w:hAnsi="Times New Roman" w:cs="Times New Roman"/>
                <w:sz w:val="28"/>
                <w:szCs w:val="28"/>
              </w:rPr>
              <w:t>tra</w:t>
            </w:r>
            <w:r>
              <w:rPr>
                <w:rFonts w:ascii="Times New Roman" w:hAnsi="Times New Roman" w:cs="Times New Roman"/>
                <w:spacing w:val="68"/>
                <w:sz w:val="28"/>
                <w:szCs w:val="28"/>
              </w:rPr>
              <w:t xml:space="preserve"> </w:t>
            </w:r>
            <w:r>
              <w:rPr>
                <w:rFonts w:ascii="Times New Roman" w:hAnsi="Times New Roman" w:cs="Times New Roman"/>
                <w:sz w:val="28"/>
                <w:szCs w:val="28"/>
              </w:rPr>
              <w:t>lần</w:t>
            </w:r>
            <w:r>
              <w:rPr>
                <w:rFonts w:ascii="Times New Roman" w:hAnsi="Times New Roman" w:cs="Times New Roman"/>
                <w:spacing w:val="68"/>
                <w:sz w:val="28"/>
                <w:szCs w:val="28"/>
              </w:rPr>
              <w:t xml:space="preserve"> </w:t>
            </w:r>
            <w:r>
              <w:rPr>
                <w:rFonts w:ascii="Times New Roman" w:hAnsi="Times New Roman" w:cs="Times New Roman"/>
                <w:sz w:val="28"/>
                <w:szCs w:val="28"/>
              </w:rPr>
              <w:t>lượt:</w:t>
            </w:r>
            <w:r>
              <w:rPr>
                <w:rFonts w:ascii="Times New Roman" w:hAnsi="Times New Roman" w:cs="Times New Roman"/>
                <w:spacing w:val="68"/>
                <w:sz w:val="28"/>
                <w:szCs w:val="28"/>
              </w:rPr>
              <w:t xml:space="preserve"> </w:t>
            </w:r>
            <w:r>
              <w:rPr>
                <w:rFonts w:ascii="Times New Roman" w:hAnsi="Times New Roman" w:cs="Times New Roman"/>
                <w:sz w:val="28"/>
                <w:szCs w:val="28"/>
              </w:rPr>
              <w:t>(1)</w:t>
            </w:r>
            <w:r>
              <w:rPr>
                <w:rFonts w:ascii="Times New Roman" w:hAnsi="Times New Roman" w:cs="Times New Roman"/>
                <w:spacing w:val="68"/>
                <w:sz w:val="28"/>
                <w:szCs w:val="28"/>
              </w:rPr>
              <w:t xml:space="preserve"> </w:t>
            </w:r>
            <w:r>
              <w:rPr>
                <w:rFonts w:ascii="Times New Roman" w:hAnsi="Times New Roman" w:cs="Times New Roman"/>
                <w:sz w:val="28"/>
                <w:szCs w:val="28"/>
              </w:rPr>
              <w:t>Họ</w:t>
            </w:r>
            <w:r>
              <w:rPr>
                <w:rFonts w:ascii="Times New Roman" w:hAnsi="Times New Roman" w:cs="Times New Roman"/>
                <w:spacing w:val="67"/>
                <w:sz w:val="28"/>
                <w:szCs w:val="28"/>
              </w:rPr>
              <w:t xml:space="preserve"> </w:t>
            </w:r>
            <w:r>
              <w:rPr>
                <w:rFonts w:ascii="Times New Roman" w:hAnsi="Times New Roman" w:cs="Times New Roman"/>
                <w:sz w:val="28"/>
                <w:szCs w:val="28"/>
              </w:rPr>
              <w:t>tên</w:t>
            </w:r>
            <w:r>
              <w:rPr>
                <w:rFonts w:ascii="Times New Roman" w:hAnsi="Times New Roman" w:cs="Times New Roman"/>
                <w:spacing w:val="68"/>
                <w:sz w:val="28"/>
                <w:szCs w:val="28"/>
              </w:rPr>
              <w:t xml:space="preserve"> </w:t>
            </w:r>
            <w:r>
              <w:rPr>
                <w:rFonts w:ascii="Times New Roman" w:hAnsi="Times New Roman" w:cs="Times New Roman"/>
                <w:sz w:val="28"/>
                <w:szCs w:val="28"/>
              </w:rPr>
              <w:t>không</w:t>
            </w:r>
            <w:r>
              <w:rPr>
                <w:rFonts w:ascii="Times New Roman" w:hAnsi="Times New Roman" w:cs="Times New Roman"/>
                <w:spacing w:val="68"/>
                <w:sz w:val="28"/>
                <w:szCs w:val="28"/>
              </w:rPr>
              <w:t xml:space="preserve"> </w:t>
            </w:r>
            <w:r>
              <w:rPr>
                <w:rFonts w:ascii="Times New Roman" w:hAnsi="Times New Roman" w:cs="Times New Roman"/>
                <w:sz w:val="28"/>
                <w:szCs w:val="28"/>
              </w:rPr>
              <w:t>được</w:t>
            </w:r>
            <w:r>
              <w:rPr>
                <w:rFonts w:ascii="Times New Roman" w:hAnsi="Times New Roman" w:cs="Times New Roman"/>
                <w:spacing w:val="68"/>
                <w:sz w:val="28"/>
                <w:szCs w:val="28"/>
              </w:rPr>
              <w:t xml:space="preserve"> </w:t>
            </w:r>
            <w:r>
              <w:rPr>
                <w:rFonts w:ascii="Times New Roman" w:hAnsi="Times New Roman" w:cs="Times New Roman"/>
                <w:sz w:val="28"/>
                <w:szCs w:val="28"/>
              </w:rPr>
              <w:t>để</w:t>
            </w:r>
            <w:r>
              <w:rPr>
                <w:rFonts w:ascii="Times New Roman" w:hAnsi="Times New Roman" w:cs="Times New Roman"/>
                <w:spacing w:val="68"/>
                <w:sz w:val="28"/>
                <w:szCs w:val="28"/>
              </w:rPr>
              <w:t xml:space="preserve"> </w:t>
            </w:r>
            <w:r>
              <w:rPr>
                <w:rFonts w:ascii="Times New Roman" w:hAnsi="Times New Roman" w:cs="Times New Roman"/>
                <w:sz w:val="28"/>
                <w:szCs w:val="28"/>
              </w:rPr>
              <w:t>trống.</w:t>
            </w:r>
            <w:r>
              <w:rPr>
                <w:rFonts w:ascii="Times New Roman" w:hAnsi="Times New Roman" w:cs="Times New Roman"/>
                <w:spacing w:val="67"/>
                <w:sz w:val="28"/>
                <w:szCs w:val="28"/>
              </w:rPr>
              <w:t xml:space="preserve"> </w:t>
            </w:r>
            <w:r>
              <w:rPr>
                <w:rFonts w:ascii="Times New Roman" w:hAnsi="Times New Roman" w:cs="Times New Roman"/>
                <w:spacing w:val="-5"/>
                <w:sz w:val="28"/>
                <w:szCs w:val="28"/>
              </w:rPr>
              <w:t>(2)</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CMND/CCCD không được để trống. Nếu tất cả hợp lệ: lưu</w:t>
            </w:r>
            <w:r>
              <w:rPr>
                <w:rFonts w:ascii="Times New Roman" w:hAnsi="Times New Roman" w:cs="Times New Roman"/>
                <w:spacing w:val="80"/>
                <w:sz w:val="28"/>
                <w:szCs w:val="28"/>
              </w:rPr>
              <w:t xml:space="preserve"> </w:t>
            </w:r>
            <w:r>
              <w:rPr>
                <w:rFonts w:ascii="Times New Roman" w:hAnsi="Times New Roman" w:cs="Times New Roman"/>
                <w:sz w:val="28"/>
                <w:szCs w:val="28"/>
              </w:rPr>
              <w:t>thông tin khách hàng vào cơ sở dữ liệu và đóng dialog. Nếu có lỗi: hiển thị thông báo lỗi tương 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62"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39"/>
                <w:sz w:val="28"/>
                <w:szCs w:val="28"/>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w:t>
            </w:r>
            <w:r>
              <w:rPr>
                <w:rFonts w:ascii="Times New Roman" w:hAnsi="Times New Roman" w:cs="Times New Roman"/>
                <w:spacing w:val="-5"/>
                <w:sz w:val="28"/>
                <w:szCs w:val="28"/>
                <w:lang w:val="en-US"/>
              </w:rPr>
              <w:t>X</w:t>
            </w:r>
            <w:r>
              <w:rPr>
                <w:rFonts w:ascii="Times New Roman" w:hAnsi="Times New Roman" w:cs="Times New Roman"/>
                <w:spacing w:val="-5"/>
                <w:sz w:val="28"/>
                <w:szCs w:val="28"/>
              </w:rPr>
              <w:t>”</w:t>
            </w:r>
          </w:p>
        </w:tc>
        <w:tc>
          <w:tcPr>
            <w:tcW w:w="7154"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6"/>
                <w:sz w:val="28"/>
                <w:szCs w:val="28"/>
              </w:rPr>
              <w:t xml:space="preserve"> </w:t>
            </w:r>
            <w:r>
              <w:rPr>
                <w:rFonts w:ascii="Times New Roman" w:hAnsi="Times New Roman" w:cs="Times New Roman"/>
                <w:sz w:val="28"/>
                <w:szCs w:val="28"/>
              </w:rPr>
              <w:t>mà</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6"/>
                <w:sz w:val="28"/>
                <w:szCs w:val="28"/>
              </w:rPr>
              <w:t xml:space="preserve"> </w:t>
            </w:r>
            <w:r>
              <w:rPr>
                <w:rFonts w:ascii="Times New Roman" w:hAnsi="Times New Roman" w:cs="Times New Roman"/>
                <w:sz w:val="28"/>
                <w:szCs w:val="28"/>
              </w:rPr>
              <w:t>thực</w:t>
            </w:r>
            <w:r>
              <w:rPr>
                <w:rFonts w:ascii="Times New Roman" w:hAnsi="Times New Roman" w:cs="Times New Roman"/>
                <w:spacing w:val="6"/>
                <w:sz w:val="28"/>
                <w:szCs w:val="28"/>
              </w:rPr>
              <w:t xml:space="preserve"> </w:t>
            </w:r>
            <w:r>
              <w:rPr>
                <w:rFonts w:ascii="Times New Roman" w:hAnsi="Times New Roman" w:cs="Times New Roman"/>
                <w:sz w:val="28"/>
                <w:szCs w:val="28"/>
              </w:rPr>
              <w:t>hiện</w:t>
            </w:r>
            <w:r>
              <w:rPr>
                <w:rFonts w:ascii="Times New Roman" w:hAnsi="Times New Roman" w:cs="Times New Roman"/>
                <w:spacing w:val="5"/>
                <w:sz w:val="28"/>
                <w:szCs w:val="28"/>
              </w:rPr>
              <w:t xml:space="preserve"> </w:t>
            </w:r>
            <w:r>
              <w:rPr>
                <w:rFonts w:ascii="Times New Roman" w:hAnsi="Times New Roman" w:cs="Times New Roman"/>
                <w:sz w:val="28"/>
                <w:szCs w:val="28"/>
              </w:rPr>
              <w:t>thay</w:t>
            </w:r>
            <w:r>
              <w:rPr>
                <w:rFonts w:ascii="Times New Roman" w:hAnsi="Times New Roman" w:cs="Times New Roman"/>
                <w:spacing w:val="6"/>
                <w:sz w:val="28"/>
                <w:szCs w:val="28"/>
              </w:rPr>
              <w:t xml:space="preserve"> </w:t>
            </w:r>
            <w:r>
              <w:rPr>
                <w:rFonts w:ascii="Times New Roman" w:hAnsi="Times New Roman" w:cs="Times New Roman"/>
                <w:sz w:val="28"/>
                <w:szCs w:val="28"/>
              </w:rPr>
              <w:t>đổi</w:t>
            </w:r>
            <w:r>
              <w:rPr>
                <w:rFonts w:ascii="Times New Roman" w:hAnsi="Times New Roman" w:cs="Times New Roman"/>
                <w:spacing w:val="6"/>
                <w:sz w:val="28"/>
                <w:szCs w:val="28"/>
              </w:rPr>
              <w:t xml:space="preserve"> </w:t>
            </w:r>
            <w:r>
              <w:rPr>
                <w:rFonts w:ascii="Times New Roman" w:hAnsi="Times New Roman" w:cs="Times New Roman"/>
                <w:sz w:val="28"/>
                <w:szCs w:val="28"/>
              </w:rPr>
              <w:t>nào</w:t>
            </w:r>
            <w:r>
              <w:rPr>
                <w:rFonts w:ascii="Times New Roman" w:hAnsi="Times New Roman" w:cs="Times New Roman"/>
                <w:spacing w:val="6"/>
                <w:sz w:val="28"/>
                <w:szCs w:val="28"/>
              </w:rPr>
              <w:t xml:space="preserve"> </w:t>
            </w:r>
            <w:r>
              <w:rPr>
                <w:rFonts w:ascii="Times New Roman" w:hAnsi="Times New Roman" w:cs="Times New Roman"/>
                <w:sz w:val="28"/>
                <w:szCs w:val="28"/>
              </w:rPr>
              <w:t>đối</w:t>
            </w:r>
            <w:r>
              <w:rPr>
                <w:rFonts w:ascii="Times New Roman" w:hAnsi="Times New Roman" w:cs="Times New Roman"/>
                <w:spacing w:val="6"/>
                <w:sz w:val="28"/>
                <w:szCs w:val="28"/>
              </w:rPr>
              <w:t xml:space="preserve"> </w:t>
            </w:r>
            <w:r>
              <w:rPr>
                <w:rFonts w:ascii="Times New Roman" w:hAnsi="Times New Roman" w:cs="Times New Roman"/>
                <w:sz w:val="28"/>
                <w:szCs w:val="28"/>
              </w:rPr>
              <w:t>với</w:t>
            </w:r>
            <w:r>
              <w:rPr>
                <w:rFonts w:ascii="Times New Roman" w:hAnsi="Times New Roman" w:cs="Times New Roman"/>
                <w:spacing w:val="6"/>
                <w:sz w:val="28"/>
                <w:szCs w:val="28"/>
              </w:rPr>
              <w:t xml:space="preserve"> </w:t>
            </w:r>
            <w:r>
              <w:rPr>
                <w:rFonts w:ascii="Times New Roman" w:hAnsi="Times New Roman" w:cs="Times New Roman"/>
                <w:sz w:val="28"/>
                <w:szCs w:val="28"/>
              </w:rPr>
              <w:t>cơ</w:t>
            </w:r>
            <w:r>
              <w:rPr>
                <w:rFonts w:ascii="Times New Roman" w:hAnsi="Times New Roman" w:cs="Times New Roman"/>
                <w:spacing w:val="5"/>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w:t>
      </w:r>
      <w:bookmarkEnd w:id="318"/>
      <w:r>
        <w:rPr>
          <w:rFonts w:ascii="Times New Roman" w:hAnsi="Times New Roman"/>
          <w:sz w:val="28"/>
          <w:szCs w:val="28"/>
        </w:rPr>
        <w:t>Loại Khách Hàng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keepNext/>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922010" cy="3329940"/>
            <wp:effectExtent l="0" t="0" r="6350" b="762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39"/>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35"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2565"/>
        <w:gridCol w:w="1327"/>
        <w:gridCol w:w="52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56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327"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213"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56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BtnThemLoai</w:t>
            </w:r>
          </w:p>
        </w:tc>
        <w:tc>
          <w:tcPr>
            <w:tcW w:w="13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13"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7"/>
                <w:sz w:val="28"/>
                <w:szCs w:val="28"/>
              </w:rPr>
              <w:t xml:space="preserve"> </w:t>
            </w:r>
            <w:r>
              <w:rPr>
                <w:rFonts w:ascii="Times New Roman" w:hAnsi="Times New Roman" w:cs="Times New Roman"/>
                <w:sz w:val="28"/>
                <w:szCs w:val="28"/>
              </w:rPr>
              <w:t>dialog</w:t>
            </w:r>
            <w:r>
              <w:rPr>
                <w:rFonts w:ascii="Times New Roman" w:hAnsi="Times New Roman" w:cs="Times New Roman"/>
                <w:spacing w:val="8"/>
                <w:sz w:val="28"/>
                <w:szCs w:val="28"/>
              </w:rPr>
              <w:t xml:space="preserve"> </w:t>
            </w:r>
            <w:r>
              <w:rPr>
                <w:rFonts w:ascii="Times New Roman" w:hAnsi="Times New Roman" w:cs="Times New Roman"/>
                <w:sz w:val="28"/>
                <w:szCs w:val="28"/>
              </w:rPr>
              <w:t>để</w:t>
            </w:r>
            <w:r>
              <w:rPr>
                <w:rFonts w:ascii="Times New Roman" w:hAnsi="Times New Roman" w:cs="Times New Roman"/>
                <w:spacing w:val="7"/>
                <w:sz w:val="28"/>
                <w:szCs w:val="28"/>
              </w:rPr>
              <w:t xml:space="preserve"> </w:t>
            </w:r>
            <w:r>
              <w:rPr>
                <w:rFonts w:ascii="Times New Roman" w:hAnsi="Times New Roman" w:cs="Times New Roman"/>
                <w:sz w:val="28"/>
                <w:szCs w:val="28"/>
              </w:rPr>
              <w:t>nhập</w:t>
            </w:r>
            <w:r>
              <w:rPr>
                <w:rFonts w:ascii="Times New Roman" w:hAnsi="Times New Roman" w:cs="Times New Roman"/>
                <w:spacing w:val="8"/>
                <w:sz w:val="28"/>
                <w:szCs w:val="28"/>
              </w:rPr>
              <w:t xml:space="preserve"> </w:t>
            </w:r>
            <w:r>
              <w:rPr>
                <w:rFonts w:ascii="Times New Roman" w:hAnsi="Times New Roman" w:cs="Times New Roman"/>
                <w:sz w:val="28"/>
                <w:szCs w:val="28"/>
              </w:rPr>
              <w:t>thông</w:t>
            </w:r>
            <w:r>
              <w:rPr>
                <w:rFonts w:ascii="Times New Roman" w:hAnsi="Times New Roman" w:cs="Times New Roman"/>
                <w:spacing w:val="7"/>
                <w:sz w:val="28"/>
                <w:szCs w:val="28"/>
              </w:rPr>
              <w:t xml:space="preserve"> </w:t>
            </w:r>
            <w:r>
              <w:rPr>
                <w:rFonts w:ascii="Times New Roman" w:hAnsi="Times New Roman" w:cs="Times New Roman"/>
                <w:sz w:val="28"/>
                <w:szCs w:val="28"/>
              </w:rPr>
              <w:t>tin</w:t>
            </w:r>
            <w:r>
              <w:rPr>
                <w:rFonts w:ascii="Times New Roman" w:hAnsi="Times New Roman" w:cs="Times New Roman"/>
                <w:spacing w:val="8"/>
                <w:sz w:val="28"/>
                <w:szCs w:val="28"/>
              </w:rPr>
              <w:t xml:space="preserve"> </w:t>
            </w:r>
            <w:r>
              <w:rPr>
                <w:rFonts w:ascii="Times New Roman" w:hAnsi="Times New Roman" w:cs="Times New Roman"/>
                <w:sz w:val="28"/>
                <w:szCs w:val="28"/>
              </w:rPr>
              <w:t>và</w:t>
            </w:r>
            <w:r>
              <w:rPr>
                <w:rFonts w:ascii="Times New Roman" w:hAnsi="Times New Roman" w:cs="Times New Roman"/>
                <w:spacing w:val="7"/>
                <w:sz w:val="28"/>
                <w:szCs w:val="28"/>
              </w:rPr>
              <w:t xml:space="preserve"> </w:t>
            </w:r>
            <w:r>
              <w:rPr>
                <w:rFonts w:ascii="Times New Roman" w:hAnsi="Times New Roman" w:cs="Times New Roman"/>
                <w:sz w:val="28"/>
                <w:szCs w:val="28"/>
              </w:rPr>
              <w:t>tạo</w:t>
            </w:r>
            <w:r>
              <w:rPr>
                <w:rFonts w:ascii="Times New Roman" w:hAnsi="Times New Roman" w:cs="Times New Roman"/>
                <w:spacing w:val="8"/>
                <w:sz w:val="28"/>
                <w:szCs w:val="28"/>
              </w:rPr>
              <w:t xml:space="preserve"> </w:t>
            </w:r>
            <w:r>
              <w:rPr>
                <w:rFonts w:ascii="Times New Roman" w:hAnsi="Times New Roman" w:cs="Times New Roman"/>
                <w:sz w:val="28"/>
                <w:szCs w:val="28"/>
              </w:rPr>
              <w:t>loại</w:t>
            </w:r>
            <w:r>
              <w:rPr>
                <w:rFonts w:ascii="Times New Roman" w:hAnsi="Times New Roman" w:cs="Times New Roman"/>
                <w:spacing w:val="7"/>
                <w:sz w:val="28"/>
                <w:szCs w:val="28"/>
              </w:rPr>
              <w:t xml:space="preserve"> </w:t>
            </w:r>
            <w:r>
              <w:rPr>
                <w:rFonts w:ascii="Times New Roman" w:hAnsi="Times New Roman" w:cs="Times New Roman"/>
                <w:spacing w:val="-2"/>
                <w:sz w:val="28"/>
                <w:szCs w:val="28"/>
              </w:rPr>
              <w:t>khách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hàng</w:t>
            </w:r>
            <w:r>
              <w:rPr>
                <w:rFonts w:ascii="Times New Roman" w:hAnsi="Times New Roman" w:cs="Times New Roman"/>
                <w:spacing w:val="15"/>
                <w:sz w:val="28"/>
                <w:szCs w:val="28"/>
              </w:rPr>
              <w:t xml:space="preserve"> </w:t>
            </w:r>
            <w:r>
              <w:rPr>
                <w:rFonts w:ascii="Times New Roman" w:hAnsi="Times New Roman" w:cs="Times New Roman"/>
                <w:sz w:val="28"/>
                <w:szCs w:val="28"/>
              </w:rPr>
              <w:t>mới</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z w:val="28"/>
                <w:szCs w:val="28"/>
              </w:rPr>
              <w:t>Admin</w:t>
            </w:r>
            <w:r>
              <w:rPr>
                <w:rFonts w:ascii="Times New Roman" w:hAnsi="Times New Roman" w:cs="Times New Roman"/>
                <w:spacing w:val="15"/>
                <w:sz w:val="28"/>
                <w:szCs w:val="28"/>
              </w:rPr>
              <w:t xml:space="preserve"> </w:t>
            </w:r>
            <w:r>
              <w:rPr>
                <w:rFonts w:ascii="Times New Roman" w:hAnsi="Times New Roman" w:cs="Times New Roman"/>
                <w:sz w:val="28"/>
                <w:szCs w:val="28"/>
              </w:rPr>
              <w:t>có</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56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13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13"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6"/>
                <w:sz w:val="28"/>
                <w:szCs w:val="28"/>
              </w:rPr>
              <w:t xml:space="preserve"> </w:t>
            </w:r>
            <w:r>
              <w:rPr>
                <w:rFonts w:ascii="Times New Roman" w:hAnsi="Times New Roman" w:cs="Times New Roman"/>
                <w:sz w:val="28"/>
                <w:szCs w:val="28"/>
              </w:rPr>
              <w:t>dialog</w:t>
            </w:r>
            <w:r>
              <w:rPr>
                <w:rFonts w:ascii="Times New Roman" w:hAnsi="Times New Roman" w:cs="Times New Roman"/>
                <w:spacing w:val="16"/>
                <w:sz w:val="28"/>
                <w:szCs w:val="28"/>
              </w:rPr>
              <w:t xml:space="preserve"> </w:t>
            </w:r>
            <w:r>
              <w:rPr>
                <w:rFonts w:ascii="Times New Roman" w:hAnsi="Times New Roman" w:cs="Times New Roman"/>
                <w:sz w:val="28"/>
                <w:szCs w:val="28"/>
              </w:rPr>
              <w:t>chỉnh</w:t>
            </w:r>
            <w:r>
              <w:rPr>
                <w:rFonts w:ascii="Times New Roman" w:hAnsi="Times New Roman" w:cs="Times New Roman"/>
                <w:spacing w:val="16"/>
                <w:sz w:val="28"/>
                <w:szCs w:val="28"/>
              </w:rPr>
              <w:t xml:space="preserve"> </w:t>
            </w:r>
            <w:r>
              <w:rPr>
                <w:rFonts w:ascii="Times New Roman" w:hAnsi="Times New Roman" w:cs="Times New Roman"/>
                <w:sz w:val="28"/>
                <w:szCs w:val="28"/>
              </w:rPr>
              <w:t>sửa</w:t>
            </w:r>
            <w:r>
              <w:rPr>
                <w:rFonts w:ascii="Times New Roman" w:hAnsi="Times New Roman" w:cs="Times New Roman"/>
                <w:spacing w:val="17"/>
                <w:sz w:val="28"/>
                <w:szCs w:val="28"/>
              </w:rPr>
              <w:t xml:space="preserve"> </w:t>
            </w:r>
            <w:r>
              <w:rPr>
                <w:rFonts w:ascii="Times New Roman" w:hAnsi="Times New Roman" w:cs="Times New Roman"/>
                <w:sz w:val="28"/>
                <w:szCs w:val="28"/>
              </w:rPr>
              <w:t>tên</w:t>
            </w:r>
            <w:r>
              <w:rPr>
                <w:rFonts w:ascii="Times New Roman" w:hAnsi="Times New Roman" w:cs="Times New Roman"/>
                <w:spacing w:val="16"/>
                <w:sz w:val="28"/>
                <w:szCs w:val="28"/>
              </w:rPr>
              <w:t xml:space="preserve"> </w:t>
            </w:r>
            <w:r>
              <w:rPr>
                <w:rFonts w:ascii="Times New Roman" w:hAnsi="Times New Roman" w:cs="Times New Roman"/>
                <w:sz w:val="28"/>
                <w:szCs w:val="28"/>
              </w:rPr>
              <w:t>hiển</w:t>
            </w:r>
            <w:r>
              <w:rPr>
                <w:rFonts w:ascii="Times New Roman" w:hAnsi="Times New Roman" w:cs="Times New Roman"/>
                <w:spacing w:val="16"/>
                <w:sz w:val="28"/>
                <w:szCs w:val="28"/>
              </w:rPr>
              <w:t xml:space="preserve"> </w:t>
            </w:r>
            <w:r>
              <w:rPr>
                <w:rFonts w:ascii="Times New Roman" w:hAnsi="Times New Roman" w:cs="Times New Roman"/>
                <w:sz w:val="28"/>
                <w:szCs w:val="28"/>
              </w:rPr>
              <w:t>thị</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6"/>
                <w:sz w:val="28"/>
                <w:szCs w:val="28"/>
              </w:rPr>
              <w:t xml:space="preserve"> </w:t>
            </w:r>
            <w:r>
              <w:rPr>
                <w:rFonts w:ascii="Times New Roman" w:hAnsi="Times New Roman" w:cs="Times New Roman"/>
                <w:sz w:val="28"/>
                <w:szCs w:val="28"/>
              </w:rPr>
              <w:t>hệ</w:t>
            </w:r>
            <w:r>
              <w:rPr>
                <w:rFonts w:ascii="Times New Roman" w:hAnsi="Times New Roman" w:cs="Times New Roman"/>
                <w:spacing w:val="16"/>
                <w:sz w:val="28"/>
                <w:szCs w:val="28"/>
              </w:rPr>
              <w:t xml:space="preserve"> </w:t>
            </w:r>
            <w:r>
              <w:rPr>
                <w:rFonts w:ascii="Times New Roman" w:hAnsi="Times New Roman" w:cs="Times New Roman"/>
                <w:sz w:val="28"/>
                <w:szCs w:val="28"/>
              </w:rPr>
              <w:t>số</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giá</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 xml:space="preserve">của loại khách đang được chọn (chỉ Admin có </w:t>
            </w:r>
            <w:r>
              <w:rPr>
                <w:rFonts w:ascii="Times New Roman" w:hAnsi="Times New Roman" w:cs="Times New Roman"/>
                <w:spacing w:val="-2"/>
                <w:sz w:val="28"/>
                <w:szCs w:val="28"/>
              </w:rPr>
              <w:t>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56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13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13"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47"/>
                <w:sz w:val="28"/>
                <w:szCs w:val="28"/>
              </w:rPr>
              <w:t xml:space="preserve"> </w:t>
            </w:r>
            <w:r>
              <w:rPr>
                <w:rFonts w:ascii="Times New Roman" w:hAnsi="Times New Roman" w:cs="Times New Roman"/>
                <w:sz w:val="28"/>
                <w:szCs w:val="28"/>
              </w:rPr>
              <w:t>loại</w:t>
            </w:r>
            <w:r>
              <w:rPr>
                <w:rFonts w:ascii="Times New Roman" w:hAnsi="Times New Roman" w:cs="Times New Roman"/>
                <w:spacing w:val="47"/>
                <w:sz w:val="28"/>
                <w:szCs w:val="28"/>
              </w:rPr>
              <w:t xml:space="preserve"> </w:t>
            </w:r>
            <w:r>
              <w:rPr>
                <w:rFonts w:ascii="Times New Roman" w:hAnsi="Times New Roman" w:cs="Times New Roman"/>
                <w:sz w:val="28"/>
                <w:szCs w:val="28"/>
              </w:rPr>
              <w:t>khách</w:t>
            </w:r>
            <w:r>
              <w:rPr>
                <w:rFonts w:ascii="Times New Roman" w:hAnsi="Times New Roman" w:cs="Times New Roman"/>
                <w:spacing w:val="48"/>
                <w:sz w:val="28"/>
                <w:szCs w:val="28"/>
              </w:rPr>
              <w:t xml:space="preserve"> </w:t>
            </w:r>
            <w:r>
              <w:rPr>
                <w:rFonts w:ascii="Times New Roman" w:hAnsi="Times New Roman" w:cs="Times New Roman"/>
                <w:sz w:val="28"/>
                <w:szCs w:val="28"/>
              </w:rPr>
              <w:t>đang</w:t>
            </w:r>
            <w:r>
              <w:rPr>
                <w:rFonts w:ascii="Times New Roman" w:hAnsi="Times New Roman" w:cs="Times New Roman"/>
                <w:spacing w:val="47"/>
                <w:sz w:val="28"/>
                <w:szCs w:val="28"/>
              </w:rPr>
              <w:t xml:space="preserve"> </w:t>
            </w:r>
            <w:r>
              <w:rPr>
                <w:rFonts w:ascii="Times New Roman" w:hAnsi="Times New Roman" w:cs="Times New Roman"/>
                <w:sz w:val="28"/>
                <w:szCs w:val="28"/>
              </w:rPr>
              <w:t>được</w:t>
            </w:r>
            <w:r>
              <w:rPr>
                <w:rFonts w:ascii="Times New Roman" w:hAnsi="Times New Roman" w:cs="Times New Roman"/>
                <w:spacing w:val="47"/>
                <w:sz w:val="28"/>
                <w:szCs w:val="28"/>
              </w:rPr>
              <w:t xml:space="preserve"> </w:t>
            </w:r>
            <w:r>
              <w:rPr>
                <w:rFonts w:ascii="Times New Roman" w:hAnsi="Times New Roman" w:cs="Times New Roman"/>
                <w:sz w:val="28"/>
                <w:szCs w:val="28"/>
              </w:rPr>
              <w:t>chọn.</w:t>
            </w:r>
            <w:r>
              <w:rPr>
                <w:rFonts w:ascii="Times New Roman" w:hAnsi="Times New Roman" w:cs="Times New Roman"/>
                <w:spacing w:val="48"/>
                <w:sz w:val="28"/>
                <w:szCs w:val="28"/>
              </w:rPr>
              <w:t xml:space="preserve"> </w:t>
            </w:r>
            <w:r>
              <w:rPr>
                <w:rFonts w:ascii="Times New Roman" w:hAnsi="Times New Roman" w:cs="Times New Roman"/>
                <w:sz w:val="28"/>
                <w:szCs w:val="28"/>
              </w:rPr>
              <w:t>Không</w:t>
            </w:r>
            <w:r>
              <w:rPr>
                <w:rFonts w:ascii="Times New Roman" w:hAnsi="Times New Roman" w:cs="Times New Roman"/>
                <w:spacing w:val="47"/>
                <w:sz w:val="28"/>
                <w:szCs w:val="28"/>
              </w:rPr>
              <w:t xml:space="preserve"> </w:t>
            </w:r>
            <w:r>
              <w:rPr>
                <w:rFonts w:ascii="Times New Roman" w:hAnsi="Times New Roman" w:cs="Times New Roman"/>
                <w:spacing w:val="-5"/>
                <w:sz w:val="28"/>
                <w:szCs w:val="28"/>
              </w:rPr>
              <w:t>thể</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 xml:space="preserve">xóa nếu còn khách hàng đang sử dụng loại đó hoặc chỉ còn 1 loại duy nhất (chỉ Admin có </w:t>
            </w:r>
            <w:r>
              <w:rPr>
                <w:rFonts w:ascii="Times New Roman" w:hAnsi="Times New Roman" w:cs="Times New Roman"/>
                <w:spacing w:val="-2"/>
                <w:sz w:val="28"/>
                <w:szCs w:val="28"/>
              </w:rPr>
              <w:t>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56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DgvLoaiKhachHang</w:t>
            </w:r>
          </w:p>
        </w:tc>
        <w:tc>
          <w:tcPr>
            <w:tcW w:w="132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21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danh</w:t>
            </w:r>
            <w:r>
              <w:rPr>
                <w:rFonts w:ascii="Times New Roman" w:hAnsi="Times New Roman" w:cs="Times New Roman"/>
                <w:spacing w:val="-2"/>
                <w:sz w:val="28"/>
                <w:szCs w:val="28"/>
              </w:rPr>
              <w:t xml:space="preserve"> </w:t>
            </w:r>
            <w:r>
              <w:rPr>
                <w:rFonts w:ascii="Times New Roman" w:hAnsi="Times New Roman" w:cs="Times New Roman"/>
                <w:sz w:val="28"/>
                <w:szCs w:val="28"/>
              </w:rPr>
              <w:t>sách</w:t>
            </w:r>
            <w:r>
              <w:rPr>
                <w:rFonts w:ascii="Times New Roman" w:hAnsi="Times New Roman" w:cs="Times New Roman"/>
                <w:spacing w:val="-2"/>
                <w:sz w:val="28"/>
                <w:szCs w:val="28"/>
              </w:rPr>
              <w:t xml:space="preserve"> </w:t>
            </w:r>
            <w:r>
              <w:rPr>
                <w:rFonts w:ascii="Times New Roman" w:hAnsi="Times New Roman" w:cs="Times New Roman"/>
                <w:sz w:val="28"/>
                <w:szCs w:val="28"/>
              </w:rPr>
              <w:t>loại</w:t>
            </w:r>
            <w:r>
              <w:rPr>
                <w:rFonts w:ascii="Times New Roman" w:hAnsi="Times New Roman" w:cs="Times New Roman"/>
                <w:spacing w:val="-2"/>
                <w:sz w:val="28"/>
                <w:szCs w:val="28"/>
              </w:rPr>
              <w:t xml:space="preserve"> </w:t>
            </w:r>
            <w:r>
              <w:rPr>
                <w:rFonts w:ascii="Times New Roman" w:hAnsi="Times New Roman" w:cs="Times New Roman"/>
                <w:sz w:val="28"/>
                <w:szCs w:val="28"/>
              </w:rPr>
              <w:t>khách</w:t>
            </w:r>
            <w:r>
              <w:rPr>
                <w:rFonts w:ascii="Times New Roman" w:hAnsi="Times New Roman" w:cs="Times New Roman"/>
                <w:spacing w:val="-2"/>
                <w:sz w:val="28"/>
                <w:szCs w:val="28"/>
              </w:rPr>
              <w:t xml:space="preserve"> </w:t>
            </w:r>
            <w:r>
              <w:rPr>
                <w:rFonts w:ascii="Times New Roman" w:hAnsi="Times New Roman" w:cs="Times New Roman"/>
                <w:sz w:val="28"/>
                <w:szCs w:val="28"/>
              </w:rPr>
              <w:t>hàng</w:t>
            </w:r>
            <w:r>
              <w:rPr>
                <w:rFonts w:ascii="Times New Roman" w:hAnsi="Times New Roman" w:cs="Times New Roman"/>
                <w:spacing w:val="-3"/>
                <w:sz w:val="28"/>
                <w:szCs w:val="28"/>
              </w:rPr>
              <w:t xml:space="preserve"> </w:t>
            </w:r>
            <w:r>
              <w:rPr>
                <w:rFonts w:ascii="Times New Roman" w:hAnsi="Times New Roman" w:cs="Times New Roman"/>
                <w:sz w:val="28"/>
                <w:szCs w:val="28"/>
              </w:rPr>
              <w:t>với</w:t>
            </w:r>
            <w:r>
              <w:rPr>
                <w:rFonts w:ascii="Times New Roman" w:hAnsi="Times New Roman" w:cs="Times New Roman"/>
                <w:spacing w:val="-2"/>
                <w:sz w:val="28"/>
                <w:szCs w:val="28"/>
              </w:rPr>
              <w:t xml:space="preserve"> </w:t>
            </w:r>
            <w:r>
              <w:rPr>
                <w:rFonts w:ascii="Times New Roman" w:hAnsi="Times New Roman" w:cs="Times New Roman"/>
                <w:sz w:val="28"/>
                <w:szCs w:val="28"/>
              </w:rPr>
              <w:t>các</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Tên Loại Khách, Hệ Số Giá. Cho phép chọn 1 dòng để thao tác Sửa hoặc Xóa.</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00"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1302"/>
        <w:gridCol w:w="472"/>
        <w:gridCol w:w="680"/>
        <w:gridCol w:w="326"/>
        <w:gridCol w:w="640"/>
        <w:gridCol w:w="56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b/>
                <w:sz w:val="28"/>
                <w:szCs w:val="28"/>
              </w:rPr>
            </w:pPr>
            <w:bookmarkStart w:id="319" w:name="_Toc170334102"/>
            <w:r>
              <w:rPr>
                <w:rFonts w:ascii="Times New Roman" w:hAnsi="Times New Roman" w:cs="Times New Roman"/>
                <w:b/>
                <w:spacing w:val="-5"/>
                <w:w w:val="125"/>
                <w:sz w:val="28"/>
                <w:szCs w:val="28"/>
              </w:rPr>
              <w:t>STT</w:t>
            </w:r>
          </w:p>
        </w:tc>
        <w:tc>
          <w:tcPr>
            <w:tcW w:w="3420" w:type="dxa"/>
            <w:gridSpan w:val="5"/>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635" w:type="dxa"/>
          </w:tcPr>
          <w:p>
            <w:pPr>
              <w:pStyle w:val="54"/>
              <w:ind w:left="119"/>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420" w:type="dxa"/>
            <w:gridSpan w:val="5"/>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8"/>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z w:val="28"/>
                <w:szCs w:val="28"/>
              </w:rPr>
              <w:t>“Thêm</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Loại”</w:t>
            </w:r>
          </w:p>
        </w:tc>
        <w:tc>
          <w:tcPr>
            <w:tcW w:w="5635" w:type="dxa"/>
          </w:tcPr>
          <w:p>
            <w:pPr>
              <w:pStyle w:val="54"/>
              <w:ind w:left="119"/>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5"/>
                <w:sz w:val="28"/>
                <w:szCs w:val="28"/>
              </w:rPr>
              <w:t xml:space="preserve"> </w:t>
            </w:r>
            <w:r>
              <w:rPr>
                <w:rFonts w:ascii="Times New Roman" w:hAnsi="Times New Roman" w:cs="Times New Roman"/>
                <w:sz w:val="28"/>
                <w:szCs w:val="28"/>
              </w:rPr>
              <w:t>dialog</w:t>
            </w:r>
            <w:r>
              <w:rPr>
                <w:rFonts w:ascii="Times New Roman" w:hAnsi="Times New Roman" w:cs="Times New Roman"/>
                <w:spacing w:val="25"/>
                <w:sz w:val="28"/>
                <w:szCs w:val="28"/>
              </w:rPr>
              <w:t xml:space="preserve"> </w:t>
            </w:r>
            <w:r>
              <w:rPr>
                <w:rFonts w:ascii="Times New Roman" w:hAnsi="Times New Roman" w:cs="Times New Roman"/>
                <w:sz w:val="28"/>
                <w:szCs w:val="28"/>
              </w:rPr>
              <w:t>nhập</w:t>
            </w:r>
            <w:r>
              <w:rPr>
                <w:rFonts w:ascii="Times New Roman" w:hAnsi="Times New Roman" w:cs="Times New Roman"/>
                <w:spacing w:val="26"/>
                <w:sz w:val="28"/>
                <w:szCs w:val="28"/>
              </w:rPr>
              <w:t xml:space="preserve"> </w:t>
            </w:r>
            <w:r>
              <w:rPr>
                <w:rFonts w:ascii="Times New Roman" w:hAnsi="Times New Roman" w:cs="Times New Roman"/>
                <w:sz w:val="28"/>
                <w:szCs w:val="28"/>
              </w:rPr>
              <w:t>tên</w:t>
            </w:r>
            <w:r>
              <w:rPr>
                <w:rFonts w:ascii="Times New Roman" w:hAnsi="Times New Roman" w:cs="Times New Roman"/>
                <w:spacing w:val="25"/>
                <w:sz w:val="28"/>
                <w:szCs w:val="28"/>
              </w:rPr>
              <w:t xml:space="preserve"> </w:t>
            </w:r>
            <w:r>
              <w:rPr>
                <w:rFonts w:ascii="Times New Roman" w:hAnsi="Times New Roman" w:cs="Times New Roman"/>
                <w:sz w:val="28"/>
                <w:szCs w:val="28"/>
              </w:rPr>
              <w:t>loại</w:t>
            </w:r>
            <w:r>
              <w:rPr>
                <w:rFonts w:ascii="Times New Roman" w:hAnsi="Times New Roman" w:cs="Times New Roman"/>
                <w:spacing w:val="25"/>
                <w:sz w:val="28"/>
                <w:szCs w:val="28"/>
              </w:rPr>
              <w:t xml:space="preserve"> </w:t>
            </w:r>
            <w:r>
              <w:rPr>
                <w:rFonts w:ascii="Times New Roman" w:hAnsi="Times New Roman" w:cs="Times New Roman"/>
                <w:sz w:val="28"/>
                <w:szCs w:val="28"/>
              </w:rPr>
              <w:t>và</w:t>
            </w:r>
            <w:r>
              <w:rPr>
                <w:rFonts w:ascii="Times New Roman" w:hAnsi="Times New Roman" w:cs="Times New Roman"/>
                <w:spacing w:val="26"/>
                <w:sz w:val="28"/>
                <w:szCs w:val="28"/>
              </w:rPr>
              <w:t xml:space="preserve"> </w:t>
            </w:r>
            <w:r>
              <w:rPr>
                <w:rFonts w:ascii="Times New Roman" w:hAnsi="Times New Roman" w:cs="Times New Roman"/>
                <w:sz w:val="28"/>
                <w:szCs w:val="28"/>
              </w:rPr>
              <w:t>hệ</w:t>
            </w:r>
            <w:r>
              <w:rPr>
                <w:rFonts w:ascii="Times New Roman" w:hAnsi="Times New Roman" w:cs="Times New Roman"/>
                <w:spacing w:val="25"/>
                <w:sz w:val="28"/>
                <w:szCs w:val="28"/>
              </w:rPr>
              <w:t xml:space="preserve"> </w:t>
            </w:r>
            <w:r>
              <w:rPr>
                <w:rFonts w:ascii="Times New Roman" w:hAnsi="Times New Roman" w:cs="Times New Roman"/>
                <w:sz w:val="28"/>
                <w:szCs w:val="28"/>
              </w:rPr>
              <w:t>số</w:t>
            </w:r>
            <w:r>
              <w:rPr>
                <w:rFonts w:ascii="Times New Roman" w:hAnsi="Times New Roman" w:cs="Times New Roman"/>
                <w:spacing w:val="25"/>
                <w:sz w:val="28"/>
                <w:szCs w:val="28"/>
              </w:rPr>
              <w:t xml:space="preserve"> </w:t>
            </w:r>
            <w:r>
              <w:rPr>
                <w:rFonts w:ascii="Times New Roman" w:hAnsi="Times New Roman" w:cs="Times New Roman"/>
                <w:sz w:val="28"/>
                <w:szCs w:val="28"/>
              </w:rPr>
              <w:t>giá</w:t>
            </w:r>
            <w:r>
              <w:rPr>
                <w:rFonts w:ascii="Times New Roman" w:hAnsi="Times New Roman" w:cs="Times New Roman"/>
                <w:spacing w:val="26"/>
                <w:sz w:val="28"/>
                <w:szCs w:val="28"/>
              </w:rPr>
              <w:t xml:space="preserve"> </w:t>
            </w:r>
            <w:r>
              <w:rPr>
                <w:rFonts w:ascii="Times New Roman" w:hAnsi="Times New Roman" w:cs="Times New Roman"/>
                <w:sz w:val="28"/>
                <w:szCs w:val="28"/>
              </w:rPr>
              <w:t>mới.</w:t>
            </w:r>
            <w:r>
              <w:rPr>
                <w:rFonts w:ascii="Times New Roman" w:hAnsi="Times New Roman" w:cs="Times New Roman"/>
                <w:spacing w:val="25"/>
                <w:sz w:val="28"/>
                <w:szCs w:val="28"/>
              </w:rPr>
              <w:t xml:space="preserve"> </w:t>
            </w:r>
            <w:r>
              <w:rPr>
                <w:rFonts w:ascii="Times New Roman" w:hAnsi="Times New Roman" w:cs="Times New Roman"/>
                <w:sz w:val="28"/>
                <w:szCs w:val="28"/>
              </w:rPr>
              <w:t>Sau</w:t>
            </w:r>
            <w:r>
              <w:rPr>
                <w:rFonts w:ascii="Times New Roman" w:hAnsi="Times New Roman" w:cs="Times New Roman"/>
                <w:spacing w:val="26"/>
                <w:sz w:val="28"/>
                <w:szCs w:val="28"/>
              </w:rPr>
              <w:t xml:space="preserve"> </w:t>
            </w:r>
            <w:r>
              <w:rPr>
                <w:rFonts w:ascii="Times New Roman" w:hAnsi="Times New Roman" w:cs="Times New Roman"/>
                <w:sz w:val="28"/>
                <w:szCs w:val="28"/>
              </w:rPr>
              <w:t>khi</w:t>
            </w:r>
            <w:r>
              <w:rPr>
                <w:rFonts w:ascii="Times New Roman" w:hAnsi="Times New Roman" w:cs="Times New Roman"/>
                <w:spacing w:val="25"/>
                <w:sz w:val="28"/>
                <w:szCs w:val="28"/>
              </w:rPr>
              <w:t xml:space="preserve"> </w:t>
            </w:r>
            <w:r>
              <w:rPr>
                <w:rFonts w:ascii="Times New Roman" w:hAnsi="Times New Roman" w:cs="Times New Roman"/>
                <w:sz w:val="28"/>
                <w:szCs w:val="28"/>
              </w:rPr>
              <w:t>lưu</w:t>
            </w:r>
            <w:r>
              <w:rPr>
                <w:rFonts w:ascii="Times New Roman" w:hAnsi="Times New Roman" w:cs="Times New Roman"/>
                <w:spacing w:val="25"/>
                <w:sz w:val="28"/>
                <w:szCs w:val="28"/>
              </w:rPr>
              <w:t xml:space="preserve"> </w:t>
            </w:r>
            <w:r>
              <w:rPr>
                <w:rFonts w:ascii="Times New Roman" w:hAnsi="Times New Roman" w:cs="Times New Roman"/>
                <w:spacing w:val="-2"/>
                <w:sz w:val="28"/>
                <w:szCs w:val="28"/>
              </w:rPr>
              <w:t>thành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công,</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6"/>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z w:val="28"/>
                <w:szCs w:val="28"/>
              </w:rPr>
              <w:t>cập</w:t>
            </w:r>
            <w:r>
              <w:rPr>
                <w:rFonts w:ascii="Times New Roman" w:hAnsi="Times New Roman" w:cs="Times New Roman"/>
                <w:spacing w:val="16"/>
                <w:sz w:val="28"/>
                <w:szCs w:val="28"/>
              </w:rPr>
              <w:t xml:space="preserve"> </w:t>
            </w:r>
            <w:r>
              <w:rPr>
                <w:rFonts w:ascii="Times New Roman" w:hAnsi="Times New Roman" w:cs="Times New Roman"/>
                <w:sz w:val="28"/>
                <w:szCs w:val="28"/>
              </w:rPr>
              <w:t>nhật</w:t>
            </w:r>
            <w:r>
              <w:rPr>
                <w:rFonts w:ascii="Times New Roman" w:hAnsi="Times New Roman" w:cs="Times New Roman"/>
                <w:spacing w:val="15"/>
                <w:sz w:val="28"/>
                <w:szCs w:val="28"/>
              </w:rPr>
              <w:t xml:space="preserve"> </w:t>
            </w:r>
            <w:r>
              <w:rPr>
                <w:rFonts w:ascii="Times New Roman" w:hAnsi="Times New Roman" w:cs="Times New Roman"/>
                <w:sz w:val="28"/>
                <w:szCs w:val="28"/>
              </w:rPr>
              <w:t>tự</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302" w:type="dxa"/>
            <w:tcBorders>
              <w:right w:val="nil"/>
            </w:tcBorders>
          </w:tcPr>
          <w:p>
            <w:pPr>
              <w:pStyle w:val="54"/>
              <w:jc w:val="left"/>
              <w:rPr>
                <w:rFonts w:ascii="Times New Roman" w:hAnsi="Times New Roman" w:cs="Times New Roman"/>
                <w:sz w:val="28"/>
                <w:szCs w:val="28"/>
              </w:rPr>
            </w:pPr>
            <w:r>
              <w:rPr>
                <w:rFonts w:ascii="Times New Roman" w:hAnsi="Times New Roman" w:cs="Times New Roman"/>
                <w:spacing w:val="-4"/>
                <w:w w:val="105"/>
                <w:sz w:val="28"/>
                <w:szCs w:val="28"/>
              </w:rPr>
              <w:t>Chọ</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sz w:val="28"/>
                <w:szCs w:val="28"/>
              </w:rPr>
              <w:t>“Sửa”</w:t>
            </w:r>
          </w:p>
        </w:tc>
        <w:tc>
          <w:tcPr>
            <w:tcW w:w="472" w:type="dxa"/>
            <w:tcBorders>
              <w:left w:val="nil"/>
              <w:right w:val="nil"/>
            </w:tcBorders>
          </w:tcPr>
          <w:p>
            <w:pPr>
              <w:pStyle w:val="54"/>
              <w:ind w:left="0"/>
              <w:jc w:val="left"/>
              <w:rPr>
                <w:rFonts w:ascii="Times New Roman" w:hAnsi="Times New Roman" w:cs="Times New Roman"/>
                <w:sz w:val="28"/>
                <w:szCs w:val="28"/>
              </w:rPr>
            </w:pPr>
            <w:r>
              <w:rPr>
                <w:rFonts w:ascii="Times New Roman" w:hAnsi="Times New Roman" w:cs="Times New Roman"/>
                <w:spacing w:val="-4"/>
                <w:sz w:val="28"/>
                <w:szCs w:val="28"/>
              </w:rPr>
              <w:t>loại</w:t>
            </w:r>
          </w:p>
        </w:tc>
        <w:tc>
          <w:tcPr>
            <w:tcW w:w="680" w:type="dxa"/>
            <w:tcBorders>
              <w:left w:val="nil"/>
              <w:right w:val="nil"/>
            </w:tcBorders>
          </w:tcPr>
          <w:p>
            <w:pPr>
              <w:pStyle w:val="54"/>
              <w:ind w:left="6"/>
              <w:jc w:val="left"/>
              <w:rPr>
                <w:rFonts w:ascii="Times New Roman" w:hAnsi="Times New Roman" w:cs="Times New Roman"/>
                <w:sz w:val="28"/>
                <w:szCs w:val="28"/>
              </w:rPr>
            </w:pPr>
            <w:r>
              <w:rPr>
                <w:rFonts w:ascii="Times New Roman" w:hAnsi="Times New Roman" w:cs="Times New Roman"/>
                <w:spacing w:val="-2"/>
                <w:sz w:val="28"/>
                <w:szCs w:val="28"/>
              </w:rPr>
              <w:t>khách</w:t>
            </w:r>
          </w:p>
        </w:tc>
        <w:tc>
          <w:tcPr>
            <w:tcW w:w="326" w:type="dxa"/>
            <w:tcBorders>
              <w:left w:val="nil"/>
              <w:right w:val="nil"/>
            </w:tcBorders>
          </w:tcPr>
          <w:p>
            <w:pPr>
              <w:pStyle w:val="54"/>
              <w:ind w:left="5"/>
              <w:jc w:val="left"/>
              <w:rPr>
                <w:rFonts w:ascii="Times New Roman" w:hAnsi="Times New Roman" w:cs="Times New Roman"/>
                <w:sz w:val="28"/>
                <w:szCs w:val="28"/>
              </w:rPr>
            </w:pPr>
            <w:r>
              <w:rPr>
                <w:rFonts w:ascii="Times New Roman" w:hAnsi="Times New Roman" w:cs="Times New Roman"/>
                <w:spacing w:val="-10"/>
                <w:w w:val="140"/>
                <w:sz w:val="28"/>
                <w:szCs w:val="28"/>
              </w:rPr>
              <w:t>+</w:t>
            </w:r>
          </w:p>
        </w:tc>
        <w:tc>
          <w:tcPr>
            <w:tcW w:w="640" w:type="dxa"/>
            <w:tcBorders>
              <w:left w:val="nil"/>
            </w:tcBorders>
          </w:tcPr>
          <w:p>
            <w:pPr>
              <w:pStyle w:val="54"/>
              <w:ind w:left="0" w:right="27"/>
              <w:jc w:val="left"/>
              <w:rPr>
                <w:rFonts w:ascii="Times New Roman" w:hAnsi="Times New Roman" w:cs="Times New Roman"/>
                <w:sz w:val="28"/>
                <w:szCs w:val="28"/>
              </w:rPr>
            </w:pPr>
            <w:r>
              <w:rPr>
                <w:rFonts w:ascii="Times New Roman" w:hAnsi="Times New Roman" w:cs="Times New Roman"/>
                <w:spacing w:val="-4"/>
                <w:sz w:val="28"/>
                <w:szCs w:val="28"/>
              </w:rPr>
              <w:t>nhấn</w:t>
            </w:r>
          </w:p>
        </w:tc>
        <w:tc>
          <w:tcPr>
            <w:tcW w:w="5635" w:type="dxa"/>
          </w:tcPr>
          <w:p>
            <w:pPr>
              <w:pStyle w:val="54"/>
              <w:ind w:left="119"/>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2"/>
                <w:sz w:val="28"/>
                <w:szCs w:val="28"/>
              </w:rPr>
              <w:t xml:space="preserve"> </w:t>
            </w:r>
            <w:r>
              <w:rPr>
                <w:rFonts w:ascii="Times New Roman" w:hAnsi="Times New Roman" w:cs="Times New Roman"/>
                <w:sz w:val="28"/>
                <w:szCs w:val="28"/>
              </w:rPr>
              <w:t>dialog</w:t>
            </w:r>
            <w:r>
              <w:rPr>
                <w:rFonts w:ascii="Times New Roman" w:hAnsi="Times New Roman" w:cs="Times New Roman"/>
                <w:spacing w:val="22"/>
                <w:sz w:val="28"/>
                <w:szCs w:val="28"/>
              </w:rPr>
              <w:t xml:space="preserve"> </w:t>
            </w:r>
            <w:r>
              <w:rPr>
                <w:rFonts w:ascii="Times New Roman" w:hAnsi="Times New Roman" w:cs="Times New Roman"/>
                <w:sz w:val="28"/>
                <w:szCs w:val="28"/>
              </w:rPr>
              <w:t>điền</w:t>
            </w:r>
            <w:r>
              <w:rPr>
                <w:rFonts w:ascii="Times New Roman" w:hAnsi="Times New Roman" w:cs="Times New Roman"/>
                <w:spacing w:val="22"/>
                <w:sz w:val="28"/>
                <w:szCs w:val="28"/>
              </w:rPr>
              <w:t xml:space="preserve"> </w:t>
            </w:r>
            <w:r>
              <w:rPr>
                <w:rFonts w:ascii="Times New Roman" w:hAnsi="Times New Roman" w:cs="Times New Roman"/>
                <w:sz w:val="28"/>
                <w:szCs w:val="28"/>
              </w:rPr>
              <w:t>sẵn</w:t>
            </w:r>
            <w:r>
              <w:rPr>
                <w:rFonts w:ascii="Times New Roman" w:hAnsi="Times New Roman" w:cs="Times New Roman"/>
                <w:spacing w:val="22"/>
                <w:sz w:val="28"/>
                <w:szCs w:val="28"/>
              </w:rPr>
              <w:t xml:space="preserve"> </w:t>
            </w:r>
            <w:r>
              <w:rPr>
                <w:rFonts w:ascii="Times New Roman" w:hAnsi="Times New Roman" w:cs="Times New Roman"/>
                <w:sz w:val="28"/>
                <w:szCs w:val="28"/>
              </w:rPr>
              <w:t>thông</w:t>
            </w:r>
            <w:r>
              <w:rPr>
                <w:rFonts w:ascii="Times New Roman" w:hAnsi="Times New Roman" w:cs="Times New Roman"/>
                <w:spacing w:val="23"/>
                <w:sz w:val="28"/>
                <w:szCs w:val="28"/>
              </w:rPr>
              <w:t xml:space="preserve"> </w:t>
            </w:r>
            <w:r>
              <w:rPr>
                <w:rFonts w:ascii="Times New Roman" w:hAnsi="Times New Roman" w:cs="Times New Roman"/>
                <w:sz w:val="28"/>
                <w:szCs w:val="28"/>
              </w:rPr>
              <w:t>tin</w:t>
            </w:r>
            <w:r>
              <w:rPr>
                <w:rFonts w:ascii="Times New Roman" w:hAnsi="Times New Roman" w:cs="Times New Roman"/>
                <w:spacing w:val="22"/>
                <w:sz w:val="28"/>
                <w:szCs w:val="28"/>
              </w:rPr>
              <w:t xml:space="preserve"> </w:t>
            </w:r>
            <w:r>
              <w:rPr>
                <w:rFonts w:ascii="Times New Roman" w:hAnsi="Times New Roman" w:cs="Times New Roman"/>
                <w:sz w:val="28"/>
                <w:szCs w:val="28"/>
              </w:rPr>
              <w:t>để</w:t>
            </w:r>
            <w:r>
              <w:rPr>
                <w:rFonts w:ascii="Times New Roman" w:hAnsi="Times New Roman" w:cs="Times New Roman"/>
                <w:spacing w:val="22"/>
                <w:sz w:val="28"/>
                <w:szCs w:val="28"/>
              </w:rPr>
              <w:t xml:space="preserve"> </w:t>
            </w:r>
            <w:r>
              <w:rPr>
                <w:rFonts w:ascii="Times New Roman" w:hAnsi="Times New Roman" w:cs="Times New Roman"/>
                <w:sz w:val="28"/>
                <w:szCs w:val="28"/>
              </w:rPr>
              <w:t>chỉnh</w:t>
            </w:r>
            <w:r>
              <w:rPr>
                <w:rFonts w:ascii="Times New Roman" w:hAnsi="Times New Roman" w:cs="Times New Roman"/>
                <w:spacing w:val="22"/>
                <w:sz w:val="28"/>
                <w:szCs w:val="28"/>
              </w:rPr>
              <w:t xml:space="preserve"> </w:t>
            </w:r>
            <w:r>
              <w:rPr>
                <w:rFonts w:ascii="Times New Roman" w:hAnsi="Times New Roman" w:cs="Times New Roman"/>
                <w:sz w:val="28"/>
                <w:szCs w:val="28"/>
              </w:rPr>
              <w:t>sửa</w:t>
            </w:r>
            <w:r>
              <w:rPr>
                <w:rFonts w:ascii="Times New Roman" w:hAnsi="Times New Roman" w:cs="Times New Roman"/>
                <w:spacing w:val="23"/>
                <w:sz w:val="28"/>
                <w:szCs w:val="28"/>
              </w:rPr>
              <w:t xml:space="preserve"> </w:t>
            </w:r>
            <w:r>
              <w:rPr>
                <w:rFonts w:ascii="Times New Roman" w:hAnsi="Times New Roman" w:cs="Times New Roman"/>
                <w:sz w:val="28"/>
                <w:szCs w:val="28"/>
              </w:rPr>
              <w:t>tên</w:t>
            </w:r>
            <w:r>
              <w:rPr>
                <w:rFonts w:ascii="Times New Roman" w:hAnsi="Times New Roman" w:cs="Times New Roman"/>
                <w:spacing w:val="22"/>
                <w:sz w:val="28"/>
                <w:szCs w:val="28"/>
              </w:rPr>
              <w:t xml:space="preserve"> </w:t>
            </w:r>
            <w:r>
              <w:rPr>
                <w:rFonts w:ascii="Times New Roman" w:hAnsi="Times New Roman" w:cs="Times New Roman"/>
                <w:sz w:val="28"/>
                <w:szCs w:val="28"/>
              </w:rPr>
              <w:t>hiển</w:t>
            </w:r>
            <w:r>
              <w:rPr>
                <w:rFonts w:ascii="Times New Roman" w:hAnsi="Times New Roman" w:cs="Times New Roman"/>
                <w:spacing w:val="22"/>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và</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hệ</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z w:val="28"/>
                <w:szCs w:val="28"/>
              </w:rPr>
              <w:t>giá</w:t>
            </w:r>
            <w:r>
              <w:rPr>
                <w:rFonts w:ascii="Times New Roman" w:hAnsi="Times New Roman" w:cs="Times New Roman"/>
                <w:spacing w:val="20"/>
                <w:sz w:val="28"/>
                <w:szCs w:val="28"/>
              </w:rPr>
              <w:t xml:space="preserve"> </w:t>
            </w:r>
            <w:r>
              <w:rPr>
                <w:rFonts w:ascii="Times New Roman" w:hAnsi="Times New Roman" w:cs="Times New Roman"/>
                <w:sz w:val="28"/>
                <w:szCs w:val="28"/>
              </w:rPr>
              <w:t>(</w:t>
            </w:r>
            <w:r>
              <w:rPr>
                <w:rFonts w:ascii="Times New Roman" w:hAnsi="Times New Roman" w:cs="Times New Roman"/>
                <w:i/>
                <w:sz w:val="28"/>
                <w:szCs w:val="28"/>
              </w:rPr>
              <w:t>≥</w:t>
            </w:r>
            <w:r>
              <w:rPr>
                <w:rFonts w:ascii="Times New Roman" w:hAnsi="Times New Roman" w:cs="Times New Roman"/>
                <w:i/>
                <w:spacing w:val="-1"/>
                <w:sz w:val="28"/>
                <w:szCs w:val="28"/>
              </w:rPr>
              <w:t xml:space="preserve"> </w:t>
            </w:r>
            <w:r>
              <w:rPr>
                <w:rFonts w:ascii="Times New Roman" w:hAnsi="Times New Roman" w:cs="Times New Roman"/>
                <w:sz w:val="28"/>
                <w:szCs w:val="28"/>
              </w:rPr>
              <w:t>1</w:t>
            </w:r>
            <w:r>
              <w:rPr>
                <w:rFonts w:ascii="Times New Roman" w:hAnsi="Times New Roman" w:cs="Times New Roman"/>
                <w:i/>
                <w:sz w:val="28"/>
                <w:szCs w:val="28"/>
              </w:rPr>
              <w:t>.</w:t>
            </w:r>
            <w:r>
              <w:rPr>
                <w:rFonts w:ascii="Times New Roman" w:hAnsi="Times New Roman" w:cs="Times New Roman"/>
                <w:sz w:val="28"/>
                <w:szCs w:val="28"/>
              </w:rPr>
              <w:t>0).</w:t>
            </w:r>
            <w:r>
              <w:rPr>
                <w:rFonts w:ascii="Times New Roman" w:hAnsi="Times New Roman" w:cs="Times New Roman"/>
                <w:spacing w:val="20"/>
                <w:sz w:val="28"/>
                <w:szCs w:val="28"/>
              </w:rPr>
              <w:t xml:space="preserve"> </w:t>
            </w:r>
            <w:r>
              <w:rPr>
                <w:rFonts w:ascii="Times New Roman" w:hAnsi="Times New Roman" w:cs="Times New Roman"/>
                <w:sz w:val="28"/>
                <w:szCs w:val="28"/>
              </w:rPr>
              <w:t>Sau</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20"/>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danh</w:t>
            </w:r>
            <w:r>
              <w:rPr>
                <w:rFonts w:ascii="Times New Roman" w:hAnsi="Times New Roman" w:cs="Times New Roman"/>
                <w:spacing w:val="20"/>
                <w:sz w:val="28"/>
                <w:szCs w:val="28"/>
              </w:rPr>
              <w:t xml:space="preserve"> </w:t>
            </w:r>
            <w:r>
              <w:rPr>
                <w:rFonts w:ascii="Times New Roman" w:hAnsi="Times New Roman" w:cs="Times New Roman"/>
                <w:sz w:val="28"/>
                <w:szCs w:val="28"/>
              </w:rPr>
              <w:t>sách</w:t>
            </w:r>
            <w:r>
              <w:rPr>
                <w:rFonts w:ascii="Times New Roman" w:hAnsi="Times New Roman" w:cs="Times New Roman"/>
                <w:spacing w:val="20"/>
                <w:sz w:val="28"/>
                <w:szCs w:val="28"/>
              </w:rPr>
              <w:t xml:space="preserve"> </w:t>
            </w:r>
            <w:r>
              <w:rPr>
                <w:rFonts w:ascii="Times New Roman" w:hAnsi="Times New Roman" w:cs="Times New Roman"/>
                <w:sz w:val="28"/>
                <w:szCs w:val="28"/>
              </w:rPr>
              <w:t>được</w:t>
            </w:r>
            <w:r>
              <w:rPr>
                <w:rFonts w:ascii="Times New Roman" w:hAnsi="Times New Roman" w:cs="Times New Roman"/>
                <w:spacing w:val="20"/>
                <w:sz w:val="28"/>
                <w:szCs w:val="28"/>
              </w:rPr>
              <w:t xml:space="preserve"> </w:t>
            </w:r>
            <w:r>
              <w:rPr>
                <w:rFonts w:ascii="Times New Roman" w:hAnsi="Times New Roman" w:cs="Times New Roman"/>
                <w:sz w:val="28"/>
                <w:szCs w:val="28"/>
              </w:rPr>
              <w:t>cập</w:t>
            </w:r>
            <w:r>
              <w:rPr>
                <w:rFonts w:ascii="Times New Roman" w:hAnsi="Times New Roman" w:cs="Times New Roman"/>
                <w:spacing w:val="20"/>
                <w:sz w:val="28"/>
                <w:szCs w:val="28"/>
              </w:rPr>
              <w:t xml:space="preserve"> </w:t>
            </w:r>
            <w:r>
              <w:rPr>
                <w:rFonts w:ascii="Times New Roman" w:hAnsi="Times New Roman" w:cs="Times New Roman"/>
                <w:sz w:val="28"/>
                <w:szCs w:val="28"/>
              </w:rPr>
              <w:t>nhật</w:t>
            </w:r>
            <w:r>
              <w:rPr>
                <w:rFonts w:ascii="Times New Roman" w:hAnsi="Times New Roman" w:cs="Times New Roman"/>
                <w:spacing w:val="20"/>
                <w:sz w:val="28"/>
                <w:szCs w:val="28"/>
              </w:rPr>
              <w:t xml:space="preserve"> </w:t>
            </w:r>
            <w:r>
              <w:rPr>
                <w:rFonts w:ascii="Times New Roman" w:hAnsi="Times New Roman" w:cs="Times New Roman"/>
                <w:sz w:val="28"/>
                <w:szCs w:val="28"/>
              </w:rPr>
              <w:t>tự</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302" w:type="dxa"/>
            <w:tcBorders>
              <w:right w:val="nil"/>
            </w:tcBorders>
          </w:tcPr>
          <w:p>
            <w:pPr>
              <w:pStyle w:val="54"/>
              <w:jc w:val="left"/>
              <w:rPr>
                <w:rFonts w:ascii="Times New Roman" w:hAnsi="Times New Roman" w:cs="Times New Roman"/>
                <w:sz w:val="28"/>
                <w:szCs w:val="28"/>
              </w:rPr>
            </w:pPr>
            <w:r>
              <w:rPr>
                <w:rFonts w:ascii="Times New Roman" w:hAnsi="Times New Roman" w:cs="Times New Roman"/>
                <w:spacing w:val="-4"/>
                <w:w w:val="105"/>
                <w:sz w:val="28"/>
                <w:szCs w:val="28"/>
              </w:rPr>
              <w:t>Chọn</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sz w:val="28"/>
                <w:szCs w:val="28"/>
              </w:rPr>
              <w:t>“Xóa”</w:t>
            </w:r>
          </w:p>
        </w:tc>
        <w:tc>
          <w:tcPr>
            <w:tcW w:w="472" w:type="dxa"/>
            <w:tcBorders>
              <w:left w:val="nil"/>
              <w:right w:val="nil"/>
            </w:tcBorders>
          </w:tcPr>
          <w:p>
            <w:pPr>
              <w:pStyle w:val="54"/>
              <w:ind w:left="0"/>
              <w:jc w:val="left"/>
              <w:rPr>
                <w:rFonts w:ascii="Times New Roman" w:hAnsi="Times New Roman" w:cs="Times New Roman"/>
                <w:sz w:val="28"/>
                <w:szCs w:val="28"/>
              </w:rPr>
            </w:pPr>
            <w:r>
              <w:rPr>
                <w:rFonts w:ascii="Times New Roman" w:hAnsi="Times New Roman" w:cs="Times New Roman"/>
                <w:spacing w:val="-4"/>
                <w:sz w:val="28"/>
                <w:szCs w:val="28"/>
              </w:rPr>
              <w:t>loại</w:t>
            </w:r>
          </w:p>
        </w:tc>
        <w:tc>
          <w:tcPr>
            <w:tcW w:w="680" w:type="dxa"/>
            <w:tcBorders>
              <w:left w:val="nil"/>
              <w:right w:val="nil"/>
            </w:tcBorders>
          </w:tcPr>
          <w:p>
            <w:pPr>
              <w:pStyle w:val="54"/>
              <w:ind w:left="0"/>
              <w:jc w:val="left"/>
              <w:rPr>
                <w:rFonts w:ascii="Times New Roman" w:hAnsi="Times New Roman" w:cs="Times New Roman"/>
                <w:sz w:val="28"/>
                <w:szCs w:val="28"/>
              </w:rPr>
            </w:pPr>
            <w:r>
              <w:rPr>
                <w:rFonts w:ascii="Times New Roman" w:hAnsi="Times New Roman" w:cs="Times New Roman"/>
                <w:spacing w:val="-2"/>
                <w:sz w:val="28"/>
                <w:szCs w:val="28"/>
              </w:rPr>
              <w:t>khách</w:t>
            </w:r>
          </w:p>
        </w:tc>
        <w:tc>
          <w:tcPr>
            <w:tcW w:w="326" w:type="dxa"/>
            <w:tcBorders>
              <w:left w:val="nil"/>
              <w:right w:val="nil"/>
            </w:tcBorders>
          </w:tcPr>
          <w:p>
            <w:pPr>
              <w:pStyle w:val="54"/>
              <w:ind w:left="0"/>
              <w:jc w:val="left"/>
              <w:rPr>
                <w:rFonts w:ascii="Times New Roman" w:hAnsi="Times New Roman" w:cs="Times New Roman"/>
                <w:sz w:val="28"/>
                <w:szCs w:val="28"/>
              </w:rPr>
            </w:pPr>
            <w:r>
              <w:rPr>
                <w:rFonts w:ascii="Times New Roman" w:hAnsi="Times New Roman" w:cs="Times New Roman"/>
                <w:spacing w:val="-10"/>
                <w:w w:val="140"/>
                <w:sz w:val="28"/>
                <w:szCs w:val="28"/>
              </w:rPr>
              <w:t>+</w:t>
            </w:r>
          </w:p>
        </w:tc>
        <w:tc>
          <w:tcPr>
            <w:tcW w:w="640" w:type="dxa"/>
            <w:tcBorders>
              <w:left w:val="nil"/>
            </w:tcBorders>
          </w:tcPr>
          <w:p>
            <w:pPr>
              <w:pStyle w:val="54"/>
              <w:ind w:left="0" w:right="27"/>
              <w:jc w:val="left"/>
              <w:rPr>
                <w:rFonts w:ascii="Times New Roman" w:hAnsi="Times New Roman" w:cs="Times New Roman"/>
                <w:sz w:val="28"/>
                <w:szCs w:val="28"/>
              </w:rPr>
            </w:pPr>
            <w:r>
              <w:rPr>
                <w:rFonts w:ascii="Times New Roman" w:hAnsi="Times New Roman" w:cs="Times New Roman"/>
                <w:spacing w:val="-4"/>
                <w:sz w:val="28"/>
                <w:szCs w:val="28"/>
              </w:rPr>
              <w:t>nhấn</w:t>
            </w:r>
          </w:p>
        </w:tc>
        <w:tc>
          <w:tcPr>
            <w:tcW w:w="5635" w:type="dxa"/>
          </w:tcPr>
          <w:p>
            <w:pPr>
              <w:pStyle w:val="54"/>
              <w:ind w:left="119"/>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19"/>
                <w:sz w:val="28"/>
                <w:szCs w:val="28"/>
              </w:rPr>
              <w:t xml:space="preserve"> </w:t>
            </w:r>
            <w:r>
              <w:rPr>
                <w:rFonts w:ascii="Times New Roman" w:hAnsi="Times New Roman" w:cs="Times New Roman"/>
                <w:sz w:val="28"/>
                <w:szCs w:val="28"/>
              </w:rPr>
              <w:t>tra</w:t>
            </w:r>
            <w:r>
              <w:rPr>
                <w:rFonts w:ascii="Times New Roman" w:hAnsi="Times New Roman" w:cs="Times New Roman"/>
                <w:spacing w:val="19"/>
                <w:sz w:val="28"/>
                <w:szCs w:val="28"/>
              </w:rPr>
              <w:t xml:space="preserve"> </w:t>
            </w:r>
            <w:r>
              <w:rPr>
                <w:rFonts w:ascii="Times New Roman" w:hAnsi="Times New Roman" w:cs="Times New Roman"/>
                <w:sz w:val="28"/>
                <w:szCs w:val="28"/>
              </w:rPr>
              <w:t>ràng</w:t>
            </w:r>
            <w:r>
              <w:rPr>
                <w:rFonts w:ascii="Times New Roman" w:hAnsi="Times New Roman" w:cs="Times New Roman"/>
                <w:spacing w:val="20"/>
                <w:sz w:val="28"/>
                <w:szCs w:val="28"/>
              </w:rPr>
              <w:t xml:space="preserve"> </w:t>
            </w:r>
            <w:r>
              <w:rPr>
                <w:rFonts w:ascii="Times New Roman" w:hAnsi="Times New Roman" w:cs="Times New Roman"/>
                <w:sz w:val="28"/>
                <w:szCs w:val="28"/>
              </w:rPr>
              <w:t>buộc:</w:t>
            </w:r>
            <w:r>
              <w:rPr>
                <w:rFonts w:ascii="Times New Roman" w:hAnsi="Times New Roman" w:cs="Times New Roman"/>
                <w:spacing w:val="19"/>
                <w:sz w:val="28"/>
                <w:szCs w:val="28"/>
              </w:rPr>
              <w:t xml:space="preserve"> </w:t>
            </w:r>
            <w:r>
              <w:rPr>
                <w:rFonts w:ascii="Times New Roman" w:hAnsi="Times New Roman" w:cs="Times New Roman"/>
                <w:sz w:val="28"/>
                <w:szCs w:val="28"/>
              </w:rPr>
              <w:t>(1)</w:t>
            </w:r>
            <w:r>
              <w:rPr>
                <w:rFonts w:ascii="Times New Roman" w:hAnsi="Times New Roman" w:cs="Times New Roman"/>
                <w:spacing w:val="20"/>
                <w:sz w:val="28"/>
                <w:szCs w:val="28"/>
              </w:rPr>
              <w:t xml:space="preserve"> </w:t>
            </w:r>
            <w:r>
              <w:rPr>
                <w:rFonts w:ascii="Times New Roman" w:hAnsi="Times New Roman" w:cs="Times New Roman"/>
                <w:sz w:val="28"/>
                <w:szCs w:val="28"/>
              </w:rPr>
              <w:t>Nếu</w:t>
            </w:r>
            <w:r>
              <w:rPr>
                <w:rFonts w:ascii="Times New Roman" w:hAnsi="Times New Roman" w:cs="Times New Roman"/>
                <w:spacing w:val="19"/>
                <w:sz w:val="28"/>
                <w:szCs w:val="28"/>
              </w:rPr>
              <w:t xml:space="preserve"> </w:t>
            </w:r>
            <w:r>
              <w:rPr>
                <w:rFonts w:ascii="Times New Roman" w:hAnsi="Times New Roman" w:cs="Times New Roman"/>
                <w:sz w:val="28"/>
                <w:szCs w:val="28"/>
              </w:rPr>
              <w:t>hệ</w:t>
            </w:r>
            <w:r>
              <w:rPr>
                <w:rFonts w:ascii="Times New Roman" w:hAnsi="Times New Roman" w:cs="Times New Roman"/>
                <w:spacing w:val="20"/>
                <w:sz w:val="28"/>
                <w:szCs w:val="28"/>
              </w:rPr>
              <w:t xml:space="preserve"> </w:t>
            </w:r>
            <w:r>
              <w:rPr>
                <w:rFonts w:ascii="Times New Roman" w:hAnsi="Times New Roman" w:cs="Times New Roman"/>
                <w:sz w:val="28"/>
                <w:szCs w:val="28"/>
              </w:rPr>
              <w:t>thống</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z w:val="28"/>
                <w:szCs w:val="28"/>
              </w:rPr>
              <w:t>còn</w:t>
            </w:r>
            <w:r>
              <w:rPr>
                <w:rFonts w:ascii="Times New Roman" w:hAnsi="Times New Roman" w:cs="Times New Roman"/>
                <w:spacing w:val="19"/>
                <w:sz w:val="28"/>
                <w:szCs w:val="28"/>
              </w:rPr>
              <w:t xml:space="preserve"> </w:t>
            </w:r>
            <w:r>
              <w:rPr>
                <w:rFonts w:ascii="Times New Roman" w:hAnsi="Times New Roman" w:cs="Times New Roman"/>
                <w:sz w:val="28"/>
                <w:szCs w:val="28"/>
              </w:rPr>
              <w:t>1</w:t>
            </w:r>
            <w:r>
              <w:rPr>
                <w:rFonts w:ascii="Times New Roman" w:hAnsi="Times New Roman" w:cs="Times New Roman"/>
                <w:spacing w:val="20"/>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pacing w:val="-5"/>
                <w:sz w:val="28"/>
                <w:szCs w:val="28"/>
              </w:rPr>
              <w:t>thị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thông báo phải giữ ít nhất 1 loại, không cho xóa. (2) Nếu còn khách</w:t>
            </w:r>
            <w:r>
              <w:rPr>
                <w:rFonts w:ascii="Times New Roman" w:hAnsi="Times New Roman" w:cs="Times New Roman"/>
                <w:spacing w:val="31"/>
                <w:sz w:val="28"/>
                <w:szCs w:val="28"/>
              </w:rPr>
              <w:t xml:space="preserve"> </w:t>
            </w:r>
            <w:r>
              <w:rPr>
                <w:rFonts w:ascii="Times New Roman" w:hAnsi="Times New Roman" w:cs="Times New Roman"/>
                <w:sz w:val="28"/>
                <w:szCs w:val="28"/>
              </w:rPr>
              <w:t>hàng</w:t>
            </w:r>
            <w:r>
              <w:rPr>
                <w:rFonts w:ascii="Times New Roman" w:hAnsi="Times New Roman" w:cs="Times New Roman"/>
                <w:spacing w:val="31"/>
                <w:sz w:val="28"/>
                <w:szCs w:val="28"/>
              </w:rPr>
              <w:t xml:space="preserve"> </w:t>
            </w:r>
            <w:r>
              <w:rPr>
                <w:rFonts w:ascii="Times New Roman" w:hAnsi="Times New Roman" w:cs="Times New Roman"/>
                <w:sz w:val="28"/>
                <w:szCs w:val="28"/>
              </w:rPr>
              <w:t>đang</w:t>
            </w:r>
            <w:r>
              <w:rPr>
                <w:rFonts w:ascii="Times New Roman" w:hAnsi="Times New Roman" w:cs="Times New Roman"/>
                <w:spacing w:val="31"/>
                <w:sz w:val="28"/>
                <w:szCs w:val="28"/>
              </w:rPr>
              <w:t xml:space="preserve"> </w:t>
            </w:r>
            <w:r>
              <w:rPr>
                <w:rFonts w:ascii="Times New Roman" w:hAnsi="Times New Roman" w:cs="Times New Roman"/>
                <w:sz w:val="28"/>
                <w:szCs w:val="28"/>
              </w:rPr>
              <w:t>sử</w:t>
            </w:r>
            <w:r>
              <w:rPr>
                <w:rFonts w:ascii="Times New Roman" w:hAnsi="Times New Roman" w:cs="Times New Roman"/>
                <w:spacing w:val="31"/>
                <w:sz w:val="28"/>
                <w:szCs w:val="28"/>
              </w:rPr>
              <w:t xml:space="preserve"> </w:t>
            </w:r>
            <w:r>
              <w:rPr>
                <w:rFonts w:ascii="Times New Roman" w:hAnsi="Times New Roman" w:cs="Times New Roman"/>
                <w:sz w:val="28"/>
                <w:szCs w:val="28"/>
              </w:rPr>
              <w:t>dụng</w:t>
            </w:r>
            <w:r>
              <w:rPr>
                <w:rFonts w:ascii="Times New Roman" w:hAnsi="Times New Roman" w:cs="Times New Roman"/>
                <w:spacing w:val="31"/>
                <w:sz w:val="28"/>
                <w:szCs w:val="28"/>
              </w:rPr>
              <w:t xml:space="preserve"> </w:t>
            </w:r>
            <w:r>
              <w:rPr>
                <w:rFonts w:ascii="Times New Roman" w:hAnsi="Times New Roman" w:cs="Times New Roman"/>
                <w:sz w:val="28"/>
                <w:szCs w:val="28"/>
              </w:rPr>
              <w:t>loại</w:t>
            </w:r>
            <w:r>
              <w:rPr>
                <w:rFonts w:ascii="Times New Roman" w:hAnsi="Times New Roman" w:cs="Times New Roman"/>
                <w:spacing w:val="31"/>
                <w:sz w:val="28"/>
                <w:szCs w:val="28"/>
              </w:rPr>
              <w:t xml:space="preserve"> </w:t>
            </w:r>
            <w:r>
              <w:rPr>
                <w:rFonts w:ascii="Times New Roman" w:hAnsi="Times New Roman" w:cs="Times New Roman"/>
                <w:sz w:val="28"/>
                <w:szCs w:val="28"/>
              </w:rPr>
              <w:t>đó:</w:t>
            </w:r>
            <w:r>
              <w:rPr>
                <w:rFonts w:ascii="Times New Roman" w:hAnsi="Times New Roman" w:cs="Times New Roman"/>
                <w:spacing w:val="31"/>
                <w:sz w:val="28"/>
                <w:szCs w:val="28"/>
              </w:rPr>
              <w:t xml:space="preserve"> </w:t>
            </w:r>
            <w:r>
              <w:rPr>
                <w:rFonts w:ascii="Times New Roman" w:hAnsi="Times New Roman" w:cs="Times New Roman"/>
                <w:sz w:val="28"/>
                <w:szCs w:val="28"/>
              </w:rPr>
              <w:t>hiển</w:t>
            </w:r>
            <w:r>
              <w:rPr>
                <w:rFonts w:ascii="Times New Roman" w:hAnsi="Times New Roman" w:cs="Times New Roman"/>
                <w:spacing w:val="31"/>
                <w:sz w:val="28"/>
                <w:szCs w:val="28"/>
              </w:rPr>
              <w:t xml:space="preserve"> </w:t>
            </w:r>
            <w:r>
              <w:rPr>
                <w:rFonts w:ascii="Times New Roman" w:hAnsi="Times New Roman" w:cs="Times New Roman"/>
                <w:sz w:val="28"/>
                <w:szCs w:val="28"/>
              </w:rPr>
              <w:t>thị</w:t>
            </w:r>
            <w:r>
              <w:rPr>
                <w:rFonts w:ascii="Times New Roman" w:hAnsi="Times New Roman" w:cs="Times New Roman"/>
                <w:spacing w:val="31"/>
                <w:sz w:val="28"/>
                <w:szCs w:val="28"/>
              </w:rPr>
              <w:t xml:space="preserve"> </w:t>
            </w:r>
            <w:r>
              <w:rPr>
                <w:rFonts w:ascii="Times New Roman" w:hAnsi="Times New Roman" w:cs="Times New Roman"/>
                <w:sz w:val="28"/>
                <w:szCs w:val="28"/>
              </w:rPr>
              <w:t>thông</w:t>
            </w:r>
            <w:r>
              <w:rPr>
                <w:rFonts w:ascii="Times New Roman" w:hAnsi="Times New Roman" w:cs="Times New Roman"/>
                <w:spacing w:val="31"/>
                <w:sz w:val="28"/>
                <w:szCs w:val="28"/>
              </w:rPr>
              <w:t xml:space="preserve"> </w:t>
            </w:r>
            <w:r>
              <w:rPr>
                <w:rFonts w:ascii="Times New Roman" w:hAnsi="Times New Roman" w:cs="Times New Roman"/>
                <w:sz w:val="28"/>
                <w:szCs w:val="28"/>
              </w:rPr>
              <w:t>báo</w:t>
            </w:r>
            <w:r>
              <w:rPr>
                <w:rFonts w:ascii="Times New Roman" w:hAnsi="Times New Roman" w:cs="Times New Roman"/>
                <w:spacing w:val="31"/>
                <w:sz w:val="28"/>
                <w:szCs w:val="28"/>
              </w:rPr>
              <w:t xml:space="preserve"> </w:t>
            </w:r>
            <w:r>
              <w:rPr>
                <w:rFonts w:ascii="Times New Roman" w:hAnsi="Times New Roman" w:cs="Times New Roman"/>
                <w:sz w:val="28"/>
                <w:szCs w:val="28"/>
              </w:rPr>
              <w:t>không thể</w:t>
            </w:r>
            <w:r>
              <w:rPr>
                <w:rFonts w:ascii="Times New Roman" w:hAnsi="Times New Roman" w:cs="Times New Roman"/>
                <w:spacing w:val="25"/>
                <w:sz w:val="28"/>
                <w:szCs w:val="28"/>
              </w:rPr>
              <w:t xml:space="preserve"> </w:t>
            </w:r>
            <w:r>
              <w:rPr>
                <w:rFonts w:ascii="Times New Roman" w:hAnsi="Times New Roman" w:cs="Times New Roman"/>
                <w:sz w:val="28"/>
                <w:szCs w:val="28"/>
              </w:rPr>
              <w:t>xóa.</w:t>
            </w:r>
            <w:r>
              <w:rPr>
                <w:rFonts w:ascii="Times New Roman" w:hAnsi="Times New Roman" w:cs="Times New Roman"/>
                <w:spacing w:val="25"/>
                <w:sz w:val="28"/>
                <w:szCs w:val="28"/>
              </w:rPr>
              <w:t xml:space="preserve"> </w:t>
            </w:r>
            <w:r>
              <w:rPr>
                <w:rFonts w:ascii="Times New Roman" w:hAnsi="Times New Roman" w:cs="Times New Roman"/>
                <w:sz w:val="28"/>
                <w:szCs w:val="28"/>
              </w:rPr>
              <w:t>(3)</w:t>
            </w:r>
            <w:r>
              <w:rPr>
                <w:rFonts w:ascii="Times New Roman" w:hAnsi="Times New Roman" w:cs="Times New Roman"/>
                <w:spacing w:val="25"/>
                <w:sz w:val="28"/>
                <w:szCs w:val="28"/>
              </w:rPr>
              <w:t xml:space="preserve"> </w:t>
            </w:r>
            <w:r>
              <w:rPr>
                <w:rFonts w:ascii="Times New Roman" w:hAnsi="Times New Roman" w:cs="Times New Roman"/>
                <w:sz w:val="28"/>
                <w:szCs w:val="28"/>
              </w:rPr>
              <w:t>Nếu</w:t>
            </w:r>
            <w:r>
              <w:rPr>
                <w:rFonts w:ascii="Times New Roman" w:hAnsi="Times New Roman" w:cs="Times New Roman"/>
                <w:spacing w:val="25"/>
                <w:sz w:val="28"/>
                <w:szCs w:val="28"/>
              </w:rPr>
              <w:t xml:space="preserve"> </w:t>
            </w:r>
            <w:r>
              <w:rPr>
                <w:rFonts w:ascii="Times New Roman" w:hAnsi="Times New Roman" w:cs="Times New Roman"/>
                <w:sz w:val="28"/>
                <w:szCs w:val="28"/>
              </w:rPr>
              <w:t>hợp</w:t>
            </w:r>
            <w:r>
              <w:rPr>
                <w:rFonts w:ascii="Times New Roman" w:hAnsi="Times New Roman" w:cs="Times New Roman"/>
                <w:spacing w:val="25"/>
                <w:sz w:val="28"/>
                <w:szCs w:val="28"/>
              </w:rPr>
              <w:t xml:space="preserve"> </w:t>
            </w:r>
            <w:r>
              <w:rPr>
                <w:rFonts w:ascii="Times New Roman" w:hAnsi="Times New Roman" w:cs="Times New Roman"/>
                <w:sz w:val="28"/>
                <w:szCs w:val="28"/>
              </w:rPr>
              <w:t>lệ:</w:t>
            </w:r>
            <w:r>
              <w:rPr>
                <w:rFonts w:ascii="Times New Roman" w:hAnsi="Times New Roman" w:cs="Times New Roman"/>
                <w:spacing w:val="25"/>
                <w:sz w:val="28"/>
                <w:szCs w:val="28"/>
              </w:rPr>
              <w:t xml:space="preserve"> </w:t>
            </w:r>
            <w:r>
              <w:rPr>
                <w:rFonts w:ascii="Times New Roman" w:hAnsi="Times New Roman" w:cs="Times New Roman"/>
                <w:sz w:val="28"/>
                <w:szCs w:val="28"/>
              </w:rPr>
              <w:t>hiển</w:t>
            </w:r>
            <w:r>
              <w:rPr>
                <w:rFonts w:ascii="Times New Roman" w:hAnsi="Times New Roman" w:cs="Times New Roman"/>
                <w:spacing w:val="25"/>
                <w:sz w:val="28"/>
                <w:szCs w:val="28"/>
              </w:rPr>
              <w:t xml:space="preserve"> </w:t>
            </w:r>
            <w:r>
              <w:rPr>
                <w:rFonts w:ascii="Times New Roman" w:hAnsi="Times New Roman" w:cs="Times New Roman"/>
                <w:sz w:val="28"/>
                <w:szCs w:val="28"/>
              </w:rPr>
              <w:t>thị</w:t>
            </w:r>
            <w:r>
              <w:rPr>
                <w:rFonts w:ascii="Times New Roman" w:hAnsi="Times New Roman" w:cs="Times New Roman"/>
                <w:spacing w:val="25"/>
                <w:sz w:val="28"/>
                <w:szCs w:val="28"/>
              </w:rPr>
              <w:t xml:space="preserve"> </w:t>
            </w:r>
            <w:r>
              <w:rPr>
                <w:rFonts w:ascii="Times New Roman" w:hAnsi="Times New Roman" w:cs="Times New Roman"/>
                <w:sz w:val="28"/>
                <w:szCs w:val="28"/>
              </w:rPr>
              <w:t>hộp</w:t>
            </w:r>
            <w:r>
              <w:rPr>
                <w:rFonts w:ascii="Times New Roman" w:hAnsi="Times New Roman" w:cs="Times New Roman"/>
                <w:spacing w:val="25"/>
                <w:sz w:val="28"/>
                <w:szCs w:val="28"/>
              </w:rPr>
              <w:t xml:space="preserve"> </w:t>
            </w:r>
            <w:r>
              <w:rPr>
                <w:rFonts w:ascii="Times New Roman" w:hAnsi="Times New Roman" w:cs="Times New Roman"/>
                <w:sz w:val="28"/>
                <w:szCs w:val="28"/>
              </w:rPr>
              <w:t>thoại</w:t>
            </w:r>
            <w:r>
              <w:rPr>
                <w:rFonts w:ascii="Times New Roman" w:hAnsi="Times New Roman" w:cs="Times New Roman"/>
                <w:spacing w:val="25"/>
                <w:sz w:val="28"/>
                <w:szCs w:val="28"/>
              </w:rPr>
              <w:t xml:space="preserve"> </w:t>
            </w:r>
            <w:r>
              <w:rPr>
                <w:rFonts w:ascii="Times New Roman" w:hAnsi="Times New Roman" w:cs="Times New Roman"/>
                <w:sz w:val="28"/>
                <w:szCs w:val="28"/>
              </w:rPr>
              <w:t>xác</w:t>
            </w:r>
            <w:r>
              <w:rPr>
                <w:rFonts w:ascii="Times New Roman" w:hAnsi="Times New Roman" w:cs="Times New Roman"/>
                <w:spacing w:val="25"/>
                <w:sz w:val="28"/>
                <w:szCs w:val="28"/>
              </w:rPr>
              <w:t xml:space="preserve"> </w:t>
            </w:r>
            <w:r>
              <w:rPr>
                <w:rFonts w:ascii="Times New Roman" w:hAnsi="Times New Roman" w:cs="Times New Roman"/>
                <w:sz w:val="28"/>
                <w:szCs w:val="28"/>
              </w:rPr>
              <w:t>nhận</w:t>
            </w:r>
            <w:r>
              <w:rPr>
                <w:rFonts w:ascii="Times New Roman" w:hAnsi="Times New Roman" w:cs="Times New Roman"/>
                <w:spacing w:val="25"/>
                <w:sz w:val="28"/>
                <w:szCs w:val="28"/>
              </w:rPr>
              <w:t xml:space="preserve"> </w:t>
            </w:r>
            <w:r>
              <w:rPr>
                <w:rFonts w:ascii="Times New Roman" w:hAnsi="Times New Roman" w:cs="Times New Roman"/>
                <w:sz w:val="28"/>
                <w:szCs w:val="28"/>
              </w:rPr>
              <w:t>rồi</w:t>
            </w:r>
            <w:r>
              <w:rPr>
                <w:rFonts w:ascii="Times New Roman" w:hAnsi="Times New Roman" w:cs="Times New Roman"/>
                <w:spacing w:val="25"/>
                <w:sz w:val="28"/>
                <w:szCs w:val="28"/>
              </w:rPr>
              <w:t xml:space="preserve"> </w:t>
            </w:r>
            <w:r>
              <w:rPr>
                <w:rFonts w:ascii="Times New Roman" w:hAnsi="Times New Roman" w:cs="Times New Roman"/>
                <w:sz w:val="28"/>
                <w:szCs w:val="28"/>
              </w:rPr>
              <w:t>xóa.</w:t>
            </w:r>
          </w:p>
        </w:tc>
      </w:tr>
    </w:tbl>
    <w:p>
      <w:pPr>
        <w:pStyle w:val="53"/>
        <w:widowControl w:val="0"/>
        <w:rPr>
          <w:rFonts w:ascii="Times New Roman" w:hAnsi="Times New Roman"/>
          <w:sz w:val="28"/>
          <w:szCs w:val="28"/>
        </w:rPr>
      </w:pPr>
      <w:r>
        <w:rPr>
          <w:rFonts w:ascii="Times New Roman" w:hAnsi="Times New Roman"/>
          <w:sz w:val="28"/>
          <w:szCs w:val="28"/>
        </w:rPr>
        <w:t>Màn Hình Chỉnh sửa</w:t>
      </w:r>
      <w:bookmarkEnd w:id="319"/>
      <w:r>
        <w:rPr>
          <w:rFonts w:ascii="Times New Roman" w:hAnsi="Times New Roman"/>
          <w:sz w:val="28"/>
          <w:szCs w:val="28"/>
        </w:rPr>
        <w:t xml:space="preserve"> / Thêm Loại Khách Hàng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3813175" cy="3388360"/>
            <wp:effectExtent l="0" t="0" r="12065" b="10160"/>
            <wp:docPr id="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2"/>
                    <pic:cNvPicPr>
                      <a:picLocks noChangeAspect="1"/>
                    </pic:cNvPicPr>
                  </pic:nvPicPr>
                  <pic:blipFill>
                    <a:blip r:embed="rId40"/>
                    <a:stretch>
                      <a:fillRect/>
                    </a:stretch>
                  </pic:blipFill>
                  <pic:spPr>
                    <a:xfrm>
                      <a:off x="0" y="0"/>
                      <a:ext cx="3813175" cy="3388360"/>
                    </a:xfrm>
                    <a:prstGeom prst="rect">
                      <a:avLst/>
                    </a:prstGeom>
                    <a:noFill/>
                    <a:ln>
                      <a:noFill/>
                    </a:ln>
                  </pic:spPr>
                </pic:pic>
              </a:graphicData>
            </a:graphic>
          </wp:inline>
        </w:drawing>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738880" cy="3285490"/>
            <wp:effectExtent l="0" t="0" r="10160" b="6350"/>
            <wp:docPr id="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3"/>
                    <pic:cNvPicPr>
                      <a:picLocks noChangeAspect="1"/>
                    </pic:cNvPicPr>
                  </pic:nvPicPr>
                  <pic:blipFill>
                    <a:blip r:embed="rId41"/>
                    <a:stretch>
                      <a:fillRect/>
                    </a:stretch>
                  </pic:blipFill>
                  <pic:spPr>
                    <a:xfrm>
                      <a:off x="0" y="0"/>
                      <a:ext cx="3738880" cy="328549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65"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5"/>
        <w:gridCol w:w="2338"/>
        <w:gridCol w:w="1164"/>
        <w:gridCol w:w="57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b/>
                <w:sz w:val="24"/>
                <w:szCs w:val="24"/>
              </w:rPr>
            </w:pPr>
            <w:r>
              <w:rPr>
                <w:rFonts w:ascii="Times New Roman" w:hAnsi="Times New Roman" w:cs="Times New Roman"/>
                <w:b/>
                <w:spacing w:val="-5"/>
                <w:w w:val="125"/>
                <w:sz w:val="24"/>
                <w:szCs w:val="24"/>
              </w:rPr>
              <w:t>STT</w:t>
            </w:r>
          </w:p>
        </w:tc>
        <w:tc>
          <w:tcPr>
            <w:tcW w:w="2338" w:type="dxa"/>
          </w:tcPr>
          <w:p>
            <w:pPr>
              <w:pStyle w:val="54"/>
              <w:jc w:val="center"/>
              <w:rPr>
                <w:rFonts w:ascii="Times New Roman" w:hAnsi="Times New Roman" w:cs="Times New Roman"/>
                <w:sz w:val="24"/>
                <w:szCs w:val="24"/>
              </w:rPr>
            </w:pPr>
            <w:r>
              <w:rPr>
                <w:rFonts w:ascii="Times New Roman" w:hAnsi="Times New Roman" w:cs="Times New Roman"/>
                <w:b/>
                <w:bCs/>
                <w:sz w:val="24"/>
                <w:szCs w:val="24"/>
              </w:rPr>
              <w:t>Tên</w:t>
            </w:r>
            <w:r>
              <w:rPr>
                <w:rFonts w:ascii="Times New Roman" w:hAnsi="Times New Roman" w:cs="Times New Roman"/>
                <w:b/>
                <w:bCs/>
                <w:spacing w:val="15"/>
                <w:sz w:val="24"/>
                <w:szCs w:val="24"/>
              </w:rPr>
              <w:t xml:space="preserve"> </w:t>
            </w:r>
            <w:r>
              <w:rPr>
                <w:rFonts w:ascii="Times New Roman" w:hAnsi="Times New Roman" w:cs="Times New Roman"/>
                <w:b/>
                <w:bCs/>
                <w:sz w:val="24"/>
                <w:szCs w:val="24"/>
              </w:rPr>
              <w:t>đối</w:t>
            </w:r>
            <w:r>
              <w:rPr>
                <w:rFonts w:ascii="Times New Roman" w:hAnsi="Times New Roman" w:cs="Times New Roman"/>
                <w:b/>
                <w:bCs/>
                <w:spacing w:val="16"/>
                <w:sz w:val="24"/>
                <w:szCs w:val="24"/>
              </w:rPr>
              <w:t xml:space="preserve"> </w:t>
            </w:r>
            <w:r>
              <w:rPr>
                <w:rFonts w:ascii="Times New Roman" w:hAnsi="Times New Roman" w:cs="Times New Roman"/>
                <w:b/>
                <w:bCs/>
                <w:spacing w:val="-2"/>
                <w:sz w:val="24"/>
                <w:szCs w:val="24"/>
              </w:rPr>
              <w:t>tượng</w:t>
            </w:r>
          </w:p>
        </w:tc>
        <w:tc>
          <w:tcPr>
            <w:tcW w:w="1164" w:type="dxa"/>
          </w:tcPr>
          <w:p>
            <w:pPr>
              <w:pStyle w:val="54"/>
              <w:jc w:val="center"/>
              <w:rPr>
                <w:rFonts w:ascii="Times New Roman" w:hAnsi="Times New Roman" w:cs="Times New Roman"/>
                <w:sz w:val="24"/>
                <w:szCs w:val="24"/>
              </w:rPr>
            </w:pPr>
            <w:r>
              <w:rPr>
                <w:rFonts w:ascii="Times New Roman" w:hAnsi="Times New Roman" w:cs="Times New Roman"/>
                <w:b/>
                <w:bCs/>
                <w:spacing w:val="-4"/>
                <w:w w:val="105"/>
                <w:sz w:val="24"/>
                <w:szCs w:val="24"/>
              </w:rPr>
              <w:t>Kiểu</w:t>
            </w:r>
          </w:p>
        </w:tc>
        <w:tc>
          <w:tcPr>
            <w:tcW w:w="5768" w:type="dxa"/>
          </w:tcPr>
          <w:p>
            <w:pPr>
              <w:pStyle w:val="54"/>
              <w:jc w:val="center"/>
              <w:rPr>
                <w:rFonts w:ascii="Times New Roman" w:hAnsi="Times New Roman" w:cs="Times New Roman"/>
                <w:sz w:val="24"/>
                <w:szCs w:val="24"/>
              </w:rPr>
            </w:pPr>
            <w:r>
              <w:rPr>
                <w:rFonts w:ascii="Times New Roman" w:hAnsi="Times New Roman" w:cs="Times New Roman"/>
                <w:b/>
                <w:bCs/>
                <w:sz w:val="24"/>
                <w:szCs w:val="24"/>
              </w:rPr>
              <w:t>Chức</w:t>
            </w:r>
            <w:r>
              <w:rPr>
                <w:rFonts w:ascii="Times New Roman" w:hAnsi="Times New Roman" w:cs="Times New Roman"/>
                <w:b/>
                <w:bCs/>
                <w:spacing w:val="39"/>
                <w:sz w:val="24"/>
                <w:szCs w:val="24"/>
              </w:rPr>
              <w:t xml:space="preserve"> </w:t>
            </w:r>
            <w:r>
              <w:rPr>
                <w:rFonts w:ascii="Times New Roman" w:hAnsi="Times New Roman" w:cs="Times New Roman"/>
                <w:b/>
                <w:bCs/>
                <w:spacing w:val="-4"/>
                <w:sz w:val="24"/>
                <w:szCs w:val="24"/>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3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TxtTenLoaiKhach</w:t>
            </w:r>
          </w:p>
        </w:tc>
        <w:tc>
          <w:tcPr>
            <w:tcW w:w="116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68"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2"/>
                <w:sz w:val="28"/>
                <w:szCs w:val="28"/>
              </w:rPr>
              <w:t xml:space="preserve"> </w:t>
            </w:r>
            <w:r>
              <w:rPr>
                <w:rFonts w:ascii="Times New Roman" w:hAnsi="Times New Roman" w:cs="Times New Roman"/>
                <w:sz w:val="28"/>
                <w:szCs w:val="28"/>
              </w:rPr>
              <w:t>tên</w:t>
            </w:r>
            <w:r>
              <w:rPr>
                <w:rFonts w:ascii="Times New Roman" w:hAnsi="Times New Roman" w:cs="Times New Roman"/>
                <w:spacing w:val="42"/>
                <w:sz w:val="28"/>
                <w:szCs w:val="28"/>
              </w:rPr>
              <w:t xml:space="preserve"> </w:t>
            </w:r>
            <w:r>
              <w:rPr>
                <w:rFonts w:ascii="Times New Roman" w:hAnsi="Times New Roman" w:cs="Times New Roman"/>
                <w:sz w:val="28"/>
                <w:szCs w:val="28"/>
              </w:rPr>
              <w:t>hiển</w:t>
            </w:r>
            <w:r>
              <w:rPr>
                <w:rFonts w:ascii="Times New Roman" w:hAnsi="Times New Roman" w:cs="Times New Roman"/>
                <w:spacing w:val="43"/>
                <w:sz w:val="28"/>
                <w:szCs w:val="28"/>
              </w:rPr>
              <w:t xml:space="preserve"> </w:t>
            </w:r>
            <w:r>
              <w:rPr>
                <w:rFonts w:ascii="Times New Roman" w:hAnsi="Times New Roman" w:cs="Times New Roman"/>
                <w:sz w:val="28"/>
                <w:szCs w:val="28"/>
              </w:rPr>
              <w:t>thị</w:t>
            </w:r>
            <w:r>
              <w:rPr>
                <w:rFonts w:ascii="Times New Roman" w:hAnsi="Times New Roman" w:cs="Times New Roman"/>
                <w:spacing w:val="42"/>
                <w:sz w:val="28"/>
                <w:szCs w:val="28"/>
              </w:rPr>
              <w:t xml:space="preserve"> </w:t>
            </w:r>
            <w:r>
              <w:rPr>
                <w:rFonts w:ascii="Times New Roman" w:hAnsi="Times New Roman" w:cs="Times New Roman"/>
                <w:sz w:val="28"/>
                <w:szCs w:val="28"/>
              </w:rPr>
              <w:t>của</w:t>
            </w:r>
            <w:r>
              <w:rPr>
                <w:rFonts w:ascii="Times New Roman" w:hAnsi="Times New Roman" w:cs="Times New Roman"/>
                <w:spacing w:val="42"/>
                <w:sz w:val="28"/>
                <w:szCs w:val="28"/>
              </w:rPr>
              <w:t xml:space="preserve"> </w:t>
            </w:r>
            <w:r>
              <w:rPr>
                <w:rFonts w:ascii="Times New Roman" w:hAnsi="Times New Roman" w:cs="Times New Roman"/>
                <w:sz w:val="28"/>
                <w:szCs w:val="28"/>
              </w:rPr>
              <w:t>loại</w:t>
            </w:r>
            <w:r>
              <w:rPr>
                <w:rFonts w:ascii="Times New Roman" w:hAnsi="Times New Roman" w:cs="Times New Roman"/>
                <w:spacing w:val="43"/>
                <w:sz w:val="28"/>
                <w:szCs w:val="28"/>
              </w:rPr>
              <w:t xml:space="preserve"> </w:t>
            </w:r>
            <w:r>
              <w:rPr>
                <w:rFonts w:ascii="Times New Roman" w:hAnsi="Times New Roman" w:cs="Times New Roman"/>
                <w:sz w:val="28"/>
                <w:szCs w:val="28"/>
              </w:rPr>
              <w:t>khách</w:t>
            </w:r>
            <w:r>
              <w:rPr>
                <w:rFonts w:ascii="Times New Roman" w:hAnsi="Times New Roman" w:cs="Times New Roman"/>
                <w:spacing w:val="42"/>
                <w:sz w:val="28"/>
                <w:szCs w:val="28"/>
              </w:rPr>
              <w:t xml:space="preserve"> </w:t>
            </w:r>
            <w:r>
              <w:rPr>
                <w:rFonts w:ascii="Times New Roman" w:hAnsi="Times New Roman" w:cs="Times New Roman"/>
                <w:sz w:val="28"/>
                <w:szCs w:val="28"/>
              </w:rPr>
              <w:t>hàng</w:t>
            </w:r>
            <w:r>
              <w:rPr>
                <w:rFonts w:ascii="Times New Roman" w:hAnsi="Times New Roman" w:cs="Times New Roman"/>
                <w:spacing w:val="43"/>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3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TxtHeSoGia</w:t>
            </w:r>
          </w:p>
        </w:tc>
        <w:tc>
          <w:tcPr>
            <w:tcW w:w="116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768"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57"/>
                <w:sz w:val="28"/>
                <w:szCs w:val="28"/>
              </w:rPr>
              <w:t xml:space="preserve"> </w:t>
            </w:r>
            <w:r>
              <w:rPr>
                <w:rFonts w:ascii="Times New Roman" w:hAnsi="Times New Roman" w:cs="Times New Roman"/>
                <w:sz w:val="28"/>
                <w:szCs w:val="28"/>
              </w:rPr>
              <w:t>hệ</w:t>
            </w:r>
            <w:r>
              <w:rPr>
                <w:rFonts w:ascii="Times New Roman" w:hAnsi="Times New Roman" w:cs="Times New Roman"/>
                <w:spacing w:val="57"/>
                <w:sz w:val="28"/>
                <w:szCs w:val="28"/>
              </w:rPr>
              <w:t xml:space="preserve"> </w:t>
            </w:r>
            <w:r>
              <w:rPr>
                <w:rFonts w:ascii="Times New Roman" w:hAnsi="Times New Roman" w:cs="Times New Roman"/>
                <w:sz w:val="28"/>
                <w:szCs w:val="28"/>
              </w:rPr>
              <w:t>số</w:t>
            </w:r>
            <w:r>
              <w:rPr>
                <w:rFonts w:ascii="Times New Roman" w:hAnsi="Times New Roman" w:cs="Times New Roman"/>
                <w:spacing w:val="58"/>
                <w:sz w:val="28"/>
                <w:szCs w:val="28"/>
              </w:rPr>
              <w:t xml:space="preserve"> </w:t>
            </w:r>
            <w:r>
              <w:rPr>
                <w:rFonts w:ascii="Times New Roman" w:hAnsi="Times New Roman" w:cs="Times New Roman"/>
                <w:sz w:val="28"/>
                <w:szCs w:val="28"/>
              </w:rPr>
              <w:t>giá</w:t>
            </w:r>
            <w:r>
              <w:rPr>
                <w:rFonts w:ascii="Times New Roman" w:hAnsi="Times New Roman" w:cs="Times New Roman"/>
                <w:spacing w:val="58"/>
                <w:sz w:val="28"/>
                <w:szCs w:val="28"/>
              </w:rPr>
              <w:t xml:space="preserve"> </w:t>
            </w:r>
            <w:r>
              <w:rPr>
                <w:rFonts w:ascii="Times New Roman" w:hAnsi="Times New Roman" w:cs="Times New Roman"/>
                <w:sz w:val="28"/>
                <w:szCs w:val="28"/>
              </w:rPr>
              <w:t>áp</w:t>
            </w:r>
            <w:r>
              <w:rPr>
                <w:rFonts w:ascii="Times New Roman" w:hAnsi="Times New Roman" w:cs="Times New Roman"/>
                <w:spacing w:val="58"/>
                <w:sz w:val="28"/>
                <w:szCs w:val="28"/>
              </w:rPr>
              <w:t xml:space="preserve"> </w:t>
            </w:r>
            <w:r>
              <w:rPr>
                <w:rFonts w:ascii="Times New Roman" w:hAnsi="Times New Roman" w:cs="Times New Roman"/>
                <w:sz w:val="28"/>
                <w:szCs w:val="28"/>
              </w:rPr>
              <w:t>dụng</w:t>
            </w:r>
            <w:r>
              <w:rPr>
                <w:rFonts w:ascii="Times New Roman" w:hAnsi="Times New Roman" w:cs="Times New Roman"/>
                <w:spacing w:val="58"/>
                <w:sz w:val="28"/>
                <w:szCs w:val="28"/>
              </w:rPr>
              <w:t xml:space="preserve"> </w:t>
            </w:r>
            <w:r>
              <w:rPr>
                <w:rFonts w:ascii="Times New Roman" w:hAnsi="Times New Roman" w:cs="Times New Roman"/>
                <w:sz w:val="28"/>
                <w:szCs w:val="28"/>
              </w:rPr>
              <w:t>khi</w:t>
            </w:r>
            <w:r>
              <w:rPr>
                <w:rFonts w:ascii="Times New Roman" w:hAnsi="Times New Roman" w:cs="Times New Roman"/>
                <w:spacing w:val="57"/>
                <w:sz w:val="28"/>
                <w:szCs w:val="28"/>
              </w:rPr>
              <w:t xml:space="preserve"> </w:t>
            </w:r>
            <w:r>
              <w:rPr>
                <w:rFonts w:ascii="Times New Roman" w:hAnsi="Times New Roman" w:cs="Times New Roman"/>
                <w:sz w:val="28"/>
                <w:szCs w:val="28"/>
              </w:rPr>
              <w:t>đặt</w:t>
            </w:r>
            <w:r>
              <w:rPr>
                <w:rFonts w:ascii="Times New Roman" w:hAnsi="Times New Roman" w:cs="Times New Roman"/>
                <w:spacing w:val="58"/>
                <w:sz w:val="28"/>
                <w:szCs w:val="28"/>
              </w:rPr>
              <w:t xml:space="preserve"> </w:t>
            </w:r>
            <w:r>
              <w:rPr>
                <w:rFonts w:ascii="Times New Roman" w:hAnsi="Times New Roman" w:cs="Times New Roman"/>
                <w:sz w:val="28"/>
                <w:szCs w:val="28"/>
              </w:rPr>
              <w:t>phòng</w:t>
            </w:r>
            <w:r>
              <w:rPr>
                <w:rFonts w:ascii="Times New Roman" w:hAnsi="Times New Roman" w:cs="Times New Roman"/>
                <w:spacing w:val="58"/>
                <w:sz w:val="28"/>
                <w:szCs w:val="28"/>
              </w:rPr>
              <w:t xml:space="preserve"> </w:t>
            </w:r>
            <w:r>
              <w:rPr>
                <w:rFonts w:ascii="Times New Roman" w:hAnsi="Times New Roman" w:cs="Times New Roman"/>
                <w:spacing w:val="-5"/>
                <w:sz w:val="28"/>
                <w:szCs w:val="28"/>
              </w:rPr>
              <w:t>có</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khách</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thuộc</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này</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(bắt</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buộc,</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phải</w:t>
            </w:r>
            <w:r>
              <w:rPr>
                <w:rFonts w:ascii="Times New Roman" w:hAnsi="Times New Roman" w:cs="Times New Roman"/>
                <w:spacing w:val="1"/>
                <w:w w:val="115"/>
                <w:sz w:val="28"/>
                <w:szCs w:val="28"/>
              </w:rPr>
              <w:t xml:space="preserve"> </w:t>
            </w:r>
            <w:r>
              <w:rPr>
                <w:rFonts w:ascii="Times New Roman" w:hAnsi="Times New Roman" w:cs="Times New Roman"/>
                <w:i/>
                <w:w w:val="115"/>
                <w:sz w:val="28"/>
                <w:szCs w:val="28"/>
              </w:rPr>
              <w:t>≥</w:t>
            </w:r>
            <w:r>
              <w:rPr>
                <w:rFonts w:ascii="Times New Roman" w:hAnsi="Times New Roman" w:cs="Times New Roman"/>
                <w:i/>
                <w:spacing w:val="-14"/>
                <w:w w:val="115"/>
                <w:sz w:val="28"/>
                <w:szCs w:val="28"/>
              </w:rPr>
              <w:t xml:space="preserve"> </w:t>
            </w:r>
            <w:r>
              <w:rPr>
                <w:rFonts w:ascii="Times New Roman" w:hAnsi="Times New Roman" w:cs="Times New Roman"/>
                <w:spacing w:val="-4"/>
                <w:w w:val="105"/>
                <w:sz w:val="28"/>
                <w:szCs w:val="28"/>
              </w:rPr>
              <w:t>1</w:t>
            </w:r>
            <w:r>
              <w:rPr>
                <w:rFonts w:ascii="Times New Roman" w:hAnsi="Times New Roman" w:cs="Times New Roman"/>
                <w:i/>
                <w:spacing w:val="-4"/>
                <w:w w:val="105"/>
                <w:sz w:val="28"/>
                <w:szCs w:val="28"/>
              </w:rPr>
              <w:t>.</w:t>
            </w:r>
            <w:r>
              <w:rPr>
                <w:rFonts w:ascii="Times New Roman" w:hAnsi="Times New Roman" w:cs="Times New Roman"/>
                <w:spacing w:val="-4"/>
                <w:w w:val="105"/>
                <w:sz w:val="28"/>
                <w:szCs w:val="28"/>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3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LblHuongDan</w:t>
            </w:r>
          </w:p>
        </w:tc>
        <w:tc>
          <w:tcPr>
            <w:tcW w:w="1164" w:type="dxa"/>
          </w:tcPr>
          <w:p>
            <w:pPr>
              <w:pStyle w:val="54"/>
              <w:rPr>
                <w:rFonts w:ascii="Times New Roman" w:hAnsi="Times New Roman" w:cs="Times New Roman"/>
                <w:sz w:val="28"/>
                <w:szCs w:val="28"/>
              </w:rPr>
            </w:pPr>
            <w:r>
              <w:rPr>
                <w:rFonts w:ascii="Times New Roman" w:hAnsi="Times New Roman" w:cs="Times New Roman"/>
                <w:spacing w:val="-2"/>
                <w:sz w:val="28"/>
                <w:szCs w:val="28"/>
              </w:rPr>
              <w:t>Label</w:t>
            </w:r>
          </w:p>
        </w:tc>
        <w:tc>
          <w:tcPr>
            <w:tcW w:w="5768" w:type="dxa"/>
          </w:tcPr>
          <w:p>
            <w:pPr>
              <w:pStyle w:val="54"/>
              <w:spacing w:line="226" w:lineRule="exact"/>
              <w:rPr>
                <w:rFonts w:ascii="Times New Roman" w:hAnsi="Times New Roman" w:cs="Times New Roman"/>
                <w:sz w:val="28"/>
                <w:szCs w:val="28"/>
              </w:rPr>
            </w:pPr>
            <w:r>
              <w:rPr>
                <w:rFonts w:ascii="Times New Roman" w:hAnsi="Times New Roman" w:cs="Times New Roman"/>
                <w:w w:val="105"/>
                <w:sz w:val="28"/>
                <w:szCs w:val="28"/>
              </w:rPr>
              <w:t>Gợi</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ý</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ý</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nghĩa</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hệ</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1</w:t>
            </w:r>
            <w:r>
              <w:rPr>
                <w:rFonts w:ascii="Times New Roman" w:hAnsi="Times New Roman" w:cs="Times New Roman"/>
                <w:i/>
                <w:w w:val="105"/>
                <w:sz w:val="28"/>
                <w:szCs w:val="28"/>
              </w:rPr>
              <w:t>.</w:t>
            </w:r>
            <w:r>
              <w:rPr>
                <w:rFonts w:ascii="Times New Roman" w:hAnsi="Times New Roman" w:cs="Times New Roman"/>
                <w:w w:val="105"/>
                <w:sz w:val="28"/>
                <w:szCs w:val="28"/>
              </w:rPr>
              <w:t>0</w:t>
            </w:r>
            <w:r>
              <w:rPr>
                <w:rFonts w:ascii="Times New Roman" w:hAnsi="Times New Roman" w:cs="Times New Roman"/>
                <w:spacing w:val="-9"/>
                <w:w w:val="125"/>
                <w:sz w:val="28"/>
                <w:szCs w:val="28"/>
              </w:rPr>
              <w:t xml:space="preserve"> </w:t>
            </w:r>
            <w:r>
              <w:rPr>
                <w:rFonts w:ascii="Times New Roman" w:hAnsi="Times New Roman" w:cs="Times New Roman"/>
                <w:w w:val="125"/>
                <w:sz w:val="28"/>
                <w:szCs w:val="28"/>
              </w:rPr>
              <w:t>=</w:t>
            </w:r>
            <w:r>
              <w:rPr>
                <w:rFonts w:ascii="Times New Roman" w:hAnsi="Times New Roman" w:cs="Times New Roman"/>
                <w:spacing w:val="-12"/>
                <w:w w:val="12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gốc</w:t>
            </w:r>
            <w:r>
              <w:rPr>
                <w:rFonts w:ascii="Times New Roman" w:hAnsi="Times New Roman" w:cs="Times New Roman"/>
                <w:spacing w:val="-1"/>
                <w:w w:val="105"/>
                <w:sz w:val="28"/>
                <w:szCs w:val="28"/>
              </w:rPr>
              <w:t xml:space="preserve"> </w:t>
            </w:r>
            <w:r>
              <w:rPr>
                <w:rFonts w:ascii="Times New Roman" w:hAnsi="Times New Roman" w:cs="Times New Roman"/>
                <w:i/>
                <w:w w:val="105"/>
                <w:sz w:val="28"/>
                <w:szCs w:val="28"/>
              </w:rPr>
              <w:t>|</w:t>
            </w:r>
            <w:r>
              <w:rPr>
                <w:rFonts w:ascii="Times New Roman" w:hAnsi="Times New Roman" w:cs="Times New Roman"/>
                <w:i/>
                <w:spacing w:val="-7"/>
                <w:w w:val="105"/>
                <w:sz w:val="28"/>
                <w:szCs w:val="28"/>
              </w:rPr>
              <w:t xml:space="preserve"> </w:t>
            </w:r>
            <w:r>
              <w:rPr>
                <w:rFonts w:ascii="Times New Roman" w:hAnsi="Times New Roman" w:cs="Times New Roman"/>
                <w:w w:val="105"/>
                <w:sz w:val="28"/>
                <w:szCs w:val="28"/>
              </w:rPr>
              <w:t>1</w:t>
            </w:r>
            <w:r>
              <w:rPr>
                <w:rFonts w:ascii="Times New Roman" w:hAnsi="Times New Roman" w:cs="Times New Roman"/>
                <w:i/>
                <w:w w:val="105"/>
                <w:sz w:val="28"/>
                <w:szCs w:val="28"/>
              </w:rPr>
              <w:t>.</w:t>
            </w:r>
            <w:r>
              <w:rPr>
                <w:rFonts w:ascii="Times New Roman" w:hAnsi="Times New Roman" w:cs="Times New Roman"/>
                <w:w w:val="105"/>
                <w:sz w:val="28"/>
                <w:szCs w:val="28"/>
              </w:rPr>
              <w:t>2</w:t>
            </w:r>
            <w:r>
              <w:rPr>
                <w:rFonts w:ascii="Times New Roman" w:hAnsi="Times New Roman" w:cs="Times New Roman"/>
                <w:spacing w:val="-9"/>
                <w:w w:val="125"/>
                <w:sz w:val="28"/>
                <w:szCs w:val="28"/>
              </w:rPr>
              <w:t xml:space="preserve"> </w:t>
            </w:r>
            <w:r>
              <w:rPr>
                <w:rFonts w:ascii="Times New Roman" w:hAnsi="Times New Roman" w:cs="Times New Roman"/>
                <w:w w:val="125"/>
                <w:sz w:val="28"/>
                <w:szCs w:val="28"/>
              </w:rPr>
              <w:t>=</w:t>
            </w:r>
            <w:r>
              <w:rPr>
                <w:rFonts w:ascii="Times New Roman" w:hAnsi="Times New Roman" w:cs="Times New Roman"/>
                <w:spacing w:val="-11"/>
                <w:w w:val="125"/>
                <w:sz w:val="28"/>
                <w:szCs w:val="28"/>
              </w:rPr>
              <w:t xml:space="preserve"> </w:t>
            </w:r>
            <w:r>
              <w:rPr>
                <w:rFonts w:ascii="Times New Roman" w:hAnsi="Times New Roman" w:cs="Times New Roman"/>
                <w:spacing w:val="-4"/>
                <w:w w:val="105"/>
                <w:sz w:val="28"/>
                <w:szCs w:val="28"/>
              </w:rPr>
              <w:t>nhân</w:t>
            </w:r>
            <w:r>
              <w:rPr>
                <w:rFonts w:ascii="Times New Roman" w:hAnsi="Times New Roman" w:cs="Times New Roman"/>
                <w:spacing w:val="-4"/>
                <w:w w:val="105"/>
                <w:sz w:val="28"/>
                <w:szCs w:val="28"/>
                <w:lang w:val="en-US"/>
              </w:rPr>
              <w:t xml:space="preserve"> </w:t>
            </w:r>
            <w:r>
              <w:rPr>
                <w:rFonts w:ascii="Times New Roman" w:hAnsi="Times New Roman" w:cs="Times New Roman"/>
                <w:w w:val="105"/>
                <w:sz w:val="28"/>
                <w:szCs w:val="28"/>
              </w:rPr>
              <w:t>thêm</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20%</w:t>
            </w:r>
            <w:r>
              <w:rPr>
                <w:rFonts w:ascii="Times New Roman" w:hAnsi="Times New Roman" w:cs="Times New Roman"/>
                <w:spacing w:val="10"/>
                <w:w w:val="105"/>
                <w:sz w:val="28"/>
                <w:szCs w:val="28"/>
              </w:rPr>
              <w:t xml:space="preserve"> </w:t>
            </w:r>
            <w:r>
              <w:rPr>
                <w:rFonts w:ascii="Times New Roman" w:hAnsi="Times New Roman" w:cs="Times New Roman"/>
                <w:i/>
                <w:w w:val="105"/>
                <w:sz w:val="28"/>
                <w:szCs w:val="28"/>
              </w:rPr>
              <w:t>|</w:t>
            </w:r>
            <w:r>
              <w:rPr>
                <w:rFonts w:ascii="Times New Roman" w:hAnsi="Times New Roman" w:cs="Times New Roman"/>
                <w:i/>
                <w:spacing w:val="4"/>
                <w:w w:val="105"/>
                <w:sz w:val="28"/>
                <w:szCs w:val="28"/>
              </w:rPr>
              <w:t xml:space="preserve"> </w:t>
            </w:r>
            <w:r>
              <w:rPr>
                <w:rFonts w:ascii="Times New Roman" w:hAnsi="Times New Roman" w:cs="Times New Roman"/>
                <w:w w:val="105"/>
                <w:sz w:val="28"/>
                <w:szCs w:val="28"/>
              </w:rPr>
              <w:t>1</w:t>
            </w:r>
            <w:r>
              <w:rPr>
                <w:rFonts w:ascii="Times New Roman" w:hAnsi="Times New Roman" w:cs="Times New Roman"/>
                <w:i/>
                <w:w w:val="105"/>
                <w:sz w:val="28"/>
                <w:szCs w:val="28"/>
              </w:rPr>
              <w:t>.</w:t>
            </w:r>
            <w:r>
              <w:rPr>
                <w:rFonts w:ascii="Times New Roman" w:hAnsi="Times New Roman" w:cs="Times New Roman"/>
                <w:w w:val="105"/>
                <w:sz w:val="28"/>
                <w:szCs w:val="28"/>
              </w:rPr>
              <w:t>5</w:t>
            </w:r>
            <w:r>
              <w:rPr>
                <w:rFonts w:ascii="Times New Roman" w:hAnsi="Times New Roman" w:cs="Times New Roman"/>
                <w:spacing w:val="-8"/>
                <w:w w:val="125"/>
                <w:sz w:val="28"/>
                <w:szCs w:val="28"/>
              </w:rPr>
              <w:t xml:space="preserve"> </w:t>
            </w:r>
            <w:r>
              <w:rPr>
                <w:rFonts w:ascii="Times New Roman" w:hAnsi="Times New Roman" w:cs="Times New Roman"/>
                <w:w w:val="125"/>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50%</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0"/>
                <w:w w:val="105"/>
                <w:sz w:val="28"/>
                <w:szCs w:val="28"/>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3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w:t>
            </w:r>
          </w:p>
        </w:tc>
        <w:tc>
          <w:tcPr>
            <w:tcW w:w="116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68"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28"/>
                <w:sz w:val="28"/>
                <w:szCs w:val="28"/>
              </w:rPr>
              <w:t xml:space="preserve"> </w:t>
            </w:r>
            <w:r>
              <w:rPr>
                <w:rFonts w:ascii="Times New Roman" w:hAnsi="Times New Roman" w:cs="Times New Roman"/>
                <w:sz w:val="28"/>
                <w:szCs w:val="28"/>
              </w:rPr>
              <w:t>tra</w:t>
            </w:r>
            <w:r>
              <w:rPr>
                <w:rFonts w:ascii="Times New Roman" w:hAnsi="Times New Roman" w:cs="Times New Roman"/>
                <w:spacing w:val="28"/>
                <w:sz w:val="28"/>
                <w:szCs w:val="28"/>
              </w:rPr>
              <w:t xml:space="preserve"> </w:t>
            </w:r>
            <w:r>
              <w:rPr>
                <w:rFonts w:ascii="Times New Roman" w:hAnsi="Times New Roman" w:cs="Times New Roman"/>
                <w:sz w:val="28"/>
                <w:szCs w:val="28"/>
              </w:rPr>
              <w:t>dữ</w:t>
            </w:r>
            <w:r>
              <w:rPr>
                <w:rFonts w:ascii="Times New Roman" w:hAnsi="Times New Roman" w:cs="Times New Roman"/>
                <w:spacing w:val="29"/>
                <w:sz w:val="28"/>
                <w:szCs w:val="28"/>
              </w:rPr>
              <w:t xml:space="preserve"> </w:t>
            </w:r>
            <w:r>
              <w:rPr>
                <w:rFonts w:ascii="Times New Roman" w:hAnsi="Times New Roman" w:cs="Times New Roman"/>
                <w:sz w:val="28"/>
                <w:szCs w:val="28"/>
              </w:rPr>
              <w:t>liệu</w:t>
            </w:r>
            <w:r>
              <w:rPr>
                <w:rFonts w:ascii="Times New Roman" w:hAnsi="Times New Roman" w:cs="Times New Roman"/>
                <w:spacing w:val="28"/>
                <w:sz w:val="28"/>
                <w:szCs w:val="28"/>
              </w:rPr>
              <w:t xml:space="preserve"> </w:t>
            </w:r>
            <w:r>
              <w:rPr>
                <w:rFonts w:ascii="Times New Roman" w:hAnsi="Times New Roman" w:cs="Times New Roman"/>
                <w:sz w:val="28"/>
                <w:szCs w:val="28"/>
              </w:rPr>
              <w:t>và</w:t>
            </w:r>
            <w:r>
              <w:rPr>
                <w:rFonts w:ascii="Times New Roman" w:hAnsi="Times New Roman" w:cs="Times New Roman"/>
                <w:spacing w:val="29"/>
                <w:sz w:val="28"/>
                <w:szCs w:val="28"/>
              </w:rPr>
              <w:t xml:space="preserve"> </w:t>
            </w:r>
            <w:r>
              <w:rPr>
                <w:rFonts w:ascii="Times New Roman" w:hAnsi="Times New Roman" w:cs="Times New Roman"/>
                <w:sz w:val="28"/>
                <w:szCs w:val="28"/>
              </w:rPr>
              <w:t>lưu</w:t>
            </w:r>
            <w:r>
              <w:rPr>
                <w:rFonts w:ascii="Times New Roman" w:hAnsi="Times New Roman" w:cs="Times New Roman"/>
                <w:spacing w:val="28"/>
                <w:sz w:val="28"/>
                <w:szCs w:val="28"/>
              </w:rPr>
              <w:t xml:space="preserve"> </w:t>
            </w:r>
            <w:r>
              <w:rPr>
                <w:rFonts w:ascii="Times New Roman" w:hAnsi="Times New Roman" w:cs="Times New Roman"/>
                <w:sz w:val="28"/>
                <w:szCs w:val="28"/>
              </w:rPr>
              <w:t>thông</w:t>
            </w:r>
            <w:r>
              <w:rPr>
                <w:rFonts w:ascii="Times New Roman" w:hAnsi="Times New Roman" w:cs="Times New Roman"/>
                <w:spacing w:val="29"/>
                <w:sz w:val="28"/>
                <w:szCs w:val="28"/>
              </w:rPr>
              <w:t xml:space="preserve"> </w:t>
            </w:r>
            <w:r>
              <w:rPr>
                <w:rFonts w:ascii="Times New Roman" w:hAnsi="Times New Roman" w:cs="Times New Roman"/>
                <w:sz w:val="28"/>
                <w:szCs w:val="28"/>
              </w:rPr>
              <w:t>tin</w:t>
            </w:r>
            <w:r>
              <w:rPr>
                <w:rFonts w:ascii="Times New Roman" w:hAnsi="Times New Roman" w:cs="Times New Roman"/>
                <w:spacing w:val="28"/>
                <w:sz w:val="28"/>
                <w:szCs w:val="28"/>
              </w:rPr>
              <w:t xml:space="preserve"> </w:t>
            </w:r>
            <w:r>
              <w:rPr>
                <w:rFonts w:ascii="Times New Roman" w:hAnsi="Times New Roman" w:cs="Times New Roman"/>
                <w:sz w:val="28"/>
                <w:szCs w:val="28"/>
              </w:rPr>
              <w:t>loại</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khách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vào</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3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116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68"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z w:val="28"/>
                <w:szCs w:val="28"/>
              </w:rPr>
              <w:t>thao</w:t>
            </w:r>
            <w:r>
              <w:rPr>
                <w:rFonts w:ascii="Times New Roman" w:hAnsi="Times New Roman" w:cs="Times New Roman"/>
                <w:spacing w:val="19"/>
                <w:sz w:val="28"/>
                <w:szCs w:val="28"/>
              </w:rPr>
              <w:t xml:space="preserve"> </w:t>
            </w:r>
            <w:r>
              <w:rPr>
                <w:rFonts w:ascii="Times New Roman" w:hAnsi="Times New Roman" w:cs="Times New Roman"/>
                <w:sz w:val="28"/>
                <w:szCs w:val="28"/>
              </w:rPr>
              <w:t>tác</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19"/>
                <w:sz w:val="28"/>
                <w:szCs w:val="28"/>
              </w:rPr>
              <w:t xml:space="preserve"> </w:t>
            </w: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mà</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9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338" w:type="dxa"/>
          </w:tcPr>
          <w:p>
            <w:pPr>
              <w:pStyle w:val="54"/>
              <w:rPr>
                <w:rFonts w:ascii="Times New Roman" w:hAnsi="Times New Roman" w:cs="Times New Roman"/>
                <w:sz w:val="28"/>
                <w:szCs w:val="28"/>
              </w:rPr>
            </w:pPr>
            <w:r>
              <w:rPr>
                <w:rFonts w:ascii="Times New Roman" w:hAnsi="Times New Roman" w:cs="Times New Roman"/>
                <w:w w:val="105"/>
                <w:sz w:val="28"/>
                <w:szCs w:val="28"/>
              </w:rPr>
              <w:t>BtnClose</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w:t>
            </w:r>
          </w:p>
        </w:tc>
        <w:tc>
          <w:tcPr>
            <w:tcW w:w="116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68"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tương</w:t>
            </w:r>
            <w:r>
              <w:rPr>
                <w:rFonts w:ascii="Times New Roman" w:hAnsi="Times New Roman" w:cs="Times New Roman"/>
                <w:spacing w:val="-5"/>
                <w:sz w:val="28"/>
                <w:szCs w:val="28"/>
              </w:rPr>
              <w:t xml:space="preserve"> </w:t>
            </w:r>
            <w:r>
              <w:rPr>
                <w:rFonts w:ascii="Times New Roman" w:hAnsi="Times New Roman" w:cs="Times New Roman"/>
                <w:sz w:val="28"/>
                <w:szCs w:val="28"/>
              </w:rPr>
              <w:t>đương</w:t>
            </w:r>
            <w:r>
              <w:rPr>
                <w:rFonts w:ascii="Times New Roman" w:hAnsi="Times New Roman" w:cs="Times New Roman"/>
                <w:spacing w:val="-5"/>
                <w:sz w:val="28"/>
                <w:szCs w:val="28"/>
              </w:rPr>
              <w:t xml:space="preserve"> </w:t>
            </w:r>
            <w:r>
              <w:rPr>
                <w:rFonts w:ascii="Times New Roman" w:hAnsi="Times New Roman" w:cs="Times New Roman"/>
                <w:sz w:val="28"/>
                <w:szCs w:val="28"/>
              </w:rPr>
              <w:t>với</w:t>
            </w:r>
            <w:r>
              <w:rPr>
                <w:rFonts w:ascii="Times New Roman" w:hAnsi="Times New Roman" w:cs="Times New Roman"/>
                <w:spacing w:val="-5"/>
                <w:sz w:val="28"/>
                <w:szCs w:val="28"/>
              </w:rPr>
              <w:t xml:space="preserve"> </w:t>
            </w: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nút</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“Hủy”.</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41"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0"/>
        <w:gridCol w:w="2137"/>
        <w:gridCol w:w="71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750" w:type="dxa"/>
          </w:tcPr>
          <w:p>
            <w:pPr>
              <w:pStyle w:val="54"/>
              <w:ind w:left="8"/>
              <w:jc w:val="center"/>
              <w:rPr>
                <w:rFonts w:ascii="Times New Roman" w:hAnsi="Times New Roman" w:cs="Times New Roman"/>
                <w:b/>
                <w:sz w:val="28"/>
                <w:szCs w:val="28"/>
              </w:rPr>
            </w:pPr>
            <w:bookmarkStart w:id="320" w:name="_Toc170334103"/>
            <w:r>
              <w:rPr>
                <w:rFonts w:ascii="Times New Roman" w:hAnsi="Times New Roman" w:cs="Times New Roman"/>
                <w:b/>
                <w:spacing w:val="-5"/>
                <w:w w:val="125"/>
                <w:sz w:val="28"/>
                <w:szCs w:val="28"/>
              </w:rPr>
              <w:t>STT</w:t>
            </w:r>
          </w:p>
        </w:tc>
        <w:tc>
          <w:tcPr>
            <w:tcW w:w="2137"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7154"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5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37"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“Lưu”</w:t>
            </w:r>
          </w:p>
        </w:tc>
        <w:tc>
          <w:tcPr>
            <w:tcW w:w="7154"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5"/>
                <w:sz w:val="28"/>
                <w:szCs w:val="28"/>
              </w:rPr>
              <w:t xml:space="preserve"> </w:t>
            </w:r>
            <w:r>
              <w:rPr>
                <w:rFonts w:ascii="Times New Roman" w:hAnsi="Times New Roman" w:cs="Times New Roman"/>
                <w:sz w:val="28"/>
                <w:szCs w:val="28"/>
              </w:rPr>
              <w:t>tra</w:t>
            </w:r>
            <w:r>
              <w:rPr>
                <w:rFonts w:ascii="Times New Roman" w:hAnsi="Times New Roman" w:cs="Times New Roman"/>
                <w:spacing w:val="6"/>
                <w:sz w:val="28"/>
                <w:szCs w:val="28"/>
              </w:rPr>
              <w:t xml:space="preserve"> </w:t>
            </w:r>
            <w:r>
              <w:rPr>
                <w:rFonts w:ascii="Times New Roman" w:hAnsi="Times New Roman" w:cs="Times New Roman"/>
                <w:sz w:val="28"/>
                <w:szCs w:val="28"/>
              </w:rPr>
              <w:t>lần</w:t>
            </w:r>
            <w:r>
              <w:rPr>
                <w:rFonts w:ascii="Times New Roman" w:hAnsi="Times New Roman" w:cs="Times New Roman"/>
                <w:spacing w:val="6"/>
                <w:sz w:val="28"/>
                <w:szCs w:val="28"/>
              </w:rPr>
              <w:t xml:space="preserve"> </w:t>
            </w:r>
            <w:r>
              <w:rPr>
                <w:rFonts w:ascii="Times New Roman" w:hAnsi="Times New Roman" w:cs="Times New Roman"/>
                <w:sz w:val="28"/>
                <w:szCs w:val="28"/>
              </w:rPr>
              <w:t>lượt:</w:t>
            </w:r>
            <w:r>
              <w:rPr>
                <w:rFonts w:ascii="Times New Roman" w:hAnsi="Times New Roman" w:cs="Times New Roman"/>
                <w:spacing w:val="6"/>
                <w:sz w:val="28"/>
                <w:szCs w:val="28"/>
              </w:rPr>
              <w:t xml:space="preserve"> </w:t>
            </w:r>
            <w:r>
              <w:rPr>
                <w:rFonts w:ascii="Times New Roman" w:hAnsi="Times New Roman" w:cs="Times New Roman"/>
                <w:sz w:val="28"/>
                <w:szCs w:val="28"/>
              </w:rPr>
              <w:t>(1)</w:t>
            </w:r>
            <w:r>
              <w:rPr>
                <w:rFonts w:ascii="Times New Roman" w:hAnsi="Times New Roman" w:cs="Times New Roman"/>
                <w:spacing w:val="5"/>
                <w:sz w:val="28"/>
                <w:szCs w:val="28"/>
              </w:rPr>
              <w:t xml:space="preserve"> </w:t>
            </w:r>
            <w:r>
              <w:rPr>
                <w:rFonts w:ascii="Times New Roman" w:hAnsi="Times New Roman" w:cs="Times New Roman"/>
                <w:sz w:val="28"/>
                <w:szCs w:val="28"/>
              </w:rPr>
              <w:t>Tên</w:t>
            </w:r>
            <w:r>
              <w:rPr>
                <w:rFonts w:ascii="Times New Roman" w:hAnsi="Times New Roman" w:cs="Times New Roman"/>
                <w:spacing w:val="6"/>
                <w:sz w:val="28"/>
                <w:szCs w:val="28"/>
              </w:rPr>
              <w:t xml:space="preserve"> </w:t>
            </w:r>
            <w:r>
              <w:rPr>
                <w:rFonts w:ascii="Times New Roman" w:hAnsi="Times New Roman" w:cs="Times New Roman"/>
                <w:sz w:val="28"/>
                <w:szCs w:val="28"/>
              </w:rPr>
              <w:t>loại</w:t>
            </w:r>
            <w:r>
              <w:rPr>
                <w:rFonts w:ascii="Times New Roman" w:hAnsi="Times New Roman" w:cs="Times New Roman"/>
                <w:spacing w:val="6"/>
                <w:sz w:val="28"/>
                <w:szCs w:val="28"/>
              </w:rPr>
              <w:t xml:space="preserve"> </w:t>
            </w:r>
            <w:r>
              <w:rPr>
                <w:rFonts w:ascii="Times New Roman" w:hAnsi="Times New Roman" w:cs="Times New Roman"/>
                <w:sz w:val="28"/>
                <w:szCs w:val="28"/>
              </w:rPr>
              <w:t>khách</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5"/>
                <w:sz w:val="28"/>
                <w:szCs w:val="28"/>
              </w:rPr>
              <w:t xml:space="preserve"> </w:t>
            </w:r>
            <w:r>
              <w:rPr>
                <w:rFonts w:ascii="Times New Roman" w:hAnsi="Times New Roman" w:cs="Times New Roman"/>
                <w:sz w:val="28"/>
                <w:szCs w:val="28"/>
              </w:rPr>
              <w:t>được</w:t>
            </w:r>
            <w:r>
              <w:rPr>
                <w:rFonts w:ascii="Times New Roman" w:hAnsi="Times New Roman" w:cs="Times New Roman"/>
                <w:spacing w:val="6"/>
                <w:sz w:val="28"/>
                <w:szCs w:val="28"/>
              </w:rPr>
              <w:t xml:space="preserve"> </w:t>
            </w:r>
            <w:r>
              <w:rPr>
                <w:rFonts w:ascii="Times New Roman" w:hAnsi="Times New Roman" w:cs="Times New Roman"/>
                <w:sz w:val="28"/>
                <w:szCs w:val="28"/>
              </w:rPr>
              <w:t>để</w:t>
            </w:r>
            <w:r>
              <w:rPr>
                <w:rFonts w:ascii="Times New Roman" w:hAnsi="Times New Roman" w:cs="Times New Roman"/>
                <w:spacing w:val="6"/>
                <w:sz w:val="28"/>
                <w:szCs w:val="28"/>
              </w:rPr>
              <w:t xml:space="preserve"> </w:t>
            </w:r>
            <w:r>
              <w:rPr>
                <w:rFonts w:ascii="Times New Roman" w:hAnsi="Times New Roman" w:cs="Times New Roman"/>
                <w:sz w:val="28"/>
                <w:szCs w:val="28"/>
              </w:rPr>
              <w:t>trống.</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(2)</w:t>
            </w:r>
            <w:r>
              <w:rPr>
                <w:rFonts w:ascii="Times New Roman" w:hAnsi="Times New Roman" w:cs="Times New Roman"/>
                <w:sz w:val="28"/>
                <w:szCs w:val="28"/>
              </w:rPr>
              <w:t>Hệ</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z w:val="28"/>
                <w:szCs w:val="28"/>
              </w:rPr>
              <w:t>giá</w:t>
            </w:r>
            <w:r>
              <w:rPr>
                <w:rFonts w:ascii="Times New Roman" w:hAnsi="Times New Roman" w:cs="Times New Roman"/>
                <w:spacing w:val="20"/>
                <w:sz w:val="28"/>
                <w:szCs w:val="28"/>
              </w:rPr>
              <w:t xml:space="preserve"> </w:t>
            </w:r>
            <w:r>
              <w:rPr>
                <w:rFonts w:ascii="Times New Roman" w:hAnsi="Times New Roman" w:cs="Times New Roman"/>
                <w:sz w:val="28"/>
                <w:szCs w:val="28"/>
              </w:rPr>
              <w:t>phải</w:t>
            </w:r>
            <w:r>
              <w:rPr>
                <w:rFonts w:ascii="Times New Roman" w:hAnsi="Times New Roman" w:cs="Times New Roman"/>
                <w:spacing w:val="20"/>
                <w:sz w:val="28"/>
                <w:szCs w:val="28"/>
              </w:rPr>
              <w:t xml:space="preserve"> </w:t>
            </w:r>
            <w:r>
              <w:rPr>
                <w:rFonts w:ascii="Times New Roman" w:hAnsi="Times New Roman" w:cs="Times New Roman"/>
                <w:sz w:val="28"/>
                <w:szCs w:val="28"/>
              </w:rPr>
              <w:t>là</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z w:val="28"/>
                <w:szCs w:val="28"/>
              </w:rPr>
              <w:t>thực</w:t>
            </w:r>
            <w:r>
              <w:rPr>
                <w:rFonts w:ascii="Times New Roman" w:hAnsi="Times New Roman" w:cs="Times New Roman"/>
                <w:w w:val="110"/>
                <w:sz w:val="28"/>
                <w:szCs w:val="28"/>
              </w:rPr>
              <w:t xml:space="preserve"> </w:t>
            </w:r>
            <w:r>
              <w:rPr>
                <w:rFonts w:ascii="Times New Roman" w:hAnsi="Times New Roman" w:cs="Times New Roman"/>
                <w:i/>
                <w:w w:val="110"/>
                <w:sz w:val="28"/>
                <w:szCs w:val="28"/>
              </w:rPr>
              <w:t xml:space="preserve">≥ </w:t>
            </w:r>
            <w:r>
              <w:rPr>
                <w:rFonts w:ascii="Times New Roman" w:hAnsi="Times New Roman" w:cs="Times New Roman"/>
                <w:sz w:val="28"/>
                <w:szCs w:val="28"/>
              </w:rPr>
              <w:t>1</w:t>
            </w:r>
            <w:r>
              <w:rPr>
                <w:rFonts w:ascii="Times New Roman" w:hAnsi="Times New Roman" w:cs="Times New Roman"/>
                <w:i/>
                <w:sz w:val="28"/>
                <w:szCs w:val="28"/>
              </w:rPr>
              <w:t>.</w:t>
            </w:r>
            <w:r>
              <w:rPr>
                <w:rFonts w:ascii="Times New Roman" w:hAnsi="Times New Roman" w:cs="Times New Roman"/>
                <w:sz w:val="28"/>
                <w:szCs w:val="28"/>
              </w:rPr>
              <w:t>0.</w:t>
            </w:r>
            <w:r>
              <w:rPr>
                <w:rFonts w:ascii="Times New Roman" w:hAnsi="Times New Roman" w:cs="Times New Roman"/>
                <w:spacing w:val="20"/>
                <w:sz w:val="28"/>
                <w:szCs w:val="28"/>
              </w:rPr>
              <w:t xml:space="preserve"> </w:t>
            </w:r>
            <w:r>
              <w:rPr>
                <w:rFonts w:ascii="Times New Roman" w:hAnsi="Times New Roman" w:cs="Times New Roman"/>
                <w:sz w:val="28"/>
                <w:szCs w:val="28"/>
              </w:rPr>
              <w:t>Nếu</w:t>
            </w:r>
            <w:r>
              <w:rPr>
                <w:rFonts w:ascii="Times New Roman" w:hAnsi="Times New Roman" w:cs="Times New Roman"/>
                <w:spacing w:val="20"/>
                <w:sz w:val="28"/>
                <w:szCs w:val="28"/>
              </w:rPr>
              <w:t xml:space="preserve"> </w:t>
            </w:r>
            <w:r>
              <w:rPr>
                <w:rFonts w:ascii="Times New Roman" w:hAnsi="Times New Roman" w:cs="Times New Roman"/>
                <w:sz w:val="28"/>
                <w:szCs w:val="28"/>
              </w:rPr>
              <w:t>tất</w:t>
            </w:r>
            <w:r>
              <w:rPr>
                <w:rFonts w:ascii="Times New Roman" w:hAnsi="Times New Roman" w:cs="Times New Roman"/>
                <w:spacing w:val="20"/>
                <w:sz w:val="28"/>
                <w:szCs w:val="28"/>
              </w:rPr>
              <w:t xml:space="preserve"> </w:t>
            </w:r>
            <w:r>
              <w:rPr>
                <w:rFonts w:ascii="Times New Roman" w:hAnsi="Times New Roman" w:cs="Times New Roman"/>
                <w:sz w:val="28"/>
                <w:szCs w:val="28"/>
              </w:rPr>
              <w:t>cả</w:t>
            </w:r>
            <w:r>
              <w:rPr>
                <w:rFonts w:ascii="Times New Roman" w:hAnsi="Times New Roman" w:cs="Times New Roman"/>
                <w:spacing w:val="20"/>
                <w:sz w:val="28"/>
                <w:szCs w:val="28"/>
              </w:rPr>
              <w:t xml:space="preserve"> </w:t>
            </w:r>
            <w:r>
              <w:rPr>
                <w:rFonts w:ascii="Times New Roman" w:hAnsi="Times New Roman" w:cs="Times New Roman"/>
                <w:sz w:val="28"/>
                <w:szCs w:val="28"/>
              </w:rPr>
              <w:t>hợp</w:t>
            </w:r>
            <w:r>
              <w:rPr>
                <w:rFonts w:ascii="Times New Roman" w:hAnsi="Times New Roman" w:cs="Times New Roman"/>
                <w:spacing w:val="20"/>
                <w:sz w:val="28"/>
                <w:szCs w:val="28"/>
              </w:rPr>
              <w:t xml:space="preserve"> </w:t>
            </w:r>
            <w:r>
              <w:rPr>
                <w:rFonts w:ascii="Times New Roman" w:hAnsi="Times New Roman" w:cs="Times New Roman"/>
                <w:sz w:val="28"/>
                <w:szCs w:val="28"/>
              </w:rPr>
              <w:t>lệ:</w:t>
            </w:r>
            <w:r>
              <w:rPr>
                <w:rFonts w:ascii="Times New Roman" w:hAnsi="Times New Roman" w:cs="Times New Roman"/>
                <w:spacing w:val="20"/>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vào</w:t>
            </w:r>
            <w:r>
              <w:rPr>
                <w:rFonts w:ascii="Times New Roman" w:hAnsi="Times New Roman" w:cs="Times New Roman"/>
                <w:spacing w:val="20"/>
                <w:sz w:val="28"/>
                <w:szCs w:val="28"/>
              </w:rPr>
              <w:t xml:space="preserve"> </w:t>
            </w:r>
            <w:r>
              <w:rPr>
                <w:rFonts w:ascii="Times New Roman" w:hAnsi="Times New Roman" w:cs="Times New Roman"/>
                <w:sz w:val="28"/>
                <w:szCs w:val="28"/>
              </w:rPr>
              <w:t>cơ sở dữ liệu và đóng dialog. Nếu có lỗi: hiển thị thông báo lỗi tương ứng bên dưới 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5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37"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39"/>
                <w:sz w:val="28"/>
                <w:szCs w:val="28"/>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w:t>
            </w:r>
            <w:r>
              <w:rPr>
                <w:rFonts w:ascii="Times New Roman" w:hAnsi="Times New Roman" w:cs="Times New Roman"/>
                <w:spacing w:val="-5"/>
                <w:sz w:val="28"/>
                <w:szCs w:val="28"/>
                <w:lang w:val="en-US"/>
              </w:rPr>
              <w:t>X</w:t>
            </w:r>
            <w:r>
              <w:rPr>
                <w:rFonts w:ascii="Times New Roman" w:hAnsi="Times New Roman" w:cs="Times New Roman"/>
                <w:spacing w:val="-5"/>
                <w:sz w:val="28"/>
                <w:szCs w:val="28"/>
              </w:rPr>
              <w:t>”</w:t>
            </w:r>
          </w:p>
        </w:tc>
        <w:tc>
          <w:tcPr>
            <w:tcW w:w="7154"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5"/>
                <w:sz w:val="28"/>
                <w:szCs w:val="28"/>
              </w:rPr>
              <w:t xml:space="preserve"> </w:t>
            </w:r>
            <w:r>
              <w:rPr>
                <w:rFonts w:ascii="Times New Roman" w:hAnsi="Times New Roman" w:cs="Times New Roman"/>
                <w:sz w:val="28"/>
                <w:szCs w:val="28"/>
              </w:rPr>
              <w:t>dialog</w:t>
            </w:r>
            <w:r>
              <w:rPr>
                <w:rFonts w:ascii="Times New Roman" w:hAnsi="Times New Roman" w:cs="Times New Roman"/>
                <w:spacing w:val="6"/>
                <w:sz w:val="28"/>
                <w:szCs w:val="28"/>
              </w:rPr>
              <w:t xml:space="preserve"> </w:t>
            </w:r>
            <w:r>
              <w:rPr>
                <w:rFonts w:ascii="Times New Roman" w:hAnsi="Times New Roman" w:cs="Times New Roman"/>
                <w:sz w:val="28"/>
                <w:szCs w:val="28"/>
              </w:rPr>
              <w:t>mà</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6"/>
                <w:sz w:val="28"/>
                <w:szCs w:val="28"/>
              </w:rPr>
              <w:t xml:space="preserve"> </w:t>
            </w:r>
            <w:r>
              <w:rPr>
                <w:rFonts w:ascii="Times New Roman" w:hAnsi="Times New Roman" w:cs="Times New Roman"/>
                <w:sz w:val="28"/>
                <w:szCs w:val="28"/>
              </w:rPr>
              <w:t>thực</w:t>
            </w:r>
            <w:r>
              <w:rPr>
                <w:rFonts w:ascii="Times New Roman" w:hAnsi="Times New Roman" w:cs="Times New Roman"/>
                <w:spacing w:val="6"/>
                <w:sz w:val="28"/>
                <w:szCs w:val="28"/>
              </w:rPr>
              <w:t xml:space="preserve"> </w:t>
            </w:r>
            <w:r>
              <w:rPr>
                <w:rFonts w:ascii="Times New Roman" w:hAnsi="Times New Roman" w:cs="Times New Roman"/>
                <w:sz w:val="28"/>
                <w:szCs w:val="28"/>
              </w:rPr>
              <w:t>hiện</w:t>
            </w:r>
            <w:r>
              <w:rPr>
                <w:rFonts w:ascii="Times New Roman" w:hAnsi="Times New Roman" w:cs="Times New Roman"/>
                <w:spacing w:val="5"/>
                <w:sz w:val="28"/>
                <w:szCs w:val="28"/>
              </w:rPr>
              <w:t xml:space="preserve"> </w:t>
            </w:r>
            <w:r>
              <w:rPr>
                <w:rFonts w:ascii="Times New Roman" w:hAnsi="Times New Roman" w:cs="Times New Roman"/>
                <w:sz w:val="28"/>
                <w:szCs w:val="28"/>
              </w:rPr>
              <w:t>thay</w:t>
            </w:r>
            <w:r>
              <w:rPr>
                <w:rFonts w:ascii="Times New Roman" w:hAnsi="Times New Roman" w:cs="Times New Roman"/>
                <w:spacing w:val="6"/>
                <w:sz w:val="28"/>
                <w:szCs w:val="28"/>
              </w:rPr>
              <w:t xml:space="preserve"> </w:t>
            </w:r>
            <w:r>
              <w:rPr>
                <w:rFonts w:ascii="Times New Roman" w:hAnsi="Times New Roman" w:cs="Times New Roman"/>
                <w:sz w:val="28"/>
                <w:szCs w:val="28"/>
              </w:rPr>
              <w:t>đổi</w:t>
            </w:r>
            <w:r>
              <w:rPr>
                <w:rFonts w:ascii="Times New Roman" w:hAnsi="Times New Roman" w:cs="Times New Roman"/>
                <w:spacing w:val="6"/>
                <w:sz w:val="28"/>
                <w:szCs w:val="28"/>
              </w:rPr>
              <w:t xml:space="preserve"> </w:t>
            </w:r>
            <w:r>
              <w:rPr>
                <w:rFonts w:ascii="Times New Roman" w:hAnsi="Times New Roman" w:cs="Times New Roman"/>
                <w:sz w:val="28"/>
                <w:szCs w:val="28"/>
              </w:rPr>
              <w:t>nào</w:t>
            </w:r>
            <w:r>
              <w:rPr>
                <w:rFonts w:ascii="Times New Roman" w:hAnsi="Times New Roman" w:cs="Times New Roman"/>
                <w:spacing w:val="6"/>
                <w:sz w:val="28"/>
                <w:szCs w:val="28"/>
              </w:rPr>
              <w:t xml:space="preserve"> </w:t>
            </w:r>
            <w:r>
              <w:rPr>
                <w:rFonts w:ascii="Times New Roman" w:hAnsi="Times New Roman" w:cs="Times New Roman"/>
                <w:sz w:val="28"/>
                <w:szCs w:val="28"/>
              </w:rPr>
              <w:t>đối</w:t>
            </w:r>
            <w:r>
              <w:rPr>
                <w:rFonts w:ascii="Times New Roman" w:hAnsi="Times New Roman" w:cs="Times New Roman"/>
                <w:spacing w:val="6"/>
                <w:sz w:val="28"/>
                <w:szCs w:val="28"/>
              </w:rPr>
              <w:t xml:space="preserve"> </w:t>
            </w:r>
            <w:r>
              <w:rPr>
                <w:rFonts w:ascii="Times New Roman" w:hAnsi="Times New Roman" w:cs="Times New Roman"/>
                <w:sz w:val="28"/>
                <w:szCs w:val="28"/>
              </w:rPr>
              <w:t>với</w:t>
            </w:r>
            <w:r>
              <w:rPr>
                <w:rFonts w:ascii="Times New Roman" w:hAnsi="Times New Roman" w:cs="Times New Roman"/>
                <w:spacing w:val="6"/>
                <w:sz w:val="28"/>
                <w:szCs w:val="28"/>
              </w:rPr>
              <w:t xml:space="preserve"> </w:t>
            </w:r>
            <w:r>
              <w:rPr>
                <w:rFonts w:ascii="Times New Roman" w:hAnsi="Times New Roman" w:cs="Times New Roman"/>
                <w:sz w:val="28"/>
                <w:szCs w:val="28"/>
              </w:rPr>
              <w:t>cơ</w:t>
            </w:r>
            <w:r>
              <w:rPr>
                <w:rFonts w:ascii="Times New Roman" w:hAnsi="Times New Roman" w:cs="Times New Roman"/>
                <w:spacing w:val="5"/>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pStyle w:val="53"/>
        <w:widowControl w:val="0"/>
        <w:rPr>
          <w:rFonts w:ascii="Times New Roman" w:hAnsi="Times New Roman"/>
          <w:sz w:val="28"/>
          <w:szCs w:val="28"/>
        </w:rPr>
      </w:pPr>
      <w:r>
        <w:rPr>
          <w:rFonts w:ascii="Times New Roman" w:hAnsi="Times New Roman"/>
          <w:sz w:val="28"/>
          <w:szCs w:val="28"/>
        </w:rPr>
        <w:t xml:space="preserve">Màn Hình </w:t>
      </w:r>
      <w:bookmarkEnd w:id="320"/>
      <w:r>
        <w:rPr>
          <w:rFonts w:ascii="Times New Roman" w:hAnsi="Times New Roman"/>
          <w:sz w:val="28"/>
          <w:szCs w:val="28"/>
        </w:rPr>
        <w:t>Đặt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left"/>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42"/>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870"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203"/>
        <w:gridCol w:w="1488"/>
        <w:gridCol w:w="52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03"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488"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264"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3"/>
                <w:sz w:val="28"/>
                <w:szCs w:val="28"/>
              </w:rPr>
              <w:t xml:space="preserve"> </w:t>
            </w:r>
            <w:r>
              <w:rPr>
                <w:rFonts w:ascii="Times New Roman" w:hAnsi="Times New Roman" w:cs="Times New Roman"/>
                <w:sz w:val="28"/>
                <w:szCs w:val="28"/>
              </w:rPr>
              <w:t>từ</w:t>
            </w:r>
            <w:r>
              <w:rPr>
                <w:rFonts w:ascii="Times New Roman" w:hAnsi="Times New Roman" w:cs="Times New Roman"/>
                <w:spacing w:val="44"/>
                <w:sz w:val="28"/>
                <w:szCs w:val="28"/>
              </w:rPr>
              <w:t xml:space="preserve"> </w:t>
            </w:r>
            <w:r>
              <w:rPr>
                <w:rFonts w:ascii="Times New Roman" w:hAnsi="Times New Roman" w:cs="Times New Roman"/>
                <w:sz w:val="28"/>
                <w:szCs w:val="28"/>
              </w:rPr>
              <w:t>khóa</w:t>
            </w:r>
            <w:r>
              <w:rPr>
                <w:rFonts w:ascii="Times New Roman" w:hAnsi="Times New Roman" w:cs="Times New Roman"/>
                <w:spacing w:val="42"/>
                <w:sz w:val="28"/>
                <w:szCs w:val="28"/>
              </w:rPr>
              <w:t xml:space="preserve"> </w:t>
            </w:r>
            <w:r>
              <w:rPr>
                <w:rFonts w:ascii="Times New Roman" w:hAnsi="Times New Roman" w:cs="Times New Roman"/>
                <w:sz w:val="28"/>
                <w:szCs w:val="28"/>
              </w:rPr>
              <w:t>tìm</w:t>
            </w:r>
            <w:r>
              <w:rPr>
                <w:rFonts w:ascii="Times New Roman" w:hAnsi="Times New Roman" w:cs="Times New Roman"/>
                <w:spacing w:val="44"/>
                <w:sz w:val="28"/>
                <w:szCs w:val="28"/>
              </w:rPr>
              <w:t xml:space="preserve"> </w:t>
            </w:r>
            <w:r>
              <w:rPr>
                <w:rFonts w:ascii="Times New Roman" w:hAnsi="Times New Roman" w:cs="Times New Roman"/>
                <w:sz w:val="28"/>
                <w:szCs w:val="28"/>
              </w:rPr>
              <w:t>kiếm</w:t>
            </w:r>
            <w:r>
              <w:rPr>
                <w:rFonts w:ascii="Times New Roman" w:hAnsi="Times New Roman" w:cs="Times New Roman"/>
                <w:spacing w:val="43"/>
                <w:sz w:val="28"/>
                <w:szCs w:val="28"/>
              </w:rPr>
              <w:t xml:space="preserve"> </w:t>
            </w:r>
            <w:r>
              <w:rPr>
                <w:rFonts w:ascii="Times New Roman" w:hAnsi="Times New Roman" w:cs="Times New Roman"/>
                <w:sz w:val="28"/>
                <w:szCs w:val="28"/>
              </w:rPr>
              <w:t>đặt</w:t>
            </w:r>
            <w:r>
              <w:rPr>
                <w:rFonts w:ascii="Times New Roman" w:hAnsi="Times New Roman" w:cs="Times New Roman"/>
                <w:spacing w:val="43"/>
                <w:sz w:val="28"/>
                <w:szCs w:val="28"/>
              </w:rPr>
              <w:t xml:space="preserve"> </w:t>
            </w:r>
            <w:r>
              <w:rPr>
                <w:rFonts w:ascii="Times New Roman" w:hAnsi="Times New Roman" w:cs="Times New Roman"/>
                <w:sz w:val="28"/>
                <w:szCs w:val="28"/>
              </w:rPr>
              <w:t>phòng</w:t>
            </w:r>
            <w:r>
              <w:rPr>
                <w:rFonts w:ascii="Times New Roman" w:hAnsi="Times New Roman" w:cs="Times New Roman"/>
                <w:spacing w:val="42"/>
                <w:sz w:val="28"/>
                <w:szCs w:val="28"/>
              </w:rPr>
              <w:t xml:space="preserve"> </w:t>
            </w:r>
            <w:r>
              <w:rPr>
                <w:rFonts w:ascii="Times New Roman" w:hAnsi="Times New Roman" w:cs="Times New Roman"/>
                <w:sz w:val="28"/>
                <w:szCs w:val="28"/>
              </w:rPr>
              <w:t>theo</w:t>
            </w:r>
            <w:r>
              <w:rPr>
                <w:rFonts w:ascii="Times New Roman" w:hAnsi="Times New Roman" w:cs="Times New Roman"/>
                <w:spacing w:val="43"/>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đặt</w:t>
            </w:r>
            <w:r>
              <w:rPr>
                <w:rFonts w:ascii="Times New Roman" w:hAnsi="Times New Roman" w:cs="Times New Roman"/>
                <w:spacing w:val="4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hoặc</w:t>
            </w:r>
            <w:r>
              <w:rPr>
                <w:rFonts w:ascii="Times New Roman" w:hAnsi="Times New Roman" w:cs="Times New Roman"/>
                <w:spacing w:val="40"/>
                <w:sz w:val="28"/>
                <w:szCs w:val="28"/>
              </w:rPr>
              <w:t xml:space="preserve"> </w:t>
            </w:r>
            <w:r>
              <w:rPr>
                <w:rFonts w:ascii="Times New Roman" w:hAnsi="Times New Roman" w:cs="Times New Roman"/>
                <w:sz w:val="28"/>
                <w:szCs w:val="28"/>
              </w:rPr>
              <w:t>tên</w:t>
            </w:r>
            <w:r>
              <w:rPr>
                <w:rFonts w:ascii="Times New Roman" w:hAnsi="Times New Roman" w:cs="Times New Roman"/>
                <w:spacing w:val="40"/>
                <w:sz w:val="28"/>
                <w:szCs w:val="28"/>
              </w:rPr>
              <w:t xml:space="preserve"> </w:t>
            </w:r>
            <w:r>
              <w:rPr>
                <w:rFonts w:ascii="Times New Roman" w:hAnsi="Times New Roman" w:cs="Times New Roman"/>
                <w:sz w:val="28"/>
                <w:szCs w:val="28"/>
              </w:rPr>
              <w:t>khách</w:t>
            </w:r>
            <w:r>
              <w:rPr>
                <w:rFonts w:ascii="Times New Roman" w:hAnsi="Times New Roman" w:cs="Times New Roman"/>
                <w:spacing w:val="40"/>
                <w:sz w:val="28"/>
                <w:szCs w:val="28"/>
              </w:rPr>
              <w:t xml:space="preserve"> </w:t>
            </w:r>
            <w:r>
              <w:rPr>
                <w:rFonts w:ascii="Times New Roman" w:hAnsi="Times New Roman" w:cs="Times New Roman"/>
                <w:sz w:val="28"/>
                <w:szCs w:val="28"/>
              </w:rPr>
              <w:t>hàng;</w:t>
            </w:r>
            <w:r>
              <w:rPr>
                <w:rFonts w:ascii="Times New Roman" w:hAnsi="Times New Roman" w:cs="Times New Roman"/>
                <w:spacing w:val="40"/>
                <w:sz w:val="28"/>
                <w:szCs w:val="28"/>
              </w:rPr>
              <w:t xml:space="preserve"> </w:t>
            </w:r>
            <w:r>
              <w:rPr>
                <w:rFonts w:ascii="Times New Roman" w:hAnsi="Times New Roman" w:cs="Times New Roman"/>
                <w:sz w:val="28"/>
                <w:szCs w:val="28"/>
              </w:rPr>
              <w:t>danh</w:t>
            </w:r>
            <w:r>
              <w:rPr>
                <w:rFonts w:ascii="Times New Roman" w:hAnsi="Times New Roman" w:cs="Times New Roman"/>
                <w:spacing w:val="40"/>
                <w:sz w:val="28"/>
                <w:szCs w:val="28"/>
              </w:rPr>
              <w:t xml:space="preserve"> </w:t>
            </w:r>
            <w:r>
              <w:rPr>
                <w:rFonts w:ascii="Times New Roman" w:hAnsi="Times New Roman" w:cs="Times New Roman"/>
                <w:sz w:val="28"/>
                <w:szCs w:val="28"/>
              </w:rPr>
              <w:t>sách lọc theo thời gian 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CmbTrangThai</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6"/>
                <w:sz w:val="28"/>
                <w:szCs w:val="28"/>
              </w:rPr>
              <w:t xml:space="preserve"> </w:t>
            </w:r>
            <w:r>
              <w:rPr>
                <w:rFonts w:ascii="Times New Roman" w:hAnsi="Times New Roman" w:cs="Times New Roman"/>
                <w:sz w:val="28"/>
                <w:szCs w:val="28"/>
              </w:rPr>
              <w:t>sách</w:t>
            </w:r>
            <w:r>
              <w:rPr>
                <w:rFonts w:ascii="Times New Roman" w:hAnsi="Times New Roman" w:cs="Times New Roman"/>
                <w:spacing w:val="16"/>
                <w:sz w:val="28"/>
                <w:szCs w:val="28"/>
              </w:rPr>
              <w:t xml:space="preserve"> </w:t>
            </w:r>
            <w:r>
              <w:rPr>
                <w:rFonts w:ascii="Times New Roman" w:hAnsi="Times New Roman" w:cs="Times New Roman"/>
                <w:sz w:val="28"/>
                <w:szCs w:val="28"/>
              </w:rPr>
              <w:t>theo</w:t>
            </w:r>
            <w:r>
              <w:rPr>
                <w:rFonts w:ascii="Times New Roman" w:hAnsi="Times New Roman" w:cs="Times New Roman"/>
                <w:spacing w:val="16"/>
                <w:sz w:val="28"/>
                <w:szCs w:val="28"/>
              </w:rPr>
              <w:t xml:space="preserve"> </w:t>
            </w:r>
            <w:r>
              <w:rPr>
                <w:rFonts w:ascii="Times New Roman" w:hAnsi="Times New Roman" w:cs="Times New Roman"/>
                <w:sz w:val="28"/>
                <w:szCs w:val="28"/>
              </w:rPr>
              <w:t>trạng</w:t>
            </w:r>
            <w:r>
              <w:rPr>
                <w:rFonts w:ascii="Times New Roman" w:hAnsi="Times New Roman" w:cs="Times New Roman"/>
                <w:spacing w:val="15"/>
                <w:sz w:val="28"/>
                <w:szCs w:val="28"/>
              </w:rPr>
              <w:t xml:space="preserve"> </w:t>
            </w:r>
            <w:r>
              <w:rPr>
                <w:rFonts w:ascii="Times New Roman" w:hAnsi="Times New Roman" w:cs="Times New Roman"/>
                <w:sz w:val="28"/>
                <w:szCs w:val="28"/>
              </w:rPr>
              <w:t>thái</w:t>
            </w:r>
            <w:r>
              <w:rPr>
                <w:rFonts w:ascii="Times New Roman" w:hAnsi="Times New Roman" w:cs="Times New Roman"/>
                <w:spacing w:val="16"/>
                <w:sz w:val="28"/>
                <w:szCs w:val="28"/>
              </w:rPr>
              <w:t xml:space="preserve"> </w:t>
            </w:r>
            <w:r>
              <w:rPr>
                <w:rFonts w:ascii="Times New Roman" w:hAnsi="Times New Roman" w:cs="Times New Roman"/>
                <w:sz w:val="28"/>
                <w:szCs w:val="28"/>
              </w:rPr>
              <w:t>đặt</w:t>
            </w:r>
            <w:r>
              <w:rPr>
                <w:rFonts w:ascii="Times New Roman" w:hAnsi="Times New Roman" w:cs="Times New Roman"/>
                <w:spacing w:val="16"/>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Tất</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Cả</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Nhận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Trả Phòng / Hủy Đặt.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8"/>
                <w:sz w:val="28"/>
                <w:szCs w:val="28"/>
              </w:rPr>
              <w:t xml:space="preserve"> </w:t>
            </w:r>
            <w:r>
              <w:rPr>
                <w:rFonts w:ascii="Times New Roman" w:hAnsi="Times New Roman" w:cs="Times New Roman"/>
                <w:sz w:val="28"/>
                <w:szCs w:val="28"/>
              </w:rPr>
              <w:t>danh</w:t>
            </w:r>
            <w:r>
              <w:rPr>
                <w:rFonts w:ascii="Times New Roman" w:hAnsi="Times New Roman" w:cs="Times New Roman"/>
                <w:spacing w:val="18"/>
                <w:sz w:val="28"/>
                <w:szCs w:val="28"/>
              </w:rPr>
              <w:t xml:space="preserve"> </w:t>
            </w:r>
            <w:r>
              <w:rPr>
                <w:rFonts w:ascii="Times New Roman" w:hAnsi="Times New Roman" w:cs="Times New Roman"/>
                <w:sz w:val="28"/>
                <w:szCs w:val="28"/>
              </w:rPr>
              <w:t>sách</w:t>
            </w:r>
            <w:r>
              <w:rPr>
                <w:rFonts w:ascii="Times New Roman" w:hAnsi="Times New Roman" w:cs="Times New Roman"/>
                <w:spacing w:val="18"/>
                <w:sz w:val="28"/>
                <w:szCs w:val="28"/>
              </w:rPr>
              <w:t xml:space="preserve"> </w:t>
            </w:r>
            <w:r>
              <w:rPr>
                <w:rFonts w:ascii="Times New Roman" w:hAnsi="Times New Roman" w:cs="Times New Roman"/>
                <w:sz w:val="28"/>
                <w:szCs w:val="28"/>
              </w:rPr>
              <w:t>đặt</w:t>
            </w:r>
            <w:r>
              <w:rPr>
                <w:rFonts w:ascii="Times New Roman" w:hAnsi="Times New Roman" w:cs="Times New Roman"/>
                <w:spacing w:val="18"/>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theo</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CmbLoaiPhong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9"/>
                <w:sz w:val="28"/>
                <w:szCs w:val="28"/>
              </w:rPr>
              <w:t xml:space="preserve"> </w:t>
            </w:r>
            <w:r>
              <w:rPr>
                <w:rFonts w:ascii="Times New Roman" w:hAnsi="Times New Roman" w:cs="Times New Roman"/>
                <w:sz w:val="28"/>
                <w:szCs w:val="28"/>
              </w:rPr>
              <w:t>danh</w:t>
            </w:r>
            <w:r>
              <w:rPr>
                <w:rFonts w:ascii="Times New Roman" w:hAnsi="Times New Roman" w:cs="Times New Roman"/>
                <w:spacing w:val="19"/>
                <w:sz w:val="28"/>
                <w:szCs w:val="28"/>
              </w:rPr>
              <w:t xml:space="preserve"> </w:t>
            </w:r>
            <w:r>
              <w:rPr>
                <w:rFonts w:ascii="Times New Roman" w:hAnsi="Times New Roman" w:cs="Times New Roman"/>
                <w:sz w:val="28"/>
                <w:szCs w:val="28"/>
              </w:rPr>
              <w:t>sách</w:t>
            </w:r>
            <w:r>
              <w:rPr>
                <w:rFonts w:ascii="Times New Roman" w:hAnsi="Times New Roman" w:cs="Times New Roman"/>
                <w:spacing w:val="19"/>
                <w:sz w:val="28"/>
                <w:szCs w:val="28"/>
              </w:rPr>
              <w:t xml:space="preserve"> </w:t>
            </w:r>
            <w:r>
              <w:rPr>
                <w:rFonts w:ascii="Times New Roman" w:hAnsi="Times New Roman" w:cs="Times New Roman"/>
                <w:sz w:val="28"/>
                <w:szCs w:val="28"/>
              </w:rPr>
              <w:t>đặt</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theo</w:t>
            </w:r>
            <w:r>
              <w:rPr>
                <w:rFonts w:ascii="Times New Roman" w:hAnsi="Times New Roman" w:cs="Times New Roman"/>
                <w:spacing w:val="19"/>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DpkTuNgay</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31"/>
                <w:sz w:val="28"/>
                <w:szCs w:val="28"/>
              </w:rPr>
              <w:t xml:space="preserve"> </w:t>
            </w:r>
            <w:r>
              <w:rPr>
                <w:rFonts w:ascii="Times New Roman" w:hAnsi="Times New Roman" w:cs="Times New Roman"/>
                <w:sz w:val="28"/>
                <w:szCs w:val="28"/>
              </w:rPr>
              <w:t>ngày</w:t>
            </w:r>
            <w:r>
              <w:rPr>
                <w:rFonts w:ascii="Times New Roman" w:hAnsi="Times New Roman" w:cs="Times New Roman"/>
                <w:spacing w:val="31"/>
                <w:sz w:val="28"/>
                <w:szCs w:val="28"/>
              </w:rPr>
              <w:t xml:space="preserve"> </w:t>
            </w:r>
            <w:r>
              <w:rPr>
                <w:rFonts w:ascii="Times New Roman" w:hAnsi="Times New Roman" w:cs="Times New Roman"/>
                <w:sz w:val="28"/>
                <w:szCs w:val="28"/>
              </w:rPr>
              <w:t>bắt</w:t>
            </w:r>
            <w:r>
              <w:rPr>
                <w:rFonts w:ascii="Times New Roman" w:hAnsi="Times New Roman" w:cs="Times New Roman"/>
                <w:spacing w:val="31"/>
                <w:sz w:val="28"/>
                <w:szCs w:val="28"/>
              </w:rPr>
              <w:t xml:space="preserve"> </w:t>
            </w:r>
            <w:r>
              <w:rPr>
                <w:rFonts w:ascii="Times New Roman" w:hAnsi="Times New Roman" w:cs="Times New Roman"/>
                <w:sz w:val="28"/>
                <w:szCs w:val="28"/>
              </w:rPr>
              <w:t>đầu</w:t>
            </w:r>
            <w:r>
              <w:rPr>
                <w:rFonts w:ascii="Times New Roman" w:hAnsi="Times New Roman" w:cs="Times New Roman"/>
                <w:spacing w:val="31"/>
                <w:sz w:val="28"/>
                <w:szCs w:val="28"/>
              </w:rPr>
              <w:t xml:space="preserve"> </w:t>
            </w:r>
            <w:r>
              <w:rPr>
                <w:rFonts w:ascii="Times New Roman" w:hAnsi="Times New Roman" w:cs="Times New Roman"/>
                <w:sz w:val="28"/>
                <w:szCs w:val="28"/>
              </w:rPr>
              <w:t>của</w:t>
            </w:r>
            <w:r>
              <w:rPr>
                <w:rFonts w:ascii="Times New Roman" w:hAnsi="Times New Roman" w:cs="Times New Roman"/>
                <w:spacing w:val="31"/>
                <w:sz w:val="28"/>
                <w:szCs w:val="28"/>
              </w:rPr>
              <w:t xml:space="preserve"> </w:t>
            </w:r>
            <w:r>
              <w:rPr>
                <w:rFonts w:ascii="Times New Roman" w:hAnsi="Times New Roman" w:cs="Times New Roman"/>
                <w:sz w:val="28"/>
                <w:szCs w:val="28"/>
              </w:rPr>
              <w:t>khoảng</w:t>
            </w:r>
            <w:r>
              <w:rPr>
                <w:rFonts w:ascii="Times New Roman" w:hAnsi="Times New Roman" w:cs="Times New Roman"/>
                <w:spacing w:val="31"/>
                <w:sz w:val="28"/>
                <w:szCs w:val="28"/>
              </w:rPr>
              <w:t xml:space="preserve"> </w:t>
            </w:r>
            <w:r>
              <w:rPr>
                <w:rFonts w:ascii="Times New Roman" w:hAnsi="Times New Roman" w:cs="Times New Roman"/>
                <w:sz w:val="28"/>
                <w:szCs w:val="28"/>
              </w:rPr>
              <w:t>thời</w:t>
            </w:r>
            <w:r>
              <w:rPr>
                <w:rFonts w:ascii="Times New Roman" w:hAnsi="Times New Roman" w:cs="Times New Roman"/>
                <w:spacing w:val="31"/>
                <w:sz w:val="28"/>
                <w:szCs w:val="28"/>
              </w:rPr>
              <w:t xml:space="preserve"> </w:t>
            </w:r>
            <w:r>
              <w:rPr>
                <w:rFonts w:ascii="Times New Roman" w:hAnsi="Times New Roman" w:cs="Times New Roman"/>
                <w:sz w:val="28"/>
                <w:szCs w:val="28"/>
              </w:rPr>
              <w:t>gian</w:t>
            </w:r>
            <w:r>
              <w:rPr>
                <w:rFonts w:ascii="Times New Roman" w:hAnsi="Times New Roman" w:cs="Times New Roman"/>
                <w:spacing w:val="31"/>
                <w:sz w:val="28"/>
                <w:szCs w:val="28"/>
              </w:rPr>
              <w:t xml:space="preserve"> </w:t>
            </w:r>
            <w:r>
              <w:rPr>
                <w:rFonts w:ascii="Times New Roman" w:hAnsi="Times New Roman" w:cs="Times New Roman"/>
                <w:spacing w:val="-5"/>
                <w:sz w:val="28"/>
                <w:szCs w:val="28"/>
              </w:rPr>
              <w:t>lọc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(theo</w:t>
            </w:r>
            <w:r>
              <w:rPr>
                <w:rFonts w:ascii="Times New Roman" w:hAnsi="Times New Roman" w:cs="Times New Roman"/>
                <w:spacing w:val="17"/>
                <w:sz w:val="28"/>
                <w:szCs w:val="28"/>
              </w:rPr>
              <w:t xml:space="preserve"> </w:t>
            </w:r>
            <w:r>
              <w:rPr>
                <w:rFonts w:ascii="Times New Roman" w:hAnsi="Times New Roman" w:cs="Times New Roman"/>
                <w:sz w:val="28"/>
                <w:szCs w:val="28"/>
              </w:rPr>
              <w:t>ngày</w:t>
            </w:r>
            <w:r>
              <w:rPr>
                <w:rFonts w:ascii="Times New Roman" w:hAnsi="Times New Roman" w:cs="Times New Roman"/>
                <w:spacing w:val="18"/>
                <w:sz w:val="28"/>
                <w:szCs w:val="28"/>
              </w:rPr>
              <w:t xml:space="preserve"> </w:t>
            </w:r>
            <w:r>
              <w:rPr>
                <w:rFonts w:ascii="Times New Roman" w:hAnsi="Times New Roman" w:cs="Times New Roman"/>
                <w:sz w:val="28"/>
                <w:szCs w:val="28"/>
              </w:rPr>
              <w:t>nhận</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DpkDenNgay</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4"/>
                <w:sz w:val="28"/>
                <w:szCs w:val="28"/>
              </w:rPr>
              <w:t xml:space="preserve"> </w:t>
            </w:r>
            <w:r>
              <w:rPr>
                <w:rFonts w:ascii="Times New Roman" w:hAnsi="Times New Roman" w:cs="Times New Roman"/>
                <w:sz w:val="28"/>
                <w:szCs w:val="28"/>
              </w:rPr>
              <w:t>ngày</w:t>
            </w:r>
            <w:r>
              <w:rPr>
                <w:rFonts w:ascii="Times New Roman" w:hAnsi="Times New Roman" w:cs="Times New Roman"/>
                <w:spacing w:val="24"/>
                <w:sz w:val="28"/>
                <w:szCs w:val="28"/>
              </w:rPr>
              <w:t xml:space="preserve"> </w:t>
            </w:r>
            <w:r>
              <w:rPr>
                <w:rFonts w:ascii="Times New Roman" w:hAnsi="Times New Roman" w:cs="Times New Roman"/>
                <w:sz w:val="28"/>
                <w:szCs w:val="28"/>
              </w:rPr>
              <w:t>kết</w:t>
            </w:r>
            <w:r>
              <w:rPr>
                <w:rFonts w:ascii="Times New Roman" w:hAnsi="Times New Roman" w:cs="Times New Roman"/>
                <w:spacing w:val="25"/>
                <w:sz w:val="28"/>
                <w:szCs w:val="28"/>
              </w:rPr>
              <w:t xml:space="preserve"> </w:t>
            </w:r>
            <w:r>
              <w:rPr>
                <w:rFonts w:ascii="Times New Roman" w:hAnsi="Times New Roman" w:cs="Times New Roman"/>
                <w:sz w:val="28"/>
                <w:szCs w:val="28"/>
              </w:rPr>
              <w:t>thúc</w:t>
            </w:r>
            <w:r>
              <w:rPr>
                <w:rFonts w:ascii="Times New Roman" w:hAnsi="Times New Roman" w:cs="Times New Roman"/>
                <w:spacing w:val="24"/>
                <w:sz w:val="28"/>
                <w:szCs w:val="28"/>
              </w:rPr>
              <w:t xml:space="preserve"> </w:t>
            </w:r>
            <w:r>
              <w:rPr>
                <w:rFonts w:ascii="Times New Roman" w:hAnsi="Times New Roman" w:cs="Times New Roman"/>
                <w:sz w:val="28"/>
                <w:szCs w:val="28"/>
              </w:rPr>
              <w:t>của</w:t>
            </w:r>
            <w:r>
              <w:rPr>
                <w:rFonts w:ascii="Times New Roman" w:hAnsi="Times New Roman" w:cs="Times New Roman"/>
                <w:spacing w:val="24"/>
                <w:sz w:val="28"/>
                <w:szCs w:val="28"/>
              </w:rPr>
              <w:t xml:space="preserve"> </w:t>
            </w:r>
            <w:r>
              <w:rPr>
                <w:rFonts w:ascii="Times New Roman" w:hAnsi="Times New Roman" w:cs="Times New Roman"/>
                <w:sz w:val="28"/>
                <w:szCs w:val="28"/>
              </w:rPr>
              <w:t>khoảng</w:t>
            </w:r>
            <w:r>
              <w:rPr>
                <w:rFonts w:ascii="Times New Roman" w:hAnsi="Times New Roman" w:cs="Times New Roman"/>
                <w:spacing w:val="25"/>
                <w:sz w:val="28"/>
                <w:szCs w:val="28"/>
              </w:rPr>
              <w:t xml:space="preserve"> </w:t>
            </w:r>
            <w:r>
              <w:rPr>
                <w:rFonts w:ascii="Times New Roman" w:hAnsi="Times New Roman" w:cs="Times New Roman"/>
                <w:sz w:val="28"/>
                <w:szCs w:val="28"/>
              </w:rPr>
              <w:t>thời</w:t>
            </w:r>
            <w:r>
              <w:rPr>
                <w:rFonts w:ascii="Times New Roman" w:hAnsi="Times New Roman" w:cs="Times New Roman"/>
                <w:spacing w:val="24"/>
                <w:sz w:val="28"/>
                <w:szCs w:val="28"/>
              </w:rPr>
              <w:t xml:space="preserve"> </w:t>
            </w:r>
            <w:r>
              <w:rPr>
                <w:rFonts w:ascii="Times New Roman" w:hAnsi="Times New Roman" w:cs="Times New Roman"/>
                <w:sz w:val="28"/>
                <w:szCs w:val="28"/>
              </w:rPr>
              <w:t>gian</w:t>
            </w:r>
            <w:r>
              <w:rPr>
                <w:rFonts w:ascii="Times New Roman" w:hAnsi="Times New Roman" w:cs="Times New Roman"/>
                <w:spacing w:val="25"/>
                <w:sz w:val="28"/>
                <w:szCs w:val="28"/>
              </w:rPr>
              <w:t xml:space="preserve"> </w:t>
            </w:r>
            <w:r>
              <w:rPr>
                <w:rFonts w:ascii="Times New Roman" w:hAnsi="Times New Roman" w:cs="Times New Roman"/>
                <w:spacing w:val="-5"/>
                <w:sz w:val="28"/>
                <w:szCs w:val="28"/>
              </w:rPr>
              <w:t>lọc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(theo</w:t>
            </w:r>
            <w:r>
              <w:rPr>
                <w:rFonts w:ascii="Times New Roman" w:hAnsi="Times New Roman" w:cs="Times New Roman"/>
                <w:spacing w:val="17"/>
                <w:sz w:val="28"/>
                <w:szCs w:val="28"/>
              </w:rPr>
              <w:t xml:space="preserve"> </w:t>
            </w:r>
            <w:r>
              <w:rPr>
                <w:rFonts w:ascii="Times New Roman" w:hAnsi="Times New Roman" w:cs="Times New Roman"/>
                <w:sz w:val="28"/>
                <w:szCs w:val="28"/>
              </w:rPr>
              <w:t>ngày</w:t>
            </w:r>
            <w:r>
              <w:rPr>
                <w:rFonts w:ascii="Times New Roman" w:hAnsi="Times New Roman" w:cs="Times New Roman"/>
                <w:spacing w:val="18"/>
                <w:sz w:val="28"/>
                <w:szCs w:val="28"/>
              </w:rPr>
              <w:t xml:space="preserve"> </w:t>
            </w:r>
            <w:r>
              <w:rPr>
                <w:rFonts w:ascii="Times New Roman" w:hAnsi="Times New Roman" w:cs="Times New Roman"/>
                <w:sz w:val="28"/>
                <w:szCs w:val="28"/>
              </w:rPr>
              <w:t>nhận</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BtnTaoDatPhong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
                <w:sz w:val="28"/>
                <w:szCs w:val="28"/>
              </w:rPr>
              <w:t xml:space="preserve"> </w:t>
            </w:r>
            <w:r>
              <w:rPr>
                <w:rFonts w:ascii="Times New Roman" w:hAnsi="Times New Roman" w:cs="Times New Roman"/>
                <w:sz w:val="28"/>
                <w:szCs w:val="28"/>
              </w:rPr>
              <w:t>dialog</w:t>
            </w:r>
            <w:r>
              <w:rPr>
                <w:rFonts w:ascii="Times New Roman" w:hAnsi="Times New Roman" w:cs="Times New Roman"/>
                <w:spacing w:val="4"/>
                <w:sz w:val="28"/>
                <w:szCs w:val="28"/>
              </w:rPr>
              <w:t xml:space="preserve"> </w:t>
            </w:r>
            <w:r>
              <w:rPr>
                <w:rFonts w:ascii="Times New Roman" w:hAnsi="Times New Roman" w:cs="Times New Roman"/>
                <w:sz w:val="28"/>
                <w:szCs w:val="28"/>
              </w:rPr>
              <w:t>DatPhongDialog</w:t>
            </w:r>
            <w:r>
              <w:rPr>
                <w:rFonts w:ascii="Times New Roman" w:hAnsi="Times New Roman" w:cs="Times New Roman"/>
                <w:spacing w:val="5"/>
                <w:sz w:val="28"/>
                <w:szCs w:val="28"/>
              </w:rPr>
              <w:t xml:space="preserve"> </w:t>
            </w:r>
            <w:r>
              <w:rPr>
                <w:rFonts w:ascii="Times New Roman" w:hAnsi="Times New Roman" w:cs="Times New Roman"/>
                <w:sz w:val="28"/>
                <w:szCs w:val="28"/>
              </w:rPr>
              <w:t>ở</w:t>
            </w:r>
            <w:r>
              <w:rPr>
                <w:rFonts w:ascii="Times New Roman" w:hAnsi="Times New Roman" w:cs="Times New Roman"/>
                <w:spacing w:val="4"/>
                <w:sz w:val="28"/>
                <w:szCs w:val="28"/>
              </w:rPr>
              <w:t xml:space="preserve"> </w:t>
            </w:r>
            <w:r>
              <w:rPr>
                <w:rFonts w:ascii="Times New Roman" w:hAnsi="Times New Roman" w:cs="Times New Roman"/>
                <w:sz w:val="28"/>
                <w:szCs w:val="28"/>
              </w:rPr>
              <w:t>chế</w:t>
            </w:r>
            <w:r>
              <w:rPr>
                <w:rFonts w:ascii="Times New Roman" w:hAnsi="Times New Roman" w:cs="Times New Roman"/>
                <w:spacing w:val="5"/>
                <w:sz w:val="28"/>
                <w:szCs w:val="28"/>
              </w:rPr>
              <w:t xml:space="preserve"> </w:t>
            </w:r>
            <w:r>
              <w:rPr>
                <w:rFonts w:ascii="Times New Roman" w:hAnsi="Times New Roman" w:cs="Times New Roman"/>
                <w:sz w:val="28"/>
                <w:szCs w:val="28"/>
              </w:rPr>
              <w:t>độ</w:t>
            </w:r>
            <w:r>
              <w:rPr>
                <w:rFonts w:ascii="Times New Roman" w:hAnsi="Times New Roman" w:cs="Times New Roman"/>
                <w:spacing w:val="4"/>
                <w:sz w:val="28"/>
                <w:szCs w:val="28"/>
              </w:rPr>
              <w:t xml:space="preserve"> </w:t>
            </w:r>
            <w:r>
              <w:rPr>
                <w:rFonts w:ascii="Times New Roman" w:hAnsi="Times New Roman" w:cs="Times New Roman"/>
                <w:sz w:val="28"/>
                <w:szCs w:val="28"/>
              </w:rPr>
              <w:t>thêm</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để</w:t>
            </w:r>
            <w:r>
              <w:rPr>
                <w:rFonts w:ascii="Times New Roman" w:hAnsi="Times New Roman" w:cs="Times New Roman"/>
                <w:spacing w:val="18"/>
                <w:sz w:val="28"/>
                <w:szCs w:val="28"/>
              </w:rPr>
              <w:t xml:space="preserve"> </w:t>
            </w:r>
            <w:r>
              <w:rPr>
                <w:rFonts w:ascii="Times New Roman" w:hAnsi="Times New Roman" w:cs="Times New Roman"/>
                <w:sz w:val="28"/>
                <w:szCs w:val="28"/>
              </w:rPr>
              <w:t>tạo</w:t>
            </w:r>
            <w:r>
              <w:rPr>
                <w:rFonts w:ascii="Times New Roman" w:hAnsi="Times New Roman" w:cs="Times New Roman"/>
                <w:spacing w:val="18"/>
                <w:sz w:val="28"/>
                <w:szCs w:val="28"/>
              </w:rPr>
              <w:t xml:space="preserve"> </w:t>
            </w:r>
            <w:r>
              <w:rPr>
                <w:rFonts w:ascii="Times New Roman" w:hAnsi="Times New Roman" w:cs="Times New Roman"/>
                <w:sz w:val="28"/>
                <w:szCs w:val="28"/>
              </w:rPr>
              <w:t>đặt</w:t>
            </w:r>
            <w:r>
              <w:rPr>
                <w:rFonts w:ascii="Times New Roman" w:hAnsi="Times New Roman" w:cs="Times New Roman"/>
                <w:spacing w:val="18"/>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BtnChinhSua</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
                <w:sz w:val="28"/>
                <w:szCs w:val="28"/>
              </w:rPr>
              <w:t xml:space="preserve"> </w:t>
            </w:r>
            <w:r>
              <w:rPr>
                <w:rFonts w:ascii="Times New Roman" w:hAnsi="Times New Roman" w:cs="Times New Roman"/>
                <w:sz w:val="28"/>
                <w:szCs w:val="28"/>
              </w:rPr>
              <w:t>dialog</w:t>
            </w:r>
            <w:r>
              <w:rPr>
                <w:rFonts w:ascii="Times New Roman" w:hAnsi="Times New Roman" w:cs="Times New Roman"/>
                <w:spacing w:val="4"/>
                <w:sz w:val="28"/>
                <w:szCs w:val="28"/>
              </w:rPr>
              <w:t xml:space="preserve"> </w:t>
            </w:r>
            <w:r>
              <w:rPr>
                <w:rFonts w:ascii="Times New Roman" w:hAnsi="Times New Roman" w:cs="Times New Roman"/>
                <w:sz w:val="28"/>
                <w:szCs w:val="28"/>
              </w:rPr>
              <w:t>DatPhongDialog</w:t>
            </w:r>
            <w:r>
              <w:rPr>
                <w:rFonts w:ascii="Times New Roman" w:hAnsi="Times New Roman" w:cs="Times New Roman"/>
                <w:spacing w:val="4"/>
                <w:sz w:val="28"/>
                <w:szCs w:val="28"/>
              </w:rPr>
              <w:t xml:space="preserve"> </w:t>
            </w:r>
            <w:r>
              <w:rPr>
                <w:rFonts w:ascii="Times New Roman" w:hAnsi="Times New Roman" w:cs="Times New Roman"/>
                <w:sz w:val="28"/>
                <w:szCs w:val="28"/>
              </w:rPr>
              <w:t>ở</w:t>
            </w:r>
            <w:r>
              <w:rPr>
                <w:rFonts w:ascii="Times New Roman" w:hAnsi="Times New Roman" w:cs="Times New Roman"/>
                <w:spacing w:val="4"/>
                <w:sz w:val="28"/>
                <w:szCs w:val="28"/>
              </w:rPr>
              <w:t xml:space="preserve"> </w:t>
            </w:r>
            <w:r>
              <w:rPr>
                <w:rFonts w:ascii="Times New Roman" w:hAnsi="Times New Roman" w:cs="Times New Roman"/>
                <w:sz w:val="28"/>
                <w:szCs w:val="28"/>
              </w:rPr>
              <w:t>chế</w:t>
            </w:r>
            <w:r>
              <w:rPr>
                <w:rFonts w:ascii="Times New Roman" w:hAnsi="Times New Roman" w:cs="Times New Roman"/>
                <w:spacing w:val="4"/>
                <w:sz w:val="28"/>
                <w:szCs w:val="28"/>
              </w:rPr>
              <w:t xml:space="preserve"> </w:t>
            </w:r>
            <w:r>
              <w:rPr>
                <w:rFonts w:ascii="Times New Roman" w:hAnsi="Times New Roman" w:cs="Times New Roman"/>
                <w:sz w:val="28"/>
                <w:szCs w:val="28"/>
              </w:rPr>
              <w:t>độ</w:t>
            </w:r>
            <w:r>
              <w:rPr>
                <w:rFonts w:ascii="Times New Roman" w:hAnsi="Times New Roman" w:cs="Times New Roman"/>
                <w:spacing w:val="4"/>
                <w:sz w:val="28"/>
                <w:szCs w:val="28"/>
              </w:rPr>
              <w:t xml:space="preserve"> </w:t>
            </w:r>
            <w:r>
              <w:rPr>
                <w:rFonts w:ascii="Times New Roman" w:hAnsi="Times New Roman" w:cs="Times New Roman"/>
                <w:sz w:val="28"/>
                <w:szCs w:val="28"/>
              </w:rPr>
              <w:t>chỉnh</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sửa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với</w:t>
            </w:r>
            <w:r>
              <w:rPr>
                <w:rFonts w:ascii="Times New Roman" w:hAnsi="Times New Roman" w:cs="Times New Roman"/>
                <w:spacing w:val="13"/>
                <w:sz w:val="28"/>
                <w:szCs w:val="28"/>
              </w:rPr>
              <w:t xml:space="preserve"> </w:t>
            </w:r>
            <w:r>
              <w:rPr>
                <w:rFonts w:ascii="Times New Roman" w:hAnsi="Times New Roman" w:cs="Times New Roman"/>
                <w:sz w:val="28"/>
                <w:szCs w:val="28"/>
              </w:rPr>
              <w:t>thông</w:t>
            </w:r>
            <w:r>
              <w:rPr>
                <w:rFonts w:ascii="Times New Roman" w:hAnsi="Times New Roman" w:cs="Times New Roman"/>
                <w:spacing w:val="13"/>
                <w:sz w:val="28"/>
                <w:szCs w:val="28"/>
              </w:rPr>
              <w:t xml:space="preserve"> </w:t>
            </w:r>
            <w:r>
              <w:rPr>
                <w:rFonts w:ascii="Times New Roman" w:hAnsi="Times New Roman" w:cs="Times New Roman"/>
                <w:sz w:val="28"/>
                <w:szCs w:val="28"/>
              </w:rPr>
              <w:t>tin</w:t>
            </w:r>
            <w:r>
              <w:rPr>
                <w:rFonts w:ascii="Times New Roman" w:hAnsi="Times New Roman" w:cs="Times New Roman"/>
                <w:spacing w:val="14"/>
                <w:sz w:val="28"/>
                <w:szCs w:val="28"/>
              </w:rPr>
              <w:t xml:space="preserve"> </w:t>
            </w:r>
            <w:r>
              <w:rPr>
                <w:rFonts w:ascii="Times New Roman" w:hAnsi="Times New Roman" w:cs="Times New Roman"/>
                <w:sz w:val="28"/>
                <w:szCs w:val="28"/>
              </w:rPr>
              <w:t>đặt</w:t>
            </w:r>
            <w:r>
              <w:rPr>
                <w:rFonts w:ascii="Times New Roman" w:hAnsi="Times New Roman" w:cs="Times New Roman"/>
                <w:spacing w:val="13"/>
                <w:sz w:val="28"/>
                <w:szCs w:val="28"/>
              </w:rPr>
              <w:t xml:space="preserve"> </w:t>
            </w:r>
            <w:r>
              <w:rPr>
                <w:rFonts w:ascii="Times New Roman" w:hAnsi="Times New Roman" w:cs="Times New Roman"/>
                <w:sz w:val="28"/>
                <w:szCs w:val="28"/>
              </w:rPr>
              <w:t>phòng</w:t>
            </w:r>
            <w:r>
              <w:rPr>
                <w:rFonts w:ascii="Times New Roman" w:hAnsi="Times New Roman" w:cs="Times New Roman"/>
                <w:spacing w:val="13"/>
                <w:sz w:val="28"/>
                <w:szCs w:val="28"/>
              </w:rPr>
              <w:t xml:space="preserve"> </w:t>
            </w:r>
            <w:r>
              <w:rPr>
                <w:rFonts w:ascii="Times New Roman" w:hAnsi="Times New Roman" w:cs="Times New Roman"/>
                <w:sz w:val="28"/>
                <w:szCs w:val="28"/>
              </w:rPr>
              <w:t>đang</w:t>
            </w:r>
            <w:r>
              <w:rPr>
                <w:rFonts w:ascii="Times New Roman" w:hAnsi="Times New Roman" w:cs="Times New Roman"/>
                <w:spacing w:val="14"/>
                <w:sz w:val="28"/>
                <w:szCs w:val="28"/>
              </w:rPr>
              <w:t xml:space="preserve"> </w:t>
            </w:r>
            <w:r>
              <w:rPr>
                <w:rFonts w:ascii="Times New Roman" w:hAnsi="Times New Roman" w:cs="Times New Roman"/>
                <w:sz w:val="28"/>
                <w:szCs w:val="28"/>
              </w:rPr>
              <w:t>được</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BtnNhanPhong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33"/>
                <w:sz w:val="28"/>
                <w:szCs w:val="28"/>
              </w:rPr>
              <w:t xml:space="preserve"> </w:t>
            </w:r>
            <w:r>
              <w:rPr>
                <w:rFonts w:ascii="Times New Roman" w:hAnsi="Times New Roman" w:cs="Times New Roman"/>
                <w:sz w:val="28"/>
                <w:szCs w:val="28"/>
              </w:rPr>
              <w:t>nhận</w:t>
            </w:r>
            <w:r>
              <w:rPr>
                <w:rFonts w:ascii="Times New Roman" w:hAnsi="Times New Roman" w:cs="Times New Roman"/>
                <w:spacing w:val="33"/>
                <w:sz w:val="28"/>
                <w:szCs w:val="28"/>
              </w:rPr>
              <w:t xml:space="preserve"> </w:t>
            </w:r>
            <w:r>
              <w:rPr>
                <w:rFonts w:ascii="Times New Roman" w:hAnsi="Times New Roman" w:cs="Times New Roman"/>
                <w:sz w:val="28"/>
                <w:szCs w:val="28"/>
              </w:rPr>
              <w:t>khách</w:t>
            </w:r>
            <w:r>
              <w:rPr>
                <w:rFonts w:ascii="Times New Roman" w:hAnsi="Times New Roman" w:cs="Times New Roman"/>
                <w:spacing w:val="33"/>
                <w:sz w:val="28"/>
                <w:szCs w:val="28"/>
              </w:rPr>
              <w:t xml:space="preserve"> </w:t>
            </w:r>
            <w:r>
              <w:rPr>
                <w:rFonts w:ascii="Times New Roman" w:hAnsi="Times New Roman" w:cs="Times New Roman"/>
                <w:sz w:val="28"/>
                <w:szCs w:val="28"/>
              </w:rPr>
              <w:t>nhận</w:t>
            </w:r>
            <w:r>
              <w:rPr>
                <w:rFonts w:ascii="Times New Roman" w:hAnsi="Times New Roman" w:cs="Times New Roman"/>
                <w:spacing w:val="33"/>
                <w:sz w:val="28"/>
                <w:szCs w:val="28"/>
              </w:rPr>
              <w:t xml:space="preserve"> </w:t>
            </w:r>
            <w:r>
              <w:rPr>
                <w:rFonts w:ascii="Times New Roman" w:hAnsi="Times New Roman" w:cs="Times New Roman"/>
                <w:sz w:val="28"/>
                <w:szCs w:val="28"/>
              </w:rPr>
              <w:t>phòng,</w:t>
            </w:r>
            <w:r>
              <w:rPr>
                <w:rFonts w:ascii="Times New Roman" w:hAnsi="Times New Roman" w:cs="Times New Roman"/>
                <w:spacing w:val="33"/>
                <w:sz w:val="28"/>
                <w:szCs w:val="28"/>
              </w:rPr>
              <w:t xml:space="preserve"> </w:t>
            </w:r>
            <w:r>
              <w:rPr>
                <w:rFonts w:ascii="Times New Roman" w:hAnsi="Times New Roman" w:cs="Times New Roman"/>
                <w:sz w:val="28"/>
                <w:szCs w:val="28"/>
              </w:rPr>
              <w:t>cập</w:t>
            </w:r>
            <w:r>
              <w:rPr>
                <w:rFonts w:ascii="Times New Roman" w:hAnsi="Times New Roman" w:cs="Times New Roman"/>
                <w:spacing w:val="33"/>
                <w:sz w:val="28"/>
                <w:szCs w:val="28"/>
              </w:rPr>
              <w:t xml:space="preserve"> </w:t>
            </w:r>
            <w:r>
              <w:rPr>
                <w:rFonts w:ascii="Times New Roman" w:hAnsi="Times New Roman" w:cs="Times New Roman"/>
                <w:sz w:val="28"/>
                <w:szCs w:val="28"/>
              </w:rPr>
              <w:t>nhật</w:t>
            </w:r>
            <w:r>
              <w:rPr>
                <w:rFonts w:ascii="Times New Roman" w:hAnsi="Times New Roman" w:cs="Times New Roman"/>
                <w:spacing w:val="33"/>
                <w:sz w:val="28"/>
                <w:szCs w:val="28"/>
              </w:rPr>
              <w:t xml:space="preserve"> </w:t>
            </w:r>
            <w:r>
              <w:rPr>
                <w:rFonts w:ascii="Times New Roman" w:hAnsi="Times New Roman" w:cs="Times New Roman"/>
                <w:spacing w:val="-2"/>
                <w:sz w:val="28"/>
                <w:szCs w:val="28"/>
              </w:rPr>
              <w:t>trạng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thái</w:t>
            </w:r>
            <w:r>
              <w:rPr>
                <w:rFonts w:ascii="Times New Roman" w:hAnsi="Times New Roman" w:cs="Times New Roman"/>
                <w:spacing w:val="24"/>
                <w:sz w:val="28"/>
                <w:szCs w:val="28"/>
              </w:rPr>
              <w:t xml:space="preserve"> </w:t>
            </w:r>
            <w:r>
              <w:rPr>
                <w:rFonts w:ascii="Times New Roman" w:hAnsi="Times New Roman" w:cs="Times New Roman"/>
                <w:sz w:val="28"/>
                <w:szCs w:val="28"/>
              </w:rPr>
              <w:t>đặt</w:t>
            </w:r>
            <w:r>
              <w:rPr>
                <w:rFonts w:ascii="Times New Roman" w:hAnsi="Times New Roman" w:cs="Times New Roman"/>
                <w:spacing w:val="24"/>
                <w:sz w:val="28"/>
                <w:szCs w:val="28"/>
              </w:rPr>
              <w:t xml:space="preserve"> </w:t>
            </w:r>
            <w:r>
              <w:rPr>
                <w:rFonts w:ascii="Times New Roman" w:hAnsi="Times New Roman" w:cs="Times New Roman"/>
                <w:sz w:val="28"/>
                <w:szCs w:val="28"/>
              </w:rPr>
              <w:t>phòng</w:t>
            </w:r>
            <w:r>
              <w:rPr>
                <w:rFonts w:ascii="Times New Roman" w:hAnsi="Times New Roman" w:cs="Times New Roman"/>
                <w:spacing w:val="25"/>
                <w:sz w:val="28"/>
                <w:szCs w:val="28"/>
              </w:rPr>
              <w:t xml:space="preserve"> </w:t>
            </w:r>
            <w:r>
              <w:rPr>
                <w:rFonts w:ascii="Times New Roman" w:hAnsi="Times New Roman" w:cs="Times New Roman"/>
                <w:sz w:val="28"/>
                <w:szCs w:val="28"/>
              </w:rPr>
              <w:t>từ</w:t>
            </w:r>
            <w:r>
              <w:rPr>
                <w:rFonts w:ascii="Times New Roman" w:hAnsi="Times New Roman" w:cs="Times New Roman"/>
                <w:spacing w:val="24"/>
                <w:sz w:val="28"/>
                <w:szCs w:val="28"/>
              </w:rPr>
              <w:t xml:space="preserve"> </w:t>
            </w:r>
            <w:r>
              <w:rPr>
                <w:rFonts w:ascii="Times New Roman" w:hAnsi="Times New Roman" w:cs="Times New Roman"/>
                <w:sz w:val="28"/>
                <w:szCs w:val="28"/>
              </w:rPr>
              <w:t>“Đã</w:t>
            </w:r>
            <w:r>
              <w:rPr>
                <w:rFonts w:ascii="Times New Roman" w:hAnsi="Times New Roman" w:cs="Times New Roman"/>
                <w:spacing w:val="24"/>
                <w:sz w:val="28"/>
                <w:szCs w:val="28"/>
              </w:rPr>
              <w:t xml:space="preserve"> </w:t>
            </w:r>
            <w:r>
              <w:rPr>
                <w:rFonts w:ascii="Times New Roman" w:hAnsi="Times New Roman" w:cs="Times New Roman"/>
                <w:sz w:val="28"/>
                <w:szCs w:val="28"/>
              </w:rPr>
              <w:t>Đặt”</w:t>
            </w:r>
            <w:r>
              <w:rPr>
                <w:rFonts w:ascii="Times New Roman" w:hAnsi="Times New Roman" w:cs="Times New Roman"/>
                <w:spacing w:val="43"/>
                <w:sz w:val="28"/>
                <w:szCs w:val="28"/>
              </w:rPr>
              <w:t xml:space="preserve"> </w:t>
            </w:r>
            <w:r>
              <w:rPr>
                <w:rFonts w:ascii="Times New Roman" w:hAnsi="Times New Roman" w:cs="Times New Roman"/>
                <w:sz w:val="28"/>
                <w:szCs w:val="28"/>
              </w:rPr>
              <w:t>sang</w:t>
            </w:r>
            <w:r>
              <w:rPr>
                <w:rFonts w:ascii="Times New Roman" w:hAnsi="Times New Roman" w:cs="Times New Roman"/>
                <w:spacing w:val="24"/>
                <w:sz w:val="28"/>
                <w:szCs w:val="28"/>
              </w:rPr>
              <w:t xml:space="preserve"> </w:t>
            </w:r>
            <w:r>
              <w:rPr>
                <w:rFonts w:ascii="Times New Roman" w:hAnsi="Times New Roman" w:cs="Times New Roman"/>
                <w:sz w:val="28"/>
                <w:szCs w:val="28"/>
              </w:rPr>
              <w:t>“Đang</w:t>
            </w:r>
            <w:r>
              <w:rPr>
                <w:rFonts w:ascii="Times New Roman" w:hAnsi="Times New Roman" w:cs="Times New Roman"/>
                <w:spacing w:val="24"/>
                <w:sz w:val="28"/>
                <w:szCs w:val="28"/>
              </w:rPr>
              <w:t xml:space="preserve"> </w:t>
            </w:r>
            <w:r>
              <w:rPr>
                <w:rFonts w:ascii="Times New Roman" w:hAnsi="Times New Roman" w:cs="Times New Roman"/>
                <w:spacing w:val="-5"/>
                <w:sz w:val="28"/>
                <w:szCs w:val="28"/>
              </w:rPr>
              <w:t>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BtnTraPhong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5"/>
                <w:sz w:val="28"/>
                <w:szCs w:val="28"/>
              </w:rPr>
              <w:t xml:space="preserve"> </w:t>
            </w:r>
            <w:r>
              <w:rPr>
                <w:rFonts w:ascii="Times New Roman" w:hAnsi="Times New Roman" w:cs="Times New Roman"/>
                <w:sz w:val="28"/>
                <w:szCs w:val="28"/>
              </w:rPr>
              <w:t>dialog</w:t>
            </w:r>
            <w:r>
              <w:rPr>
                <w:rFonts w:ascii="Times New Roman" w:hAnsi="Times New Roman" w:cs="Times New Roman"/>
                <w:spacing w:val="36"/>
                <w:sz w:val="28"/>
                <w:szCs w:val="28"/>
              </w:rPr>
              <w:t xml:space="preserve"> </w:t>
            </w:r>
            <w:r>
              <w:rPr>
                <w:rFonts w:ascii="Times New Roman" w:hAnsi="Times New Roman" w:cs="Times New Roman"/>
                <w:sz w:val="28"/>
                <w:szCs w:val="28"/>
              </w:rPr>
              <w:t>HoaDonDialog</w:t>
            </w:r>
            <w:r>
              <w:rPr>
                <w:rFonts w:ascii="Times New Roman" w:hAnsi="Times New Roman" w:cs="Times New Roman"/>
                <w:spacing w:val="36"/>
                <w:sz w:val="28"/>
                <w:szCs w:val="28"/>
              </w:rPr>
              <w:t xml:space="preserve"> </w:t>
            </w:r>
            <w:r>
              <w:rPr>
                <w:rFonts w:ascii="Times New Roman" w:hAnsi="Times New Roman" w:cs="Times New Roman"/>
                <w:sz w:val="28"/>
                <w:szCs w:val="28"/>
              </w:rPr>
              <w:t>để</w:t>
            </w:r>
            <w:r>
              <w:rPr>
                <w:rFonts w:ascii="Times New Roman" w:hAnsi="Times New Roman" w:cs="Times New Roman"/>
                <w:spacing w:val="36"/>
                <w:sz w:val="28"/>
                <w:szCs w:val="28"/>
              </w:rPr>
              <w:t xml:space="preserve"> </w:t>
            </w:r>
            <w:r>
              <w:rPr>
                <w:rFonts w:ascii="Times New Roman" w:hAnsi="Times New Roman" w:cs="Times New Roman"/>
                <w:sz w:val="28"/>
                <w:szCs w:val="28"/>
              </w:rPr>
              <w:t>lập</w:t>
            </w:r>
            <w:r>
              <w:rPr>
                <w:rFonts w:ascii="Times New Roman" w:hAnsi="Times New Roman" w:cs="Times New Roman"/>
                <w:spacing w:val="36"/>
                <w:sz w:val="28"/>
                <w:szCs w:val="28"/>
              </w:rPr>
              <w:t xml:space="preserve"> </w:t>
            </w:r>
            <w:r>
              <w:rPr>
                <w:rFonts w:ascii="Times New Roman" w:hAnsi="Times New Roman" w:cs="Times New Roman"/>
                <w:sz w:val="28"/>
                <w:szCs w:val="28"/>
              </w:rPr>
              <w:t>hóa</w:t>
            </w:r>
            <w:r>
              <w:rPr>
                <w:rFonts w:ascii="Times New Roman" w:hAnsi="Times New Roman" w:cs="Times New Roman"/>
                <w:spacing w:val="36"/>
                <w:sz w:val="28"/>
                <w:szCs w:val="28"/>
              </w:rPr>
              <w:t xml:space="preserve"> </w:t>
            </w:r>
            <w:r>
              <w:rPr>
                <w:rFonts w:ascii="Times New Roman" w:hAnsi="Times New Roman" w:cs="Times New Roman"/>
                <w:sz w:val="28"/>
                <w:szCs w:val="28"/>
              </w:rPr>
              <w:t>đơn</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xác</w:t>
            </w:r>
            <w:r>
              <w:rPr>
                <w:rFonts w:ascii="Times New Roman" w:hAnsi="Times New Roman" w:cs="Times New Roman"/>
                <w:spacing w:val="10"/>
                <w:sz w:val="28"/>
                <w:szCs w:val="28"/>
              </w:rPr>
              <w:t xml:space="preserve"> </w:t>
            </w:r>
            <w:r>
              <w:rPr>
                <w:rFonts w:ascii="Times New Roman" w:hAnsi="Times New Roman" w:cs="Times New Roman"/>
                <w:sz w:val="28"/>
                <w:szCs w:val="28"/>
              </w:rPr>
              <w:t>nhận</w:t>
            </w:r>
            <w:r>
              <w:rPr>
                <w:rFonts w:ascii="Times New Roman" w:hAnsi="Times New Roman" w:cs="Times New Roman"/>
                <w:spacing w:val="11"/>
                <w:sz w:val="28"/>
                <w:szCs w:val="28"/>
              </w:rPr>
              <w:t xml:space="preserve"> </w:t>
            </w:r>
            <w:r>
              <w:rPr>
                <w:rFonts w:ascii="Times New Roman" w:hAnsi="Times New Roman" w:cs="Times New Roman"/>
                <w:sz w:val="28"/>
                <w:szCs w:val="28"/>
              </w:rPr>
              <w:t>trả</w:t>
            </w:r>
            <w:r>
              <w:rPr>
                <w:rFonts w:ascii="Times New Roman" w:hAnsi="Times New Roman" w:cs="Times New Roman"/>
                <w:spacing w:val="11"/>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cho</w:t>
            </w:r>
            <w:r>
              <w:rPr>
                <w:rFonts w:ascii="Times New Roman" w:hAnsi="Times New Roman" w:cs="Times New Roman"/>
                <w:spacing w:val="11"/>
                <w:sz w:val="28"/>
                <w:szCs w:val="28"/>
              </w:rPr>
              <w:t xml:space="preserve"> </w:t>
            </w:r>
            <w:r>
              <w:rPr>
                <w:rFonts w:ascii="Times New Roman" w:hAnsi="Times New Roman" w:cs="Times New Roman"/>
                <w:sz w:val="28"/>
                <w:szCs w:val="28"/>
              </w:rPr>
              <w:t>đặt</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đang</w:t>
            </w:r>
            <w:r>
              <w:rPr>
                <w:rFonts w:ascii="Times New Roman" w:hAnsi="Times New Roman" w:cs="Times New Roman"/>
                <w:spacing w:val="10"/>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35"/>
                <w:sz w:val="28"/>
                <w:szCs w:val="28"/>
              </w:rPr>
              <w:t xml:space="preserve"> </w:t>
            </w:r>
            <w:r>
              <w:rPr>
                <w:rFonts w:ascii="Times New Roman" w:hAnsi="Times New Roman" w:cs="Times New Roman"/>
                <w:sz w:val="28"/>
                <w:szCs w:val="28"/>
              </w:rPr>
              <w:t>đặt</w:t>
            </w:r>
            <w:r>
              <w:rPr>
                <w:rFonts w:ascii="Times New Roman" w:hAnsi="Times New Roman" w:cs="Times New Roman"/>
                <w:spacing w:val="35"/>
                <w:sz w:val="28"/>
                <w:szCs w:val="28"/>
              </w:rPr>
              <w:t xml:space="preserve"> </w:t>
            </w:r>
            <w:r>
              <w:rPr>
                <w:rFonts w:ascii="Times New Roman" w:hAnsi="Times New Roman" w:cs="Times New Roman"/>
                <w:sz w:val="28"/>
                <w:szCs w:val="28"/>
              </w:rPr>
              <w:t>phòng</w:t>
            </w:r>
            <w:r>
              <w:rPr>
                <w:rFonts w:ascii="Times New Roman" w:hAnsi="Times New Roman" w:cs="Times New Roman"/>
                <w:spacing w:val="36"/>
                <w:sz w:val="28"/>
                <w:szCs w:val="28"/>
              </w:rPr>
              <w:t xml:space="preserve"> </w:t>
            </w:r>
            <w:r>
              <w:rPr>
                <w:rFonts w:ascii="Times New Roman" w:hAnsi="Times New Roman" w:cs="Times New Roman"/>
                <w:sz w:val="28"/>
                <w:szCs w:val="28"/>
              </w:rPr>
              <w:t>đang</w:t>
            </w:r>
            <w:r>
              <w:rPr>
                <w:rFonts w:ascii="Times New Roman" w:hAnsi="Times New Roman" w:cs="Times New Roman"/>
                <w:spacing w:val="35"/>
                <w:sz w:val="28"/>
                <w:szCs w:val="28"/>
              </w:rPr>
              <w:t xml:space="preserve"> </w:t>
            </w:r>
            <w:r>
              <w:rPr>
                <w:rFonts w:ascii="Times New Roman" w:hAnsi="Times New Roman" w:cs="Times New Roman"/>
                <w:sz w:val="28"/>
                <w:szCs w:val="28"/>
              </w:rPr>
              <w:t>được</w:t>
            </w:r>
            <w:r>
              <w:rPr>
                <w:rFonts w:ascii="Times New Roman" w:hAnsi="Times New Roman" w:cs="Times New Roman"/>
                <w:spacing w:val="35"/>
                <w:sz w:val="28"/>
                <w:szCs w:val="28"/>
              </w:rPr>
              <w:t xml:space="preserve"> </w:t>
            </w:r>
            <w:r>
              <w:rPr>
                <w:rFonts w:ascii="Times New Roman" w:hAnsi="Times New Roman" w:cs="Times New Roman"/>
                <w:sz w:val="28"/>
                <w:szCs w:val="28"/>
              </w:rPr>
              <w:t>chọn</w:t>
            </w:r>
            <w:r>
              <w:rPr>
                <w:rFonts w:ascii="Times New Roman" w:hAnsi="Times New Roman" w:cs="Times New Roman"/>
                <w:spacing w:val="36"/>
                <w:sz w:val="28"/>
                <w:szCs w:val="28"/>
              </w:rPr>
              <w:t xml:space="preserve"> </w:t>
            </w:r>
            <w:r>
              <w:rPr>
                <w:rFonts w:ascii="Times New Roman" w:hAnsi="Times New Roman" w:cs="Times New Roman"/>
                <w:sz w:val="28"/>
                <w:szCs w:val="28"/>
              </w:rPr>
              <w:t>sau</w:t>
            </w:r>
            <w:r>
              <w:rPr>
                <w:rFonts w:ascii="Times New Roman" w:hAnsi="Times New Roman" w:cs="Times New Roman"/>
                <w:spacing w:val="35"/>
                <w:sz w:val="28"/>
                <w:szCs w:val="28"/>
              </w:rPr>
              <w:t xml:space="preserve"> </w:t>
            </w:r>
            <w:r>
              <w:rPr>
                <w:rFonts w:ascii="Times New Roman" w:hAnsi="Times New Roman" w:cs="Times New Roman"/>
                <w:sz w:val="28"/>
                <w:szCs w:val="28"/>
              </w:rPr>
              <w:t>khi</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xác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nhận;</w:t>
            </w:r>
            <w:r>
              <w:rPr>
                <w:rFonts w:ascii="Times New Roman" w:hAnsi="Times New Roman" w:cs="Times New Roman"/>
                <w:spacing w:val="19"/>
                <w:sz w:val="28"/>
                <w:szCs w:val="28"/>
              </w:rPr>
              <w:t xml:space="preserve"> </w:t>
            </w:r>
            <w:r>
              <w:rPr>
                <w:rFonts w:ascii="Times New Roman" w:hAnsi="Times New Roman" w:cs="Times New Roman"/>
                <w:sz w:val="28"/>
                <w:szCs w:val="28"/>
              </w:rPr>
              <w:t>phục</w:t>
            </w:r>
            <w:r>
              <w:rPr>
                <w:rFonts w:ascii="Times New Roman" w:hAnsi="Times New Roman" w:cs="Times New Roman"/>
                <w:spacing w:val="19"/>
                <w:sz w:val="28"/>
                <w:szCs w:val="28"/>
              </w:rPr>
              <w:t xml:space="preserve"> </w:t>
            </w:r>
            <w:r>
              <w:rPr>
                <w:rFonts w:ascii="Times New Roman" w:hAnsi="Times New Roman" w:cs="Times New Roman"/>
                <w:sz w:val="28"/>
                <w:szCs w:val="28"/>
              </w:rPr>
              <w:t>hồi</w:t>
            </w:r>
            <w:r>
              <w:rPr>
                <w:rFonts w:ascii="Times New Roman" w:hAnsi="Times New Roman" w:cs="Times New Roman"/>
                <w:spacing w:val="19"/>
                <w:sz w:val="28"/>
                <w:szCs w:val="28"/>
              </w:rPr>
              <w:t xml:space="preserve"> </w:t>
            </w:r>
            <w:r>
              <w:rPr>
                <w:rFonts w:ascii="Times New Roman" w:hAnsi="Times New Roman" w:cs="Times New Roman"/>
                <w:sz w:val="28"/>
                <w:szCs w:val="28"/>
              </w:rPr>
              <w:t>trạng</w:t>
            </w:r>
            <w:r>
              <w:rPr>
                <w:rFonts w:ascii="Times New Roman" w:hAnsi="Times New Roman" w:cs="Times New Roman"/>
                <w:spacing w:val="19"/>
                <w:sz w:val="28"/>
                <w:szCs w:val="28"/>
              </w:rPr>
              <w:t xml:space="preserve"> </w:t>
            </w:r>
            <w:r>
              <w:rPr>
                <w:rFonts w:ascii="Times New Roman" w:hAnsi="Times New Roman" w:cs="Times New Roman"/>
                <w:sz w:val="28"/>
                <w:szCs w:val="28"/>
              </w:rPr>
              <w:t>thái</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BtnChiTiet</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264" w:type="dxa"/>
          </w:tcPr>
          <w:p>
            <w:pPr>
              <w:pStyle w:val="54"/>
              <w:rPr>
                <w:rFonts w:ascii="Times New Roman" w:hAnsi="Times New Roman" w:cs="Times New Roman"/>
                <w:sz w:val="28"/>
                <w:szCs w:val="28"/>
              </w:rPr>
            </w:pPr>
            <w:r>
              <w:rPr>
                <w:rFonts w:ascii="Times New Roman" w:hAnsi="Times New Roman" w:cs="Times New Roman"/>
                <w:w w:val="105"/>
                <w:sz w:val="28"/>
                <w:szCs w:val="28"/>
              </w:rPr>
              <w:t>Mở</w:t>
            </w:r>
            <w:r>
              <w:rPr>
                <w:rFonts w:ascii="Times New Roman" w:hAnsi="Times New Roman" w:cs="Times New Roman"/>
                <w:spacing w:val="56"/>
                <w:w w:val="105"/>
                <w:sz w:val="28"/>
                <w:szCs w:val="28"/>
              </w:rPr>
              <w:t xml:space="preserve"> </w:t>
            </w:r>
            <w:r>
              <w:rPr>
                <w:rFonts w:ascii="Times New Roman" w:hAnsi="Times New Roman" w:cs="Times New Roman"/>
                <w:w w:val="105"/>
                <w:sz w:val="28"/>
                <w:szCs w:val="28"/>
              </w:rPr>
              <w:t>dialog</w:t>
            </w:r>
            <w:r>
              <w:rPr>
                <w:rFonts w:ascii="Times New Roman" w:hAnsi="Times New Roman" w:cs="Times New Roman"/>
                <w:spacing w:val="55"/>
                <w:w w:val="105"/>
                <w:sz w:val="28"/>
                <w:szCs w:val="28"/>
              </w:rPr>
              <w:t xml:space="preserve"> </w:t>
            </w:r>
            <w:r>
              <w:rPr>
                <w:rFonts w:ascii="Times New Roman" w:hAnsi="Times New Roman" w:cs="Times New Roman"/>
                <w:w w:val="105"/>
                <w:sz w:val="28"/>
                <w:szCs w:val="28"/>
              </w:rPr>
              <w:t>ChiTietDatPhongDialog</w:t>
            </w:r>
            <w:r>
              <w:rPr>
                <w:rFonts w:ascii="Times New Roman" w:hAnsi="Times New Roman" w:cs="Times New Roman"/>
                <w:spacing w:val="56"/>
                <w:w w:val="105"/>
                <w:sz w:val="28"/>
                <w:szCs w:val="28"/>
              </w:rPr>
              <w:t xml:space="preserve"> </w:t>
            </w:r>
            <w:r>
              <w:rPr>
                <w:rFonts w:ascii="Times New Roman" w:hAnsi="Times New Roman" w:cs="Times New Roman"/>
                <w:w w:val="105"/>
                <w:sz w:val="28"/>
                <w:szCs w:val="28"/>
              </w:rPr>
              <w:t>để</w:t>
            </w:r>
            <w:r>
              <w:rPr>
                <w:rFonts w:ascii="Times New Roman" w:hAnsi="Times New Roman" w:cs="Times New Roman"/>
                <w:spacing w:val="56"/>
                <w:w w:val="105"/>
                <w:sz w:val="28"/>
                <w:szCs w:val="28"/>
              </w:rPr>
              <w:t xml:space="preserve"> </w:t>
            </w:r>
            <w:r>
              <w:rPr>
                <w:rFonts w:ascii="Times New Roman" w:hAnsi="Times New Roman" w:cs="Times New Roman"/>
                <w:spacing w:val="-5"/>
                <w:w w:val="105"/>
                <w:sz w:val="28"/>
                <w:szCs w:val="28"/>
              </w:rPr>
              <w:t>xem</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 xml:space="preserve">toàn bộ thông tin chi tiết của đặt phòng đang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20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DgDatPhong</w:t>
            </w:r>
          </w:p>
        </w:tc>
        <w:tc>
          <w:tcPr>
            <w:tcW w:w="148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26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danh</w:t>
            </w:r>
            <w:r>
              <w:rPr>
                <w:rFonts w:ascii="Times New Roman" w:hAnsi="Times New Roman" w:cs="Times New Roman"/>
                <w:spacing w:val="14"/>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đặt</w:t>
            </w:r>
            <w:r>
              <w:rPr>
                <w:rFonts w:ascii="Times New Roman" w:hAnsi="Times New Roman" w:cs="Times New Roman"/>
                <w:spacing w:val="14"/>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với</w:t>
            </w:r>
            <w:r>
              <w:rPr>
                <w:rFonts w:ascii="Times New Roman" w:hAnsi="Times New Roman" w:cs="Times New Roman"/>
                <w:spacing w:val="14"/>
                <w:sz w:val="28"/>
                <w:szCs w:val="28"/>
              </w:rPr>
              <w:t xml:space="preserve"> </w:t>
            </w:r>
            <w:r>
              <w:rPr>
                <w:rFonts w:ascii="Times New Roman" w:hAnsi="Times New Roman" w:cs="Times New Roman"/>
                <w:sz w:val="28"/>
                <w:szCs w:val="28"/>
              </w:rPr>
              <w:t>các</w:t>
            </w:r>
            <w:r>
              <w:rPr>
                <w:rFonts w:ascii="Times New Roman" w:hAnsi="Times New Roman" w:cs="Times New Roman"/>
                <w:spacing w:val="15"/>
                <w:sz w:val="28"/>
                <w:szCs w:val="28"/>
              </w:rPr>
              <w:t xml:space="preserve"> </w:t>
            </w:r>
            <w:r>
              <w:rPr>
                <w:rFonts w:ascii="Times New Roman" w:hAnsi="Times New Roman" w:cs="Times New Roman"/>
                <w:sz w:val="28"/>
                <w:szCs w:val="28"/>
              </w:rPr>
              <w:t>cột:</w:t>
            </w:r>
            <w:r>
              <w:rPr>
                <w:rFonts w:ascii="Times New Roman" w:hAnsi="Times New Roman" w:cs="Times New Roman"/>
                <w:spacing w:val="14"/>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ĐP, Khách Hàng, Phòng, Loại Phòng, Ngày Nhận, Ngày Trả, Trạng Thái, Ghi Chú. Hỗ</w:t>
            </w:r>
            <w:r>
              <w:rPr>
                <w:rFonts w:ascii="Times New Roman" w:hAnsi="Times New Roman" w:cs="Times New Roman"/>
                <w:spacing w:val="80"/>
                <w:w w:val="150"/>
                <w:sz w:val="28"/>
                <w:szCs w:val="28"/>
              </w:rPr>
              <w:t xml:space="preserve"> </w:t>
            </w:r>
            <w:r>
              <w:rPr>
                <w:rFonts w:ascii="Times New Roman" w:hAnsi="Times New Roman" w:cs="Times New Roman"/>
                <w:w w:val="105"/>
                <w:sz w:val="28"/>
                <w:szCs w:val="28"/>
              </w:rPr>
              <w:t>trợ chọn một hàng để thao tác.</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9900"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3765"/>
        <w:gridCol w:w="51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b/>
                <w:sz w:val="28"/>
                <w:szCs w:val="28"/>
              </w:rPr>
            </w:pPr>
            <w:bookmarkStart w:id="321" w:name="_Toc170334104"/>
            <w:r>
              <w:rPr>
                <w:rFonts w:ascii="Times New Roman" w:hAnsi="Times New Roman" w:cs="Times New Roman"/>
                <w:b/>
                <w:spacing w:val="-5"/>
                <w:w w:val="125"/>
                <w:sz w:val="28"/>
                <w:szCs w:val="28"/>
              </w:rPr>
              <w:t>STT</w:t>
            </w:r>
          </w:p>
        </w:tc>
        <w:tc>
          <w:tcPr>
            <w:tcW w:w="376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190"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765" w:type="dxa"/>
          </w:tcPr>
          <w:p>
            <w:pPr>
              <w:pStyle w:val="54"/>
              <w:tabs>
                <w:tab w:val="left" w:pos="987"/>
                <w:tab w:val="left" w:pos="1570"/>
                <w:tab w:val="left" w:pos="2380"/>
              </w:tabs>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pacing w:val="-4"/>
                <w:sz w:val="28"/>
                <w:szCs w:val="28"/>
                <w:lang w:val="en-US"/>
              </w:rPr>
              <w:t xml:space="preserve"> </w:t>
            </w:r>
            <w:r>
              <w:rPr>
                <w:rFonts w:ascii="Times New Roman" w:hAnsi="Times New Roman" w:cs="Times New Roman"/>
                <w:spacing w:val="-5"/>
                <w:sz w:val="28"/>
                <w:szCs w:val="28"/>
              </w:rPr>
              <w:t>từ</w:t>
            </w:r>
            <w:r>
              <w:rPr>
                <w:rFonts w:ascii="Times New Roman" w:hAnsi="Times New Roman" w:cs="Times New Roman"/>
                <w:spacing w:val="-5"/>
                <w:sz w:val="28"/>
                <w:szCs w:val="28"/>
                <w:lang w:val="en-US"/>
              </w:rPr>
              <w:t xml:space="preserve"> </w:t>
            </w:r>
            <w:r>
              <w:rPr>
                <w:rFonts w:ascii="Times New Roman" w:hAnsi="Times New Roman" w:cs="Times New Roman"/>
                <w:spacing w:val="-4"/>
                <w:sz w:val="28"/>
                <w:szCs w:val="28"/>
              </w:rPr>
              <w:t>khóa</w:t>
            </w:r>
            <w:r>
              <w:rPr>
                <w:rFonts w:ascii="Times New Roman" w:hAnsi="Times New Roman" w:cs="Times New Roman"/>
                <w:spacing w:val="-4"/>
                <w:sz w:val="28"/>
                <w:szCs w:val="28"/>
                <w:lang w:val="en-US"/>
              </w:rPr>
              <w:t xml:space="preserve"> </w:t>
            </w:r>
            <w:r>
              <w:rPr>
                <w:rFonts w:ascii="Times New Roman" w:hAnsi="Times New Roman" w:cs="Times New Roman"/>
                <w:spacing w:val="-5"/>
                <w:sz w:val="28"/>
                <w:szCs w:val="28"/>
              </w:rPr>
              <w:t>vào</w:t>
            </w:r>
            <w:r>
              <w:rPr>
                <w:rFonts w:ascii="Times New Roman" w:hAnsi="Times New Roman" w:cs="Times New Roman"/>
                <w:spacing w:val="-5"/>
                <w:sz w:val="28"/>
                <w:szCs w:val="28"/>
                <w:lang w:val="en-US"/>
              </w:rPr>
              <w:t xml:space="preserve"> </w:t>
            </w:r>
            <w:r>
              <w:rPr>
                <w:rFonts w:ascii="Times New Roman" w:hAnsi="Times New Roman" w:cs="Times New Roman"/>
                <w:spacing w:val="-2"/>
                <w:w w:val="110"/>
                <w:sz w:val="28"/>
                <w:szCs w:val="28"/>
              </w:rPr>
              <w:t>TxtTimKiem</w:t>
            </w:r>
          </w:p>
        </w:tc>
        <w:tc>
          <w:tcPr>
            <w:tcW w:w="5190" w:type="dxa"/>
          </w:tcPr>
          <w:p>
            <w:pPr>
              <w:pStyle w:val="54"/>
              <w:rPr>
                <w:rFonts w:ascii="Times New Roman" w:hAnsi="Times New Roman" w:cs="Times New Roman"/>
                <w:sz w:val="28"/>
                <w:szCs w:val="28"/>
              </w:rPr>
            </w:pPr>
            <w:r>
              <w:rPr>
                <w:rFonts w:ascii="Times New Roman" w:hAnsi="Times New Roman" w:cs="Times New Roman"/>
                <w:w w:val="105"/>
                <w:sz w:val="28"/>
                <w:szCs w:val="28"/>
              </w:rPr>
              <w:t>Lọc</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DgDatPhong</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theo</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thời</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gian</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thực:</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so</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khớp</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29"/>
                <w:w w:val="105"/>
                <w:sz w:val="28"/>
                <w:szCs w:val="28"/>
              </w:rPr>
              <w:t xml:space="preserve"> </w:t>
            </w:r>
            <w:r>
              <w:rPr>
                <w:rFonts w:ascii="Times New Roman" w:hAnsi="Times New Roman" w:cs="Times New Roman"/>
                <w:spacing w:val="-5"/>
                <w:w w:val="105"/>
                <w:sz w:val="28"/>
                <w:szCs w:val="28"/>
              </w:rPr>
              <w:t>đặt</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và</w:t>
            </w:r>
            <w:r>
              <w:rPr>
                <w:rFonts w:ascii="Times New Roman" w:hAnsi="Times New Roman" w:cs="Times New Roman"/>
                <w:spacing w:val="15"/>
                <w:sz w:val="28"/>
                <w:szCs w:val="28"/>
              </w:rPr>
              <w:t xml:space="preserve"> </w:t>
            </w:r>
            <w:r>
              <w:rPr>
                <w:rFonts w:ascii="Times New Roman" w:hAnsi="Times New Roman" w:cs="Times New Roman"/>
                <w:sz w:val="28"/>
                <w:szCs w:val="28"/>
              </w:rPr>
              <w:t>tên</w:t>
            </w:r>
            <w:r>
              <w:rPr>
                <w:rFonts w:ascii="Times New Roman" w:hAnsi="Times New Roman" w:cs="Times New Roman"/>
                <w:spacing w:val="14"/>
                <w:sz w:val="28"/>
                <w:szCs w:val="28"/>
              </w:rPr>
              <w:t xml:space="preserve"> </w:t>
            </w:r>
            <w:r>
              <w:rPr>
                <w:rFonts w:ascii="Times New Roman" w:hAnsi="Times New Roman" w:cs="Times New Roman"/>
                <w:sz w:val="28"/>
                <w:szCs w:val="28"/>
              </w:rPr>
              <w:t>khách</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765" w:type="dxa"/>
          </w:tcPr>
          <w:p>
            <w:pPr>
              <w:pStyle w:val="54"/>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CmbTrangThai</w:t>
            </w:r>
          </w:p>
        </w:tc>
        <w:tc>
          <w:tcPr>
            <w:tcW w:w="5190" w:type="dxa"/>
          </w:tcPr>
          <w:p>
            <w:pPr>
              <w:pStyle w:val="54"/>
              <w:rPr>
                <w:rFonts w:ascii="Times New Roman" w:hAnsi="Times New Roman" w:cs="Times New Roman"/>
                <w:sz w:val="28"/>
                <w:szCs w:val="28"/>
              </w:rPr>
            </w:pPr>
            <w:r>
              <w:rPr>
                <w:rFonts w:ascii="Times New Roman" w:hAnsi="Times New Roman" w:cs="Times New Roman"/>
                <w:w w:val="105"/>
                <w:sz w:val="28"/>
                <w:szCs w:val="28"/>
              </w:rPr>
              <w:t>Lọc</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DgDatPhong</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hiển</w:t>
            </w:r>
            <w:r>
              <w:rPr>
                <w:rFonts w:ascii="Times New Roman" w:hAnsi="Times New Roman" w:cs="Times New Roman"/>
                <w:spacing w:val="15"/>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có</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trạng</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14"/>
                <w:w w:val="105"/>
                <w:sz w:val="28"/>
                <w:szCs w:val="28"/>
              </w:rPr>
              <w:t xml:space="preserve"> </w:t>
            </w:r>
            <w:r>
              <w:rPr>
                <w:rFonts w:ascii="Times New Roman" w:hAnsi="Times New Roman" w:cs="Times New Roman"/>
                <w:spacing w:val="-2"/>
                <w:w w:val="105"/>
                <w:sz w:val="28"/>
                <w:szCs w:val="28"/>
              </w:rPr>
              <w:t>tương</w:t>
            </w:r>
            <w:r>
              <w:rPr>
                <w:rFonts w:ascii="Times New Roman" w:hAnsi="Times New Roman" w:cs="Times New Roman"/>
                <w:spacing w:val="-2"/>
                <w:w w:val="105"/>
                <w:sz w:val="28"/>
                <w:szCs w:val="28"/>
                <w:lang w:val="en-US"/>
              </w:rPr>
              <w:t xml:space="preserve"> </w:t>
            </w:r>
            <w:r>
              <w:rPr>
                <w:rFonts w:ascii="Times New Roman" w:hAnsi="Times New Roman" w:cs="Times New Roman"/>
                <w:spacing w:val="-4"/>
                <w:sz w:val="28"/>
                <w:szCs w:val="28"/>
              </w:rPr>
              <w:t>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765" w:type="dxa"/>
          </w:tcPr>
          <w:p>
            <w:pPr>
              <w:pStyle w:val="54"/>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CmbPhong</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1"/>
                <w:sz w:val="28"/>
                <w:szCs w:val="28"/>
              </w:rPr>
              <w:t xml:space="preserve"> </w:t>
            </w:r>
            <w:r>
              <w:rPr>
                <w:rFonts w:ascii="Times New Roman" w:hAnsi="Times New Roman" w:cs="Times New Roman"/>
                <w:sz w:val="28"/>
                <w:szCs w:val="28"/>
              </w:rPr>
              <w:t>DgDatPhong</w:t>
            </w:r>
            <w:r>
              <w:rPr>
                <w:rFonts w:ascii="Times New Roman" w:hAnsi="Times New Roman" w:cs="Times New Roman"/>
                <w:spacing w:val="21"/>
                <w:sz w:val="28"/>
                <w:szCs w:val="28"/>
              </w:rPr>
              <w:t xml:space="preserve"> </w:t>
            </w:r>
            <w:r>
              <w:rPr>
                <w:rFonts w:ascii="Times New Roman" w:hAnsi="Times New Roman" w:cs="Times New Roman"/>
                <w:sz w:val="28"/>
                <w:szCs w:val="28"/>
              </w:rPr>
              <w:t>theo</w:t>
            </w:r>
            <w:r>
              <w:rPr>
                <w:rFonts w:ascii="Times New Roman" w:hAnsi="Times New Roman" w:cs="Times New Roman"/>
                <w:spacing w:val="21"/>
                <w:sz w:val="28"/>
                <w:szCs w:val="28"/>
              </w:rPr>
              <w:t xml:space="preserve"> </w:t>
            </w:r>
            <w:r>
              <w:rPr>
                <w:rFonts w:ascii="Times New Roman" w:hAnsi="Times New Roman" w:cs="Times New Roman"/>
                <w:sz w:val="28"/>
                <w:szCs w:val="28"/>
              </w:rPr>
              <w:t>số</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được</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765" w:type="dxa"/>
          </w:tcPr>
          <w:p>
            <w:pPr>
              <w:pStyle w:val="54"/>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w w:val="105"/>
                <w:sz w:val="28"/>
                <w:szCs w:val="28"/>
                <w:lang w:val="en-US"/>
              </w:rPr>
              <w:t xml:space="preserve"> </w:t>
            </w:r>
            <w:r>
              <w:rPr>
                <w:rFonts w:ascii="Times New Roman" w:hAnsi="Times New Roman" w:cs="Times New Roman"/>
                <w:w w:val="105"/>
                <w:sz w:val="28"/>
                <w:szCs w:val="28"/>
              </w:rPr>
              <w:t>giá</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CmbLoaiPhong</w:t>
            </w:r>
          </w:p>
        </w:tc>
        <w:tc>
          <w:tcPr>
            <w:tcW w:w="51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Lọc</w:t>
            </w:r>
            <w:r>
              <w:rPr>
                <w:rFonts w:ascii="Times New Roman" w:hAnsi="Times New Roman" w:cs="Times New Roman"/>
                <w:spacing w:val="4"/>
                <w:w w:val="105"/>
                <w:sz w:val="28"/>
                <w:szCs w:val="28"/>
              </w:rPr>
              <w:t xml:space="preserve"> </w:t>
            </w:r>
            <w:r>
              <w:rPr>
                <w:rFonts w:ascii="Times New Roman" w:hAnsi="Times New Roman" w:cs="Times New Roman"/>
                <w:spacing w:val="-2"/>
                <w:w w:val="105"/>
                <w:sz w:val="28"/>
                <w:szCs w:val="28"/>
              </w:rPr>
              <w:t>DgDatPhong</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theo</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loại</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phòng</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được</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765" w:type="dxa"/>
          </w:tcPr>
          <w:p>
            <w:pPr>
              <w:pStyle w:val="54"/>
              <w:tabs>
                <w:tab w:val="left" w:pos="1053"/>
                <w:tab w:val="left" w:pos="2574"/>
              </w:tabs>
              <w:rPr>
                <w:rFonts w:ascii="Times New Roman" w:hAnsi="Times New Roman" w:cs="Times New Roman"/>
                <w:sz w:val="28"/>
                <w:szCs w:val="28"/>
              </w:rPr>
            </w:pPr>
            <w:r>
              <w:rPr>
                <w:rFonts w:ascii="Times New Roman" w:hAnsi="Times New Roman" w:cs="Times New Roman"/>
                <w:spacing w:val="-4"/>
                <w:w w:val="105"/>
                <w:sz w:val="28"/>
                <w:szCs w:val="28"/>
              </w:rPr>
              <w:t>Chọn</w:t>
            </w:r>
            <w:r>
              <w:rPr>
                <w:rFonts w:ascii="Times New Roman" w:hAnsi="Times New Roman" w:cs="Times New Roman"/>
                <w:spacing w:val="-4"/>
                <w:w w:val="105"/>
                <w:sz w:val="28"/>
                <w:szCs w:val="28"/>
                <w:lang w:val="en-US"/>
              </w:rPr>
              <w:t xml:space="preserve"> </w:t>
            </w:r>
            <w:r>
              <w:rPr>
                <w:rFonts w:ascii="Times New Roman" w:hAnsi="Times New Roman" w:cs="Times New Roman"/>
                <w:spacing w:val="-2"/>
                <w:w w:val="105"/>
                <w:sz w:val="28"/>
                <w:szCs w:val="28"/>
              </w:rPr>
              <w:t>DpkTuNgay</w:t>
            </w:r>
            <w:r>
              <w:rPr>
                <w:rFonts w:ascii="Times New Roman" w:hAnsi="Times New Roman" w:cs="Times New Roman"/>
                <w:spacing w:val="-10"/>
                <w:w w:val="105"/>
                <w:sz w:val="28"/>
                <w:szCs w:val="28"/>
              </w:rPr>
              <w:t>/</w:t>
            </w:r>
            <w:r>
              <w:rPr>
                <w:rFonts w:ascii="Times New Roman" w:hAnsi="Times New Roman" w:cs="Times New Roman"/>
                <w:spacing w:val="-2"/>
                <w:w w:val="105"/>
                <w:sz w:val="28"/>
                <w:szCs w:val="28"/>
              </w:rPr>
              <w:t>DpkDenNgay</w:t>
            </w:r>
          </w:p>
        </w:tc>
        <w:tc>
          <w:tcPr>
            <w:tcW w:w="5190" w:type="dxa"/>
          </w:tcPr>
          <w:p>
            <w:pPr>
              <w:pStyle w:val="54"/>
              <w:rPr>
                <w:rFonts w:ascii="Times New Roman" w:hAnsi="Times New Roman" w:cs="Times New Roman"/>
                <w:sz w:val="28"/>
                <w:szCs w:val="28"/>
              </w:rPr>
            </w:pPr>
            <w:r>
              <w:rPr>
                <w:rFonts w:ascii="Times New Roman" w:hAnsi="Times New Roman" w:cs="Times New Roman"/>
                <w:w w:val="105"/>
                <w:sz w:val="28"/>
                <w:szCs w:val="28"/>
              </w:rPr>
              <w:t>Lọc DgDatPhong theo khoảng</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 xml:space="preserve">ngày nhận </w:t>
            </w:r>
            <w:r>
              <w:rPr>
                <w:rFonts w:ascii="Times New Roman" w:hAnsi="Times New Roman" w:cs="Times New Roman"/>
                <w:spacing w:val="-2"/>
                <w:w w:val="10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765" w:type="dxa"/>
          </w:tcPr>
          <w:p>
            <w:pPr>
              <w:pStyle w:val="54"/>
              <w:tabs>
                <w:tab w:val="left" w:pos="832"/>
                <w:tab w:val="left" w:pos="1465"/>
                <w:tab w:val="left" w:pos="2034"/>
              </w:tabs>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4"/>
                <w:w w:val="105"/>
                <w:sz w:val="28"/>
                <w:szCs w:val="28"/>
              </w:rPr>
              <w:t>“Tạo</w:t>
            </w:r>
            <w:r>
              <w:rPr>
                <w:rFonts w:ascii="Times New Roman" w:hAnsi="Times New Roman" w:cs="Times New Roman"/>
                <w:sz w:val="28"/>
                <w:szCs w:val="28"/>
              </w:rPr>
              <w:tab/>
            </w:r>
            <w:r>
              <w:rPr>
                <w:rFonts w:ascii="Times New Roman" w:hAnsi="Times New Roman" w:cs="Times New Roman"/>
                <w:spacing w:val="-5"/>
                <w:w w:val="105"/>
                <w:sz w:val="28"/>
                <w:szCs w:val="28"/>
              </w:rPr>
              <w:t>Đặt</w:t>
            </w:r>
            <w:r>
              <w:rPr>
                <w:rFonts w:ascii="Times New Roman" w:hAnsi="Times New Roman" w:cs="Times New Roman"/>
                <w:sz w:val="28"/>
                <w:szCs w:val="28"/>
              </w:rPr>
              <w:tab/>
            </w:r>
            <w:r>
              <w:rPr>
                <w:rFonts w:ascii="Times New Roman" w:hAnsi="Times New Roman" w:cs="Times New Roman"/>
                <w:spacing w:val="-2"/>
                <w:w w:val="105"/>
                <w:sz w:val="28"/>
                <w:szCs w:val="28"/>
              </w:rPr>
              <w:t>Phòng”</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(BtnTaoDatPhong)</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
                <w:sz w:val="28"/>
                <w:szCs w:val="28"/>
              </w:rPr>
              <w:t xml:space="preserve"> </w:t>
            </w:r>
            <w:r>
              <w:rPr>
                <w:rFonts w:ascii="Times New Roman" w:hAnsi="Times New Roman" w:cs="Times New Roman"/>
                <w:sz w:val="28"/>
                <w:szCs w:val="28"/>
              </w:rPr>
              <w:t>DatPhongDialog</w:t>
            </w:r>
            <w:r>
              <w:rPr>
                <w:rFonts w:ascii="Times New Roman" w:hAnsi="Times New Roman" w:cs="Times New Roman"/>
                <w:spacing w:val="1"/>
                <w:sz w:val="28"/>
                <w:szCs w:val="28"/>
              </w:rPr>
              <w:t xml:space="preserve"> </w:t>
            </w:r>
            <w:r>
              <w:rPr>
                <w:rFonts w:ascii="Times New Roman" w:hAnsi="Times New Roman" w:cs="Times New Roman"/>
                <w:sz w:val="28"/>
                <w:szCs w:val="28"/>
              </w:rPr>
              <w:t>ở</w:t>
            </w:r>
            <w:r>
              <w:rPr>
                <w:rFonts w:ascii="Times New Roman" w:hAnsi="Times New Roman" w:cs="Times New Roman"/>
                <w:spacing w:val="1"/>
                <w:sz w:val="28"/>
                <w:szCs w:val="28"/>
              </w:rPr>
              <w:t xml:space="preserve"> </w:t>
            </w:r>
            <w:r>
              <w:rPr>
                <w:rFonts w:ascii="Times New Roman" w:hAnsi="Times New Roman" w:cs="Times New Roman"/>
                <w:sz w:val="28"/>
                <w:szCs w:val="28"/>
              </w:rPr>
              <w:t>chế</w:t>
            </w:r>
            <w:r>
              <w:rPr>
                <w:rFonts w:ascii="Times New Roman" w:hAnsi="Times New Roman" w:cs="Times New Roman"/>
                <w:spacing w:val="1"/>
                <w:sz w:val="28"/>
                <w:szCs w:val="28"/>
              </w:rPr>
              <w:t xml:space="preserve"> </w:t>
            </w:r>
            <w:r>
              <w:rPr>
                <w:rFonts w:ascii="Times New Roman" w:hAnsi="Times New Roman" w:cs="Times New Roman"/>
                <w:sz w:val="28"/>
                <w:szCs w:val="28"/>
              </w:rPr>
              <w:t>độ</w:t>
            </w:r>
            <w:r>
              <w:rPr>
                <w:rFonts w:ascii="Times New Roman" w:hAnsi="Times New Roman" w:cs="Times New Roman"/>
                <w:spacing w:val="1"/>
                <w:sz w:val="28"/>
                <w:szCs w:val="28"/>
              </w:rPr>
              <w:t xml:space="preserve"> </w:t>
            </w:r>
            <w:r>
              <w:rPr>
                <w:rFonts w:ascii="Times New Roman" w:hAnsi="Times New Roman" w:cs="Times New Roman"/>
                <w:sz w:val="28"/>
                <w:szCs w:val="28"/>
              </w:rPr>
              <w:t>thêm</w:t>
            </w:r>
            <w:r>
              <w:rPr>
                <w:rFonts w:ascii="Times New Roman" w:hAnsi="Times New Roman" w:cs="Times New Roman"/>
                <w:spacing w:val="1"/>
                <w:sz w:val="28"/>
                <w:szCs w:val="28"/>
              </w:rPr>
              <w:t xml:space="preserve"> </w:t>
            </w:r>
            <w:r>
              <w:rPr>
                <w:rFonts w:ascii="Times New Roman" w:hAnsi="Times New Roman" w:cs="Times New Roman"/>
                <w:sz w:val="28"/>
                <w:szCs w:val="28"/>
              </w:rPr>
              <w:t>mới;</w:t>
            </w:r>
            <w:r>
              <w:rPr>
                <w:rFonts w:ascii="Times New Roman" w:hAnsi="Times New Roman" w:cs="Times New Roman"/>
                <w:spacing w:val="1"/>
                <w:sz w:val="28"/>
                <w:szCs w:val="28"/>
              </w:rPr>
              <w:t xml:space="preserve"> </w:t>
            </w:r>
            <w:r>
              <w:rPr>
                <w:rFonts w:ascii="Times New Roman" w:hAnsi="Times New Roman" w:cs="Times New Roman"/>
                <w:sz w:val="28"/>
                <w:szCs w:val="28"/>
              </w:rPr>
              <w:t>sau</w:t>
            </w:r>
            <w:r>
              <w:rPr>
                <w:rFonts w:ascii="Times New Roman" w:hAnsi="Times New Roman" w:cs="Times New Roman"/>
                <w:spacing w:val="1"/>
                <w:sz w:val="28"/>
                <w:szCs w:val="28"/>
              </w:rPr>
              <w:t xml:space="preserve"> </w:t>
            </w:r>
            <w:r>
              <w:rPr>
                <w:rFonts w:ascii="Times New Roman" w:hAnsi="Times New Roman" w:cs="Times New Roman"/>
                <w:sz w:val="28"/>
                <w:szCs w:val="28"/>
              </w:rPr>
              <w:t>khi</w:t>
            </w:r>
            <w:r>
              <w:rPr>
                <w:rFonts w:ascii="Times New Roman" w:hAnsi="Times New Roman" w:cs="Times New Roman"/>
                <w:spacing w:val="1"/>
                <w:sz w:val="28"/>
                <w:szCs w:val="28"/>
              </w:rPr>
              <w:t xml:space="preserve"> </w:t>
            </w:r>
            <w:r>
              <w:rPr>
                <w:rFonts w:ascii="Times New Roman" w:hAnsi="Times New Roman" w:cs="Times New Roman"/>
                <w:sz w:val="28"/>
                <w:szCs w:val="28"/>
              </w:rPr>
              <w:t>lưu,</w:t>
            </w:r>
            <w:r>
              <w:rPr>
                <w:rFonts w:ascii="Times New Roman" w:hAnsi="Times New Roman" w:cs="Times New Roman"/>
                <w:spacing w:val="1"/>
                <w:sz w:val="28"/>
                <w:szCs w:val="28"/>
              </w:rPr>
              <w:t xml:space="preserve"> </w:t>
            </w:r>
            <w:r>
              <w:rPr>
                <w:rFonts w:ascii="Times New Roman" w:hAnsi="Times New Roman" w:cs="Times New Roman"/>
                <w:sz w:val="28"/>
                <w:szCs w:val="28"/>
              </w:rPr>
              <w:t>đặt</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được</w:t>
            </w:r>
            <w:r>
              <w:rPr>
                <w:rFonts w:ascii="Times New Roman" w:hAnsi="Times New Roman" w:cs="Times New Roman"/>
                <w:spacing w:val="14"/>
                <w:sz w:val="28"/>
                <w:szCs w:val="28"/>
              </w:rPr>
              <w:t xml:space="preserve"> </w:t>
            </w:r>
            <w:r>
              <w:rPr>
                <w:rFonts w:ascii="Times New Roman" w:hAnsi="Times New Roman" w:cs="Times New Roman"/>
                <w:sz w:val="28"/>
                <w:szCs w:val="28"/>
              </w:rPr>
              <w:t>thêm</w:t>
            </w:r>
            <w:r>
              <w:rPr>
                <w:rFonts w:ascii="Times New Roman" w:hAnsi="Times New Roman" w:cs="Times New Roman"/>
                <w:spacing w:val="15"/>
                <w:sz w:val="28"/>
                <w:szCs w:val="28"/>
              </w:rPr>
              <w:t xml:space="preserve"> </w:t>
            </w:r>
            <w:r>
              <w:rPr>
                <w:rFonts w:ascii="Times New Roman" w:hAnsi="Times New Roman" w:cs="Times New Roman"/>
                <w:sz w:val="28"/>
                <w:szCs w:val="28"/>
              </w:rPr>
              <w:t>vào</w:t>
            </w:r>
            <w:r>
              <w:rPr>
                <w:rFonts w:ascii="Times New Roman" w:hAnsi="Times New Roman" w:cs="Times New Roman"/>
                <w:spacing w:val="14"/>
                <w:sz w:val="28"/>
                <w:szCs w:val="28"/>
              </w:rPr>
              <w:t xml:space="preserve"> </w:t>
            </w:r>
            <w:r>
              <w:rPr>
                <w:rFonts w:ascii="Times New Roman" w:hAnsi="Times New Roman" w:cs="Times New Roman"/>
                <w:sz w:val="28"/>
                <w:szCs w:val="28"/>
              </w:rPr>
              <w:t>cơ</w:t>
            </w:r>
            <w:r>
              <w:rPr>
                <w:rFonts w:ascii="Times New Roman" w:hAnsi="Times New Roman" w:cs="Times New Roman"/>
                <w:spacing w:val="15"/>
                <w:sz w:val="28"/>
                <w:szCs w:val="28"/>
              </w:rPr>
              <w:t xml:space="preserve"> </w:t>
            </w:r>
            <w:r>
              <w:rPr>
                <w:rFonts w:ascii="Times New Roman" w:hAnsi="Times New Roman" w:cs="Times New Roman"/>
                <w:sz w:val="28"/>
                <w:szCs w:val="28"/>
              </w:rPr>
              <w:t>sở</w:t>
            </w:r>
            <w:r>
              <w:rPr>
                <w:rFonts w:ascii="Times New Roman" w:hAnsi="Times New Roman" w:cs="Times New Roman"/>
                <w:spacing w:val="14"/>
                <w:sz w:val="28"/>
                <w:szCs w:val="28"/>
              </w:rPr>
              <w:t xml:space="preserve"> </w:t>
            </w:r>
            <w:r>
              <w:rPr>
                <w:rFonts w:ascii="Times New Roman" w:hAnsi="Times New Roman" w:cs="Times New Roman"/>
                <w:sz w:val="28"/>
                <w:szCs w:val="28"/>
              </w:rPr>
              <w:t>dữ</w:t>
            </w:r>
            <w:r>
              <w:rPr>
                <w:rFonts w:ascii="Times New Roman" w:hAnsi="Times New Roman" w:cs="Times New Roman"/>
                <w:spacing w:val="15"/>
                <w:sz w:val="28"/>
                <w:szCs w:val="28"/>
              </w:rPr>
              <w:t xml:space="preserve"> </w:t>
            </w:r>
            <w:r>
              <w:rPr>
                <w:rFonts w:ascii="Times New Roman" w:hAnsi="Times New Roman" w:cs="Times New Roman"/>
                <w:sz w:val="28"/>
                <w:szCs w:val="28"/>
              </w:rPr>
              <w:t>liệu</w:t>
            </w:r>
            <w:r>
              <w:rPr>
                <w:rFonts w:ascii="Times New Roman" w:hAnsi="Times New Roman" w:cs="Times New Roman"/>
                <w:spacing w:val="14"/>
                <w:sz w:val="28"/>
                <w:szCs w:val="28"/>
              </w:rPr>
              <w:t xml:space="preserve"> </w:t>
            </w:r>
            <w:r>
              <w:rPr>
                <w:rFonts w:ascii="Times New Roman" w:hAnsi="Times New Roman" w:cs="Times New Roman"/>
                <w:sz w:val="28"/>
                <w:szCs w:val="28"/>
              </w:rPr>
              <w:t>và</w:t>
            </w:r>
            <w:r>
              <w:rPr>
                <w:rFonts w:ascii="Times New Roman" w:hAnsi="Times New Roman" w:cs="Times New Roman"/>
                <w:spacing w:val="15"/>
                <w:sz w:val="28"/>
                <w:szCs w:val="28"/>
              </w:rPr>
              <w:t xml:space="preserve"> </w:t>
            </w:r>
            <w:r>
              <w:rPr>
                <w:rFonts w:ascii="Times New Roman" w:hAnsi="Times New Roman" w:cs="Times New Roman"/>
                <w:sz w:val="28"/>
                <w:szCs w:val="28"/>
              </w:rPr>
              <w:t>DgDatPhong</w:t>
            </w:r>
            <w:r>
              <w:rPr>
                <w:rFonts w:ascii="Times New Roman" w:hAnsi="Times New Roman" w:cs="Times New Roman"/>
                <w:spacing w:val="15"/>
                <w:sz w:val="28"/>
                <w:szCs w:val="28"/>
              </w:rPr>
              <w:t xml:space="preserve"> </w:t>
            </w:r>
            <w:r>
              <w:rPr>
                <w:rFonts w:ascii="Times New Roman" w:hAnsi="Times New Roman" w:cs="Times New Roman"/>
                <w:sz w:val="28"/>
                <w:szCs w:val="28"/>
              </w:rPr>
              <w:t>tự</w:t>
            </w:r>
            <w:r>
              <w:rPr>
                <w:rFonts w:ascii="Times New Roman" w:hAnsi="Times New Roman" w:cs="Times New Roman"/>
                <w:spacing w:val="14"/>
                <w:sz w:val="28"/>
                <w:szCs w:val="28"/>
              </w:rPr>
              <w:t xml:space="preserve"> </w:t>
            </w:r>
            <w:r>
              <w:rPr>
                <w:rFonts w:ascii="Times New Roman" w:hAnsi="Times New Roman" w:cs="Times New Roman"/>
                <w:sz w:val="28"/>
                <w:szCs w:val="28"/>
              </w:rPr>
              <w:t>cập</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3765" w:type="dxa"/>
          </w:tcPr>
          <w:p>
            <w:pPr>
              <w:pStyle w:val="54"/>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6"/>
                <w:w w:val="110"/>
                <w:sz w:val="28"/>
                <w:szCs w:val="28"/>
              </w:rPr>
              <w:t xml:space="preserve">  </w:t>
            </w:r>
            <w:r>
              <w:rPr>
                <w:rFonts w:ascii="Times New Roman" w:hAnsi="Times New Roman" w:cs="Times New Roman"/>
                <w:w w:val="110"/>
                <w:sz w:val="28"/>
                <w:szCs w:val="28"/>
              </w:rPr>
              <w:t>đặt</w:t>
            </w:r>
            <w:r>
              <w:rPr>
                <w:rFonts w:ascii="Times New Roman" w:hAnsi="Times New Roman" w:cs="Times New Roman"/>
                <w:spacing w:val="27"/>
                <w:w w:val="110"/>
                <w:sz w:val="28"/>
                <w:szCs w:val="28"/>
              </w:rPr>
              <w:t xml:space="preserve">  </w:t>
            </w:r>
            <w:r>
              <w:rPr>
                <w:rFonts w:ascii="Times New Roman" w:hAnsi="Times New Roman" w:cs="Times New Roman"/>
                <w:w w:val="110"/>
                <w:sz w:val="28"/>
                <w:szCs w:val="28"/>
              </w:rPr>
              <w:t>phòng</w:t>
            </w:r>
            <w:r>
              <w:rPr>
                <w:rFonts w:ascii="Times New Roman" w:hAnsi="Times New Roman" w:cs="Times New Roman"/>
                <w:spacing w:val="27"/>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6"/>
                <w:w w:val="110"/>
                <w:sz w:val="28"/>
                <w:szCs w:val="28"/>
              </w:rPr>
              <w:t xml:space="preserve">  </w:t>
            </w:r>
            <w:r>
              <w:rPr>
                <w:rFonts w:ascii="Times New Roman" w:hAnsi="Times New Roman" w:cs="Times New Roman"/>
                <w:spacing w:val="-4"/>
                <w:w w:val="110"/>
                <w:sz w:val="28"/>
                <w:szCs w:val="28"/>
              </w:rPr>
              <w:t>nhấn</w:t>
            </w:r>
          </w:p>
          <w:p>
            <w:pPr>
              <w:pStyle w:val="54"/>
              <w:spacing w:before="4" w:line="240" w:lineRule="auto"/>
              <w:rPr>
                <w:rFonts w:ascii="Times New Roman" w:hAnsi="Times New Roman" w:cs="Times New Roman"/>
                <w:sz w:val="28"/>
                <w:szCs w:val="28"/>
              </w:rPr>
            </w:pPr>
            <w:r>
              <w:rPr>
                <w:rFonts w:ascii="Times New Roman" w:hAnsi="Times New Roman" w:cs="Times New Roman"/>
                <w:w w:val="105"/>
                <w:sz w:val="28"/>
                <w:szCs w:val="28"/>
              </w:rPr>
              <w:t>“Chỉnh Sửa”</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(BtnChinhSua)</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5"/>
                <w:sz w:val="28"/>
                <w:szCs w:val="28"/>
              </w:rPr>
              <w:t xml:space="preserve"> </w:t>
            </w:r>
            <w:r>
              <w:rPr>
                <w:rFonts w:ascii="Times New Roman" w:hAnsi="Times New Roman" w:cs="Times New Roman"/>
                <w:sz w:val="28"/>
                <w:szCs w:val="28"/>
              </w:rPr>
              <w:t>DatPhongDialog</w:t>
            </w:r>
            <w:r>
              <w:rPr>
                <w:rFonts w:ascii="Times New Roman" w:hAnsi="Times New Roman" w:cs="Times New Roman"/>
                <w:spacing w:val="35"/>
                <w:sz w:val="28"/>
                <w:szCs w:val="28"/>
              </w:rPr>
              <w:t xml:space="preserve"> </w:t>
            </w:r>
            <w:r>
              <w:rPr>
                <w:rFonts w:ascii="Times New Roman" w:hAnsi="Times New Roman" w:cs="Times New Roman"/>
                <w:sz w:val="28"/>
                <w:szCs w:val="28"/>
              </w:rPr>
              <w:t>ở</w:t>
            </w:r>
            <w:r>
              <w:rPr>
                <w:rFonts w:ascii="Times New Roman" w:hAnsi="Times New Roman" w:cs="Times New Roman"/>
                <w:spacing w:val="35"/>
                <w:sz w:val="28"/>
                <w:szCs w:val="28"/>
              </w:rPr>
              <w:t xml:space="preserve"> </w:t>
            </w:r>
            <w:r>
              <w:rPr>
                <w:rFonts w:ascii="Times New Roman" w:hAnsi="Times New Roman" w:cs="Times New Roman"/>
                <w:sz w:val="28"/>
                <w:szCs w:val="28"/>
              </w:rPr>
              <w:t>chế</w:t>
            </w:r>
            <w:r>
              <w:rPr>
                <w:rFonts w:ascii="Times New Roman" w:hAnsi="Times New Roman" w:cs="Times New Roman"/>
                <w:spacing w:val="35"/>
                <w:sz w:val="28"/>
                <w:szCs w:val="28"/>
              </w:rPr>
              <w:t xml:space="preserve"> </w:t>
            </w:r>
            <w:r>
              <w:rPr>
                <w:rFonts w:ascii="Times New Roman" w:hAnsi="Times New Roman" w:cs="Times New Roman"/>
                <w:sz w:val="28"/>
                <w:szCs w:val="28"/>
              </w:rPr>
              <w:t>độ</w:t>
            </w:r>
            <w:r>
              <w:rPr>
                <w:rFonts w:ascii="Times New Roman" w:hAnsi="Times New Roman" w:cs="Times New Roman"/>
                <w:spacing w:val="35"/>
                <w:sz w:val="28"/>
                <w:szCs w:val="28"/>
              </w:rPr>
              <w:t xml:space="preserve"> </w:t>
            </w:r>
            <w:r>
              <w:rPr>
                <w:rFonts w:ascii="Times New Roman" w:hAnsi="Times New Roman" w:cs="Times New Roman"/>
                <w:sz w:val="28"/>
                <w:szCs w:val="28"/>
              </w:rPr>
              <w:t>sửa</w:t>
            </w:r>
            <w:r>
              <w:rPr>
                <w:rFonts w:ascii="Times New Roman" w:hAnsi="Times New Roman" w:cs="Times New Roman"/>
                <w:spacing w:val="35"/>
                <w:sz w:val="28"/>
                <w:szCs w:val="28"/>
              </w:rPr>
              <w:t xml:space="preserve"> </w:t>
            </w:r>
            <w:r>
              <w:rPr>
                <w:rFonts w:ascii="Times New Roman" w:hAnsi="Times New Roman" w:cs="Times New Roman"/>
                <w:sz w:val="28"/>
                <w:szCs w:val="28"/>
              </w:rPr>
              <w:t>với</w:t>
            </w:r>
            <w:r>
              <w:rPr>
                <w:rFonts w:ascii="Times New Roman" w:hAnsi="Times New Roman" w:cs="Times New Roman"/>
                <w:spacing w:val="35"/>
                <w:sz w:val="28"/>
                <w:szCs w:val="28"/>
              </w:rPr>
              <w:t xml:space="preserve"> </w:t>
            </w:r>
            <w:r>
              <w:rPr>
                <w:rFonts w:ascii="Times New Roman" w:hAnsi="Times New Roman" w:cs="Times New Roman"/>
                <w:sz w:val="28"/>
                <w:szCs w:val="28"/>
              </w:rPr>
              <w:t>dữ</w:t>
            </w:r>
            <w:r>
              <w:rPr>
                <w:rFonts w:ascii="Times New Roman" w:hAnsi="Times New Roman" w:cs="Times New Roman"/>
                <w:spacing w:val="35"/>
                <w:sz w:val="28"/>
                <w:szCs w:val="28"/>
              </w:rPr>
              <w:t xml:space="preserve"> </w:t>
            </w:r>
            <w:r>
              <w:rPr>
                <w:rFonts w:ascii="Times New Roman" w:hAnsi="Times New Roman" w:cs="Times New Roman"/>
                <w:sz w:val="28"/>
                <w:szCs w:val="28"/>
              </w:rPr>
              <w:t>liệu</w:t>
            </w:r>
            <w:r>
              <w:rPr>
                <w:rFonts w:ascii="Times New Roman" w:hAnsi="Times New Roman" w:cs="Times New Roman"/>
                <w:spacing w:val="35"/>
                <w:sz w:val="28"/>
                <w:szCs w:val="28"/>
              </w:rPr>
              <w:t xml:space="preserve"> </w:t>
            </w:r>
            <w:r>
              <w:rPr>
                <w:rFonts w:ascii="Times New Roman" w:hAnsi="Times New Roman" w:cs="Times New Roman"/>
                <w:sz w:val="28"/>
                <w:szCs w:val="28"/>
              </w:rPr>
              <w:t>đặt</w:t>
            </w:r>
            <w:r>
              <w:rPr>
                <w:rFonts w:ascii="Times New Roman" w:hAnsi="Times New Roman" w:cs="Times New Roman"/>
                <w:spacing w:val="35"/>
                <w:sz w:val="28"/>
                <w:szCs w:val="28"/>
              </w:rPr>
              <w:t xml:space="preserve"> </w:t>
            </w:r>
            <w:r>
              <w:rPr>
                <w:rFonts w:ascii="Times New Roman" w:hAnsi="Times New Roman" w:cs="Times New Roman"/>
                <w:sz w:val="28"/>
                <w:szCs w:val="28"/>
              </w:rPr>
              <w:t>phòng</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đã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4"/>
                <w:sz w:val="28"/>
                <w:szCs w:val="28"/>
              </w:rPr>
              <w:t xml:space="preserve"> </w:t>
            </w:r>
            <w:r>
              <w:rPr>
                <w:rFonts w:ascii="Times New Roman" w:hAnsi="Times New Roman" w:cs="Times New Roman"/>
                <w:sz w:val="28"/>
                <w:szCs w:val="28"/>
              </w:rPr>
              <w:t>sau</w:t>
            </w:r>
            <w:r>
              <w:rPr>
                <w:rFonts w:ascii="Times New Roman" w:hAnsi="Times New Roman" w:cs="Times New Roman"/>
                <w:spacing w:val="15"/>
                <w:sz w:val="28"/>
                <w:szCs w:val="28"/>
              </w:rPr>
              <w:t xml:space="preserve"> </w:t>
            </w:r>
            <w:r>
              <w:rPr>
                <w:rFonts w:ascii="Times New Roman" w:hAnsi="Times New Roman" w:cs="Times New Roman"/>
                <w:sz w:val="28"/>
                <w:szCs w:val="28"/>
              </w:rPr>
              <w:t>khi</w:t>
            </w:r>
            <w:r>
              <w:rPr>
                <w:rFonts w:ascii="Times New Roman" w:hAnsi="Times New Roman" w:cs="Times New Roman"/>
                <w:spacing w:val="15"/>
                <w:sz w:val="28"/>
                <w:szCs w:val="28"/>
              </w:rPr>
              <w:t xml:space="preserve"> </w:t>
            </w:r>
            <w:r>
              <w:rPr>
                <w:rFonts w:ascii="Times New Roman" w:hAnsi="Times New Roman" w:cs="Times New Roman"/>
                <w:sz w:val="28"/>
                <w:szCs w:val="28"/>
              </w:rPr>
              <w:t>lưu,</w:t>
            </w:r>
            <w:r>
              <w:rPr>
                <w:rFonts w:ascii="Times New Roman" w:hAnsi="Times New Roman" w:cs="Times New Roman"/>
                <w:spacing w:val="15"/>
                <w:sz w:val="28"/>
                <w:szCs w:val="28"/>
              </w:rPr>
              <w:t xml:space="preserve"> </w:t>
            </w:r>
            <w:r>
              <w:rPr>
                <w:rFonts w:ascii="Times New Roman" w:hAnsi="Times New Roman" w:cs="Times New Roman"/>
                <w:sz w:val="28"/>
                <w:szCs w:val="28"/>
              </w:rPr>
              <w:t>thông</w:t>
            </w:r>
            <w:r>
              <w:rPr>
                <w:rFonts w:ascii="Times New Roman" w:hAnsi="Times New Roman" w:cs="Times New Roman"/>
                <w:spacing w:val="15"/>
                <w:sz w:val="28"/>
                <w:szCs w:val="28"/>
              </w:rPr>
              <w:t xml:space="preserve"> </w:t>
            </w:r>
            <w:r>
              <w:rPr>
                <w:rFonts w:ascii="Times New Roman" w:hAnsi="Times New Roman" w:cs="Times New Roman"/>
                <w:sz w:val="28"/>
                <w:szCs w:val="28"/>
              </w:rPr>
              <w:t>tin</w:t>
            </w:r>
            <w:r>
              <w:rPr>
                <w:rFonts w:ascii="Times New Roman" w:hAnsi="Times New Roman" w:cs="Times New Roman"/>
                <w:spacing w:val="15"/>
                <w:sz w:val="28"/>
                <w:szCs w:val="28"/>
              </w:rPr>
              <w:t xml:space="preserve"> </w:t>
            </w:r>
            <w:r>
              <w:rPr>
                <w:rFonts w:ascii="Times New Roman" w:hAnsi="Times New Roman" w:cs="Times New Roman"/>
                <w:sz w:val="28"/>
                <w:szCs w:val="28"/>
              </w:rPr>
              <w:t>được</w:t>
            </w:r>
            <w:r>
              <w:rPr>
                <w:rFonts w:ascii="Times New Roman" w:hAnsi="Times New Roman" w:cs="Times New Roman"/>
                <w:spacing w:val="15"/>
                <w:sz w:val="28"/>
                <w:szCs w:val="28"/>
              </w:rPr>
              <w:t xml:space="preserve"> </w:t>
            </w:r>
            <w:r>
              <w:rPr>
                <w:rFonts w:ascii="Times New Roman" w:hAnsi="Times New Roman" w:cs="Times New Roman"/>
                <w:sz w:val="28"/>
                <w:szCs w:val="28"/>
              </w:rPr>
              <w:t>cập</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3765" w:type="dxa"/>
          </w:tcPr>
          <w:p>
            <w:pPr>
              <w:pStyle w:val="54"/>
              <w:tabs>
                <w:tab w:val="left" w:pos="958"/>
                <w:tab w:val="left" w:pos="1616"/>
                <w:tab w:val="left" w:pos="2518"/>
              </w:tabs>
              <w:rPr>
                <w:rFonts w:ascii="Times New Roman" w:hAnsi="Times New Roman" w:cs="Times New Roman"/>
                <w:sz w:val="28"/>
                <w:szCs w:val="28"/>
              </w:rPr>
            </w:pPr>
            <w:r>
              <w:rPr>
                <w:rFonts w:ascii="Times New Roman" w:hAnsi="Times New Roman" w:cs="Times New Roman"/>
                <w:spacing w:val="-4"/>
                <w:w w:val="110"/>
                <w:sz w:val="28"/>
                <w:szCs w:val="28"/>
              </w:rPr>
              <w:t>Chọn</w:t>
            </w:r>
            <w:r>
              <w:rPr>
                <w:rFonts w:ascii="Times New Roman" w:hAnsi="Times New Roman" w:cs="Times New Roman"/>
                <w:sz w:val="28"/>
                <w:szCs w:val="28"/>
              </w:rPr>
              <w:tab/>
            </w:r>
            <w:r>
              <w:rPr>
                <w:rFonts w:ascii="Times New Roman" w:hAnsi="Times New Roman" w:cs="Times New Roman"/>
                <w:spacing w:val="-5"/>
                <w:w w:val="110"/>
                <w:sz w:val="28"/>
                <w:szCs w:val="28"/>
              </w:rPr>
              <w:t>đặt</w:t>
            </w:r>
            <w:r>
              <w:rPr>
                <w:rFonts w:ascii="Times New Roman" w:hAnsi="Times New Roman" w:cs="Times New Roman"/>
                <w:sz w:val="28"/>
                <w:szCs w:val="28"/>
              </w:rPr>
              <w:tab/>
            </w:r>
            <w:r>
              <w:rPr>
                <w:rFonts w:ascii="Times New Roman" w:hAnsi="Times New Roman" w:cs="Times New Roman"/>
                <w:spacing w:val="-4"/>
                <w:w w:val="110"/>
                <w:sz w:val="28"/>
                <w:szCs w:val="28"/>
              </w:rPr>
              <w:t>phòng</w:t>
            </w:r>
            <w:r>
              <w:rPr>
                <w:rFonts w:ascii="Times New Roman" w:hAnsi="Times New Roman" w:cs="Times New Roman"/>
                <w:sz w:val="28"/>
                <w:szCs w:val="28"/>
              </w:rPr>
              <w:tab/>
            </w:r>
            <w:r>
              <w:rPr>
                <w:rFonts w:ascii="Times New Roman" w:hAnsi="Times New Roman" w:cs="Times New Roman"/>
                <w:spacing w:val="-10"/>
                <w:w w:val="110"/>
                <w:sz w:val="28"/>
                <w:szCs w:val="28"/>
              </w:rPr>
              <w:t>+</w:t>
            </w:r>
          </w:p>
          <w:p>
            <w:pPr>
              <w:pStyle w:val="54"/>
              <w:tabs>
                <w:tab w:val="left" w:pos="1026"/>
                <w:tab w:val="left" w:pos="2034"/>
              </w:tabs>
              <w:spacing w:before="4" w:line="244" w:lineRule="auto"/>
              <w:ind w:right="128"/>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2"/>
                <w:sz w:val="28"/>
                <w:szCs w:val="28"/>
              </w:rPr>
              <w:t>“Nhận</w:t>
            </w:r>
            <w:r>
              <w:rPr>
                <w:rFonts w:ascii="Times New Roman" w:hAnsi="Times New Roman" w:cs="Times New Roman"/>
                <w:sz w:val="28"/>
                <w:szCs w:val="28"/>
              </w:rPr>
              <w:tab/>
            </w:r>
            <w:r>
              <w:rPr>
                <w:rFonts w:ascii="Times New Roman" w:hAnsi="Times New Roman" w:cs="Times New Roman"/>
                <w:spacing w:val="-2"/>
                <w:sz w:val="28"/>
                <w:szCs w:val="28"/>
              </w:rPr>
              <w:t>Phòng” (BtnNhanPhong)</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15"/>
                <w:sz w:val="28"/>
                <w:szCs w:val="28"/>
              </w:rPr>
              <w:t xml:space="preserve"> </w:t>
            </w:r>
            <w:r>
              <w:rPr>
                <w:rFonts w:ascii="Times New Roman" w:hAnsi="Times New Roman" w:cs="Times New Roman"/>
                <w:sz w:val="28"/>
                <w:szCs w:val="28"/>
              </w:rPr>
              <w:t>nhận</w:t>
            </w:r>
            <w:r>
              <w:rPr>
                <w:rFonts w:ascii="Times New Roman" w:hAnsi="Times New Roman" w:cs="Times New Roman"/>
                <w:spacing w:val="14"/>
                <w:sz w:val="28"/>
                <w:szCs w:val="28"/>
              </w:rPr>
              <w:t xml:space="preserve"> </w:t>
            </w:r>
            <w:r>
              <w:rPr>
                <w:rFonts w:ascii="Times New Roman" w:hAnsi="Times New Roman" w:cs="Times New Roman"/>
                <w:sz w:val="28"/>
                <w:szCs w:val="28"/>
              </w:rPr>
              <w:t>nhận</w:t>
            </w:r>
            <w:r>
              <w:rPr>
                <w:rFonts w:ascii="Times New Roman" w:hAnsi="Times New Roman" w:cs="Times New Roman"/>
                <w:spacing w:val="16"/>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cập</w:t>
            </w:r>
            <w:r>
              <w:rPr>
                <w:rFonts w:ascii="Times New Roman" w:hAnsi="Times New Roman" w:cs="Times New Roman"/>
                <w:spacing w:val="16"/>
                <w:sz w:val="28"/>
                <w:szCs w:val="28"/>
              </w:rPr>
              <w:t xml:space="preserve"> </w:t>
            </w:r>
            <w:r>
              <w:rPr>
                <w:rFonts w:ascii="Times New Roman" w:hAnsi="Times New Roman" w:cs="Times New Roman"/>
                <w:sz w:val="28"/>
                <w:szCs w:val="28"/>
              </w:rPr>
              <w:t>nhật</w:t>
            </w:r>
            <w:r>
              <w:rPr>
                <w:rFonts w:ascii="Times New Roman" w:hAnsi="Times New Roman" w:cs="Times New Roman"/>
                <w:spacing w:val="14"/>
                <w:sz w:val="28"/>
                <w:szCs w:val="28"/>
              </w:rPr>
              <w:t xml:space="preserve"> </w:t>
            </w:r>
            <w:r>
              <w:rPr>
                <w:rFonts w:ascii="Times New Roman" w:hAnsi="Times New Roman" w:cs="Times New Roman"/>
                <w:sz w:val="28"/>
                <w:szCs w:val="28"/>
              </w:rPr>
              <w:t>trạng</w:t>
            </w:r>
            <w:r>
              <w:rPr>
                <w:rFonts w:ascii="Times New Roman" w:hAnsi="Times New Roman" w:cs="Times New Roman"/>
                <w:spacing w:val="14"/>
                <w:sz w:val="28"/>
                <w:szCs w:val="28"/>
              </w:rPr>
              <w:t xml:space="preserve"> </w:t>
            </w:r>
            <w:r>
              <w:rPr>
                <w:rFonts w:ascii="Times New Roman" w:hAnsi="Times New Roman" w:cs="Times New Roman"/>
                <w:sz w:val="28"/>
                <w:szCs w:val="28"/>
              </w:rPr>
              <w:t>thái</w:t>
            </w:r>
            <w:r>
              <w:rPr>
                <w:rFonts w:ascii="Times New Roman" w:hAnsi="Times New Roman" w:cs="Times New Roman"/>
                <w:spacing w:val="15"/>
                <w:sz w:val="28"/>
                <w:szCs w:val="28"/>
              </w:rPr>
              <w:t xml:space="preserve"> </w:t>
            </w:r>
            <w:r>
              <w:rPr>
                <w:rFonts w:ascii="Times New Roman" w:hAnsi="Times New Roman" w:cs="Times New Roman"/>
                <w:sz w:val="28"/>
                <w:szCs w:val="28"/>
              </w:rPr>
              <w:t>đặt</w:t>
            </w:r>
            <w:r>
              <w:rPr>
                <w:rFonts w:ascii="Times New Roman" w:hAnsi="Times New Roman" w:cs="Times New Roman"/>
                <w:spacing w:val="14"/>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và</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trạng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thái</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trong</w:t>
            </w:r>
            <w:r>
              <w:rPr>
                <w:rFonts w:ascii="Times New Roman" w:hAnsi="Times New Roman" w:cs="Times New Roman"/>
                <w:spacing w:val="8"/>
                <w:sz w:val="28"/>
                <w:szCs w:val="28"/>
              </w:rPr>
              <w:t xml:space="preserve"> </w:t>
            </w:r>
            <w:r>
              <w:rPr>
                <w:rFonts w:ascii="Times New Roman" w:hAnsi="Times New Roman" w:cs="Times New Roman"/>
                <w:sz w:val="28"/>
                <w:szCs w:val="28"/>
              </w:rPr>
              <w:t>cơ</w:t>
            </w:r>
            <w:r>
              <w:rPr>
                <w:rFonts w:ascii="Times New Roman" w:hAnsi="Times New Roman" w:cs="Times New Roman"/>
                <w:spacing w:val="8"/>
                <w:sz w:val="28"/>
                <w:szCs w:val="28"/>
              </w:rPr>
              <w:t xml:space="preserve"> </w:t>
            </w:r>
            <w:r>
              <w:rPr>
                <w:rFonts w:ascii="Times New Roman" w:hAnsi="Times New Roman" w:cs="Times New Roman"/>
                <w:sz w:val="28"/>
                <w:szCs w:val="28"/>
              </w:rPr>
              <w:t>sở</w:t>
            </w:r>
            <w:r>
              <w:rPr>
                <w:rFonts w:ascii="Times New Roman" w:hAnsi="Times New Roman" w:cs="Times New Roman"/>
                <w:spacing w:val="9"/>
                <w:sz w:val="28"/>
                <w:szCs w:val="28"/>
              </w:rPr>
              <w:t xml:space="preserve"> </w:t>
            </w:r>
            <w:r>
              <w:rPr>
                <w:rFonts w:ascii="Times New Roman" w:hAnsi="Times New Roman" w:cs="Times New Roman"/>
                <w:sz w:val="28"/>
                <w:szCs w:val="28"/>
              </w:rPr>
              <w:t>dữ</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376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30"/>
                <w:sz w:val="28"/>
                <w:szCs w:val="28"/>
              </w:rPr>
              <w:t xml:space="preserve"> </w:t>
            </w:r>
            <w:r>
              <w:rPr>
                <w:rFonts w:ascii="Times New Roman" w:hAnsi="Times New Roman" w:cs="Times New Roman"/>
                <w:sz w:val="28"/>
                <w:szCs w:val="28"/>
              </w:rPr>
              <w:t>đặt</w:t>
            </w:r>
            <w:r>
              <w:rPr>
                <w:rFonts w:ascii="Times New Roman" w:hAnsi="Times New Roman" w:cs="Times New Roman"/>
                <w:spacing w:val="28"/>
                <w:sz w:val="28"/>
                <w:szCs w:val="28"/>
              </w:rPr>
              <w:t xml:space="preserve"> </w:t>
            </w:r>
            <w:r>
              <w:rPr>
                <w:rFonts w:ascii="Times New Roman" w:hAnsi="Times New Roman" w:cs="Times New Roman"/>
                <w:sz w:val="28"/>
                <w:szCs w:val="28"/>
              </w:rPr>
              <w:t>phòng</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z w:val="28"/>
                <w:szCs w:val="28"/>
              </w:rPr>
              <w:t>nhấn</w:t>
            </w:r>
            <w:r>
              <w:rPr>
                <w:rFonts w:ascii="Times New Roman" w:hAnsi="Times New Roman" w:cs="Times New Roman"/>
                <w:spacing w:val="30"/>
                <w:sz w:val="28"/>
                <w:szCs w:val="28"/>
              </w:rPr>
              <w:t xml:space="preserve"> </w:t>
            </w:r>
            <w:r>
              <w:rPr>
                <w:rFonts w:ascii="Times New Roman" w:hAnsi="Times New Roman" w:cs="Times New Roman"/>
                <w:spacing w:val="-4"/>
                <w:sz w:val="28"/>
                <w:szCs w:val="28"/>
              </w:rPr>
              <w:t>“Trả</w:t>
            </w:r>
          </w:p>
          <w:p>
            <w:pPr>
              <w:pStyle w:val="54"/>
              <w:spacing w:before="4" w:line="240" w:lineRule="auto"/>
              <w:rPr>
                <w:rFonts w:ascii="Times New Roman" w:hAnsi="Times New Roman" w:cs="Times New Roman"/>
                <w:sz w:val="28"/>
                <w:szCs w:val="28"/>
              </w:rPr>
            </w:pPr>
            <w:r>
              <w:rPr>
                <w:rFonts w:ascii="Times New Roman" w:hAnsi="Times New Roman" w:cs="Times New Roman"/>
                <w:w w:val="105"/>
                <w:sz w:val="28"/>
                <w:szCs w:val="28"/>
              </w:rPr>
              <w:t>Phòng”</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(BtnTraPhong)</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2"/>
                <w:sz w:val="28"/>
                <w:szCs w:val="28"/>
              </w:rPr>
              <w:t xml:space="preserve"> </w:t>
            </w:r>
            <w:r>
              <w:rPr>
                <w:rFonts w:ascii="Times New Roman" w:hAnsi="Times New Roman" w:cs="Times New Roman"/>
                <w:sz w:val="28"/>
                <w:szCs w:val="28"/>
              </w:rPr>
              <w:t>HoaDonDialog</w:t>
            </w:r>
            <w:r>
              <w:rPr>
                <w:rFonts w:ascii="Times New Roman" w:hAnsi="Times New Roman" w:cs="Times New Roman"/>
                <w:spacing w:val="12"/>
                <w:sz w:val="28"/>
                <w:szCs w:val="28"/>
              </w:rPr>
              <w:t xml:space="preserve"> </w:t>
            </w:r>
            <w:r>
              <w:rPr>
                <w:rFonts w:ascii="Times New Roman" w:hAnsi="Times New Roman" w:cs="Times New Roman"/>
                <w:sz w:val="28"/>
                <w:szCs w:val="28"/>
              </w:rPr>
              <w:t>để</w:t>
            </w:r>
            <w:r>
              <w:rPr>
                <w:rFonts w:ascii="Times New Roman" w:hAnsi="Times New Roman" w:cs="Times New Roman"/>
                <w:spacing w:val="12"/>
                <w:sz w:val="28"/>
                <w:szCs w:val="28"/>
              </w:rPr>
              <w:t xml:space="preserve"> </w:t>
            </w:r>
            <w:r>
              <w:rPr>
                <w:rFonts w:ascii="Times New Roman" w:hAnsi="Times New Roman" w:cs="Times New Roman"/>
                <w:sz w:val="28"/>
                <w:szCs w:val="28"/>
              </w:rPr>
              <w:t>lập</w:t>
            </w:r>
            <w:r>
              <w:rPr>
                <w:rFonts w:ascii="Times New Roman" w:hAnsi="Times New Roman" w:cs="Times New Roman"/>
                <w:spacing w:val="12"/>
                <w:sz w:val="28"/>
                <w:szCs w:val="28"/>
              </w:rPr>
              <w:t xml:space="preserve"> </w:t>
            </w:r>
            <w:r>
              <w:rPr>
                <w:rFonts w:ascii="Times New Roman" w:hAnsi="Times New Roman" w:cs="Times New Roman"/>
                <w:sz w:val="28"/>
                <w:szCs w:val="28"/>
              </w:rPr>
              <w:t>hóa</w:t>
            </w:r>
            <w:r>
              <w:rPr>
                <w:rFonts w:ascii="Times New Roman" w:hAnsi="Times New Roman" w:cs="Times New Roman"/>
                <w:spacing w:val="12"/>
                <w:sz w:val="28"/>
                <w:szCs w:val="28"/>
              </w:rPr>
              <w:t xml:space="preserve"> </w:t>
            </w:r>
            <w:r>
              <w:rPr>
                <w:rFonts w:ascii="Times New Roman" w:hAnsi="Times New Roman" w:cs="Times New Roman"/>
                <w:sz w:val="28"/>
                <w:szCs w:val="28"/>
              </w:rPr>
              <w:t>đơn;</w:t>
            </w:r>
            <w:r>
              <w:rPr>
                <w:rFonts w:ascii="Times New Roman" w:hAnsi="Times New Roman" w:cs="Times New Roman"/>
                <w:spacing w:val="12"/>
                <w:sz w:val="28"/>
                <w:szCs w:val="28"/>
              </w:rPr>
              <w:t xml:space="preserve"> </w:t>
            </w:r>
            <w:r>
              <w:rPr>
                <w:rFonts w:ascii="Times New Roman" w:hAnsi="Times New Roman" w:cs="Times New Roman"/>
                <w:sz w:val="28"/>
                <w:szCs w:val="28"/>
              </w:rPr>
              <w:t>sau</w:t>
            </w:r>
            <w:r>
              <w:rPr>
                <w:rFonts w:ascii="Times New Roman" w:hAnsi="Times New Roman" w:cs="Times New Roman"/>
                <w:spacing w:val="12"/>
                <w:sz w:val="28"/>
                <w:szCs w:val="28"/>
              </w:rPr>
              <w:t xml:space="preserve"> </w:t>
            </w:r>
            <w:r>
              <w:rPr>
                <w:rFonts w:ascii="Times New Roman" w:hAnsi="Times New Roman" w:cs="Times New Roman"/>
                <w:sz w:val="28"/>
                <w:szCs w:val="28"/>
              </w:rPr>
              <w:t>khi</w:t>
            </w:r>
            <w:r>
              <w:rPr>
                <w:rFonts w:ascii="Times New Roman" w:hAnsi="Times New Roman" w:cs="Times New Roman"/>
                <w:spacing w:val="12"/>
                <w:sz w:val="28"/>
                <w:szCs w:val="28"/>
              </w:rPr>
              <w:t xml:space="preserve"> </w:t>
            </w:r>
            <w:r>
              <w:rPr>
                <w:rFonts w:ascii="Times New Roman" w:hAnsi="Times New Roman" w:cs="Times New Roman"/>
                <w:sz w:val="28"/>
                <w:szCs w:val="28"/>
              </w:rPr>
              <w:t>xác</w:t>
            </w:r>
            <w:r>
              <w:rPr>
                <w:rFonts w:ascii="Times New Roman" w:hAnsi="Times New Roman" w:cs="Times New Roman"/>
                <w:spacing w:val="12"/>
                <w:sz w:val="28"/>
                <w:szCs w:val="28"/>
              </w:rPr>
              <w:t xml:space="preserve"> </w:t>
            </w:r>
            <w:r>
              <w:rPr>
                <w:rFonts w:ascii="Times New Roman" w:hAnsi="Times New Roman" w:cs="Times New Roman"/>
                <w:sz w:val="28"/>
                <w:szCs w:val="28"/>
              </w:rPr>
              <w:t>nhận,</w:t>
            </w:r>
            <w:r>
              <w:rPr>
                <w:rFonts w:ascii="Times New Roman" w:hAnsi="Times New Roman" w:cs="Times New Roman"/>
                <w:spacing w:val="13"/>
                <w:sz w:val="28"/>
                <w:szCs w:val="28"/>
              </w:rPr>
              <w:t xml:space="preserve"> </w:t>
            </w:r>
            <w:r>
              <w:rPr>
                <w:rFonts w:ascii="Times New Roman" w:hAnsi="Times New Roman" w:cs="Times New Roman"/>
                <w:sz w:val="28"/>
                <w:szCs w:val="28"/>
              </w:rPr>
              <w:t>cập</w:t>
            </w:r>
            <w:r>
              <w:rPr>
                <w:rFonts w:ascii="Times New Roman" w:hAnsi="Times New Roman" w:cs="Times New Roman"/>
                <w:spacing w:val="12"/>
                <w:sz w:val="28"/>
                <w:szCs w:val="28"/>
              </w:rPr>
              <w:t xml:space="preserve"> </w:t>
            </w:r>
            <w:r>
              <w:rPr>
                <w:rFonts w:ascii="Times New Roman" w:hAnsi="Times New Roman" w:cs="Times New Roman"/>
                <w:spacing w:val="-4"/>
                <w:sz w:val="28"/>
                <w:szCs w:val="28"/>
              </w:rPr>
              <w:t>nhật</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trạng thái đặt phòng thành “Đã Trả”</w:t>
            </w:r>
            <w:r>
              <w:rPr>
                <w:rFonts w:ascii="Times New Roman" w:hAnsi="Times New Roman" w:cs="Times New Roman"/>
                <w:spacing w:val="34"/>
                <w:sz w:val="28"/>
                <w:szCs w:val="28"/>
              </w:rPr>
              <w:t xml:space="preserve"> </w:t>
            </w:r>
            <w:r>
              <w:rPr>
                <w:rFonts w:ascii="Times New Roman" w:hAnsi="Times New Roman" w:cs="Times New Roman"/>
                <w:sz w:val="28"/>
                <w:szCs w:val="28"/>
              </w:rPr>
              <w:t>và tạo hóa đơn trong cơ</w:t>
            </w:r>
            <w:r>
              <w:rPr>
                <w:rFonts w:ascii="Times New Roman" w:hAnsi="Times New Roman" w:cs="Times New Roman"/>
                <w:spacing w:val="40"/>
                <w:sz w:val="28"/>
                <w:szCs w:val="28"/>
              </w:rPr>
              <w:t xml:space="preserve"> </w:t>
            </w:r>
            <w:r>
              <w:rPr>
                <w:rFonts w:ascii="Times New Roman" w:hAnsi="Times New Roman" w:cs="Times New Roman"/>
                <w:sz w:val="28"/>
                <w:szCs w:val="28"/>
              </w:rPr>
              <w:t>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3765" w:type="dxa"/>
          </w:tcPr>
          <w:p>
            <w:pPr>
              <w:pStyle w:val="54"/>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6"/>
                <w:w w:val="110"/>
                <w:sz w:val="28"/>
                <w:szCs w:val="28"/>
              </w:rPr>
              <w:t xml:space="preserve">  </w:t>
            </w:r>
            <w:r>
              <w:rPr>
                <w:rFonts w:ascii="Times New Roman" w:hAnsi="Times New Roman" w:cs="Times New Roman"/>
                <w:w w:val="110"/>
                <w:sz w:val="28"/>
                <w:szCs w:val="28"/>
              </w:rPr>
              <w:t>đặt</w:t>
            </w:r>
            <w:r>
              <w:rPr>
                <w:rFonts w:ascii="Times New Roman" w:hAnsi="Times New Roman" w:cs="Times New Roman"/>
                <w:spacing w:val="27"/>
                <w:w w:val="110"/>
                <w:sz w:val="28"/>
                <w:szCs w:val="28"/>
              </w:rPr>
              <w:t xml:space="preserve">  </w:t>
            </w:r>
            <w:r>
              <w:rPr>
                <w:rFonts w:ascii="Times New Roman" w:hAnsi="Times New Roman" w:cs="Times New Roman"/>
                <w:w w:val="110"/>
                <w:sz w:val="28"/>
                <w:szCs w:val="28"/>
              </w:rPr>
              <w:t>phòng</w:t>
            </w:r>
            <w:r>
              <w:rPr>
                <w:rFonts w:ascii="Times New Roman" w:hAnsi="Times New Roman" w:cs="Times New Roman"/>
                <w:spacing w:val="27"/>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6"/>
                <w:w w:val="110"/>
                <w:sz w:val="28"/>
                <w:szCs w:val="28"/>
              </w:rPr>
              <w:t xml:space="preserve">  </w:t>
            </w:r>
            <w:r>
              <w:rPr>
                <w:rFonts w:ascii="Times New Roman" w:hAnsi="Times New Roman" w:cs="Times New Roman"/>
                <w:spacing w:val="-4"/>
                <w:w w:val="110"/>
                <w:sz w:val="28"/>
                <w:szCs w:val="28"/>
              </w:rPr>
              <w:t>nhấn</w:t>
            </w:r>
          </w:p>
          <w:p>
            <w:pPr>
              <w:pStyle w:val="54"/>
              <w:spacing w:before="4" w:line="240" w:lineRule="auto"/>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34"/>
                <w:sz w:val="28"/>
                <w:szCs w:val="28"/>
              </w:rPr>
              <w:t xml:space="preserve"> </w:t>
            </w:r>
            <w:r>
              <w:rPr>
                <w:rFonts w:ascii="Times New Roman" w:hAnsi="Times New Roman" w:cs="Times New Roman"/>
                <w:spacing w:val="-2"/>
                <w:sz w:val="28"/>
                <w:szCs w:val="28"/>
              </w:rPr>
              <w:t>(BtnHuy)</w:t>
            </w:r>
          </w:p>
        </w:tc>
        <w:tc>
          <w:tcPr>
            <w:tcW w:w="519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5"/>
                <w:sz w:val="28"/>
                <w:szCs w:val="28"/>
              </w:rPr>
              <w:t xml:space="preserve"> </w:t>
            </w:r>
            <w:r>
              <w:rPr>
                <w:rFonts w:ascii="Times New Roman" w:hAnsi="Times New Roman" w:cs="Times New Roman"/>
                <w:sz w:val="28"/>
                <w:szCs w:val="28"/>
              </w:rPr>
              <w:t>thị</w:t>
            </w:r>
            <w:r>
              <w:rPr>
                <w:rFonts w:ascii="Times New Roman" w:hAnsi="Times New Roman" w:cs="Times New Roman"/>
                <w:spacing w:val="35"/>
                <w:sz w:val="28"/>
                <w:szCs w:val="28"/>
              </w:rPr>
              <w:t xml:space="preserve"> </w:t>
            </w:r>
            <w:r>
              <w:rPr>
                <w:rFonts w:ascii="Times New Roman" w:hAnsi="Times New Roman" w:cs="Times New Roman"/>
                <w:sz w:val="28"/>
                <w:szCs w:val="28"/>
              </w:rPr>
              <w:t>hộp</w:t>
            </w:r>
            <w:r>
              <w:rPr>
                <w:rFonts w:ascii="Times New Roman" w:hAnsi="Times New Roman" w:cs="Times New Roman"/>
                <w:spacing w:val="35"/>
                <w:sz w:val="28"/>
                <w:szCs w:val="28"/>
              </w:rPr>
              <w:t xml:space="preserve"> </w:t>
            </w:r>
            <w:r>
              <w:rPr>
                <w:rFonts w:ascii="Times New Roman" w:hAnsi="Times New Roman" w:cs="Times New Roman"/>
                <w:sz w:val="28"/>
                <w:szCs w:val="28"/>
              </w:rPr>
              <w:t>thoại</w:t>
            </w:r>
            <w:r>
              <w:rPr>
                <w:rFonts w:ascii="Times New Roman" w:hAnsi="Times New Roman" w:cs="Times New Roman"/>
                <w:spacing w:val="36"/>
                <w:sz w:val="28"/>
                <w:szCs w:val="28"/>
              </w:rPr>
              <w:t xml:space="preserve"> </w:t>
            </w:r>
            <w:r>
              <w:rPr>
                <w:rFonts w:ascii="Times New Roman" w:hAnsi="Times New Roman" w:cs="Times New Roman"/>
                <w:sz w:val="28"/>
                <w:szCs w:val="28"/>
              </w:rPr>
              <w:t>xác</w:t>
            </w:r>
            <w:r>
              <w:rPr>
                <w:rFonts w:ascii="Times New Roman" w:hAnsi="Times New Roman" w:cs="Times New Roman"/>
                <w:spacing w:val="36"/>
                <w:sz w:val="28"/>
                <w:szCs w:val="28"/>
              </w:rPr>
              <w:t xml:space="preserve"> </w:t>
            </w:r>
            <w:r>
              <w:rPr>
                <w:rFonts w:ascii="Times New Roman" w:hAnsi="Times New Roman" w:cs="Times New Roman"/>
                <w:sz w:val="28"/>
                <w:szCs w:val="28"/>
              </w:rPr>
              <w:t>nhận;</w:t>
            </w:r>
            <w:r>
              <w:rPr>
                <w:rFonts w:ascii="Times New Roman" w:hAnsi="Times New Roman" w:cs="Times New Roman"/>
                <w:spacing w:val="34"/>
                <w:sz w:val="28"/>
                <w:szCs w:val="28"/>
              </w:rPr>
              <w:t xml:space="preserve"> </w:t>
            </w:r>
            <w:r>
              <w:rPr>
                <w:rFonts w:ascii="Times New Roman" w:hAnsi="Times New Roman" w:cs="Times New Roman"/>
                <w:sz w:val="28"/>
                <w:szCs w:val="28"/>
              </w:rPr>
              <w:t>nếu</w:t>
            </w:r>
            <w:r>
              <w:rPr>
                <w:rFonts w:ascii="Times New Roman" w:hAnsi="Times New Roman" w:cs="Times New Roman"/>
                <w:spacing w:val="36"/>
                <w:sz w:val="28"/>
                <w:szCs w:val="28"/>
              </w:rPr>
              <w:t xml:space="preserve"> </w:t>
            </w:r>
            <w:r>
              <w:rPr>
                <w:rFonts w:ascii="Times New Roman" w:hAnsi="Times New Roman" w:cs="Times New Roman"/>
                <w:sz w:val="28"/>
                <w:szCs w:val="28"/>
              </w:rPr>
              <w:t>đồng</w:t>
            </w:r>
            <w:r>
              <w:rPr>
                <w:rFonts w:ascii="Times New Roman" w:hAnsi="Times New Roman" w:cs="Times New Roman"/>
                <w:spacing w:val="35"/>
                <w:sz w:val="28"/>
                <w:szCs w:val="28"/>
              </w:rPr>
              <w:t xml:space="preserve"> </w:t>
            </w:r>
            <w:r>
              <w:rPr>
                <w:rFonts w:ascii="Times New Roman" w:hAnsi="Times New Roman" w:cs="Times New Roman"/>
                <w:sz w:val="28"/>
                <w:szCs w:val="28"/>
              </w:rPr>
              <w:t>ý,</w:t>
            </w:r>
            <w:r>
              <w:rPr>
                <w:rFonts w:ascii="Times New Roman" w:hAnsi="Times New Roman" w:cs="Times New Roman"/>
                <w:spacing w:val="36"/>
                <w:sz w:val="28"/>
                <w:szCs w:val="28"/>
              </w:rPr>
              <w:t xml:space="preserve"> </w:t>
            </w:r>
            <w:r>
              <w:rPr>
                <w:rFonts w:ascii="Times New Roman" w:hAnsi="Times New Roman" w:cs="Times New Roman"/>
                <w:sz w:val="28"/>
                <w:szCs w:val="28"/>
              </w:rPr>
              <w:t>hủy</w:t>
            </w:r>
            <w:r>
              <w:rPr>
                <w:rFonts w:ascii="Times New Roman" w:hAnsi="Times New Roman" w:cs="Times New Roman"/>
                <w:spacing w:val="36"/>
                <w:sz w:val="28"/>
                <w:szCs w:val="28"/>
              </w:rPr>
              <w:t xml:space="preserve"> </w:t>
            </w:r>
            <w:r>
              <w:rPr>
                <w:rFonts w:ascii="Times New Roman" w:hAnsi="Times New Roman" w:cs="Times New Roman"/>
                <w:sz w:val="28"/>
                <w:szCs w:val="28"/>
              </w:rPr>
              <w:t>đặt</w:t>
            </w:r>
            <w:r>
              <w:rPr>
                <w:rFonts w:ascii="Times New Roman" w:hAnsi="Times New Roman" w:cs="Times New Roman"/>
                <w:spacing w:val="35"/>
                <w:sz w:val="28"/>
                <w:szCs w:val="28"/>
              </w:rPr>
              <w:t xml:space="preserve"> </w:t>
            </w:r>
            <w:r>
              <w:rPr>
                <w:rFonts w:ascii="Times New Roman" w:hAnsi="Times New Roman" w:cs="Times New Roman"/>
                <w:sz w:val="28"/>
                <w:szCs w:val="28"/>
              </w:rPr>
              <w:t>phòng</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phục</w:t>
            </w:r>
            <w:r>
              <w:rPr>
                <w:rFonts w:ascii="Times New Roman" w:hAnsi="Times New Roman" w:cs="Times New Roman"/>
                <w:spacing w:val="15"/>
                <w:sz w:val="28"/>
                <w:szCs w:val="28"/>
              </w:rPr>
              <w:t xml:space="preserve"> </w:t>
            </w:r>
            <w:r>
              <w:rPr>
                <w:rFonts w:ascii="Times New Roman" w:hAnsi="Times New Roman" w:cs="Times New Roman"/>
                <w:sz w:val="28"/>
                <w:szCs w:val="28"/>
              </w:rPr>
              <w:t>hồi</w:t>
            </w:r>
            <w:r>
              <w:rPr>
                <w:rFonts w:ascii="Times New Roman" w:hAnsi="Times New Roman" w:cs="Times New Roman"/>
                <w:spacing w:val="16"/>
                <w:sz w:val="28"/>
                <w:szCs w:val="28"/>
              </w:rPr>
              <w:t xml:space="preserve"> </w:t>
            </w:r>
            <w:r>
              <w:rPr>
                <w:rFonts w:ascii="Times New Roman" w:hAnsi="Times New Roman" w:cs="Times New Roman"/>
                <w:sz w:val="28"/>
                <w:szCs w:val="28"/>
              </w:rPr>
              <w:t>trạng</w:t>
            </w:r>
            <w:r>
              <w:rPr>
                <w:rFonts w:ascii="Times New Roman" w:hAnsi="Times New Roman" w:cs="Times New Roman"/>
                <w:spacing w:val="16"/>
                <w:sz w:val="28"/>
                <w:szCs w:val="28"/>
              </w:rPr>
              <w:t xml:space="preserve"> </w:t>
            </w:r>
            <w:r>
              <w:rPr>
                <w:rFonts w:ascii="Times New Roman" w:hAnsi="Times New Roman" w:cs="Times New Roman"/>
                <w:sz w:val="28"/>
                <w:szCs w:val="28"/>
              </w:rPr>
              <w:t>thái</w:t>
            </w:r>
            <w:r>
              <w:rPr>
                <w:rFonts w:ascii="Times New Roman" w:hAnsi="Times New Roman" w:cs="Times New Roman"/>
                <w:spacing w:val="16"/>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z w:val="28"/>
                <w:szCs w:val="28"/>
              </w:rPr>
              <w:t>về</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Trống.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376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9"/>
                <w:sz w:val="28"/>
                <w:szCs w:val="28"/>
              </w:rPr>
              <w:t xml:space="preserve"> </w:t>
            </w:r>
            <w:r>
              <w:rPr>
                <w:rFonts w:ascii="Times New Roman" w:hAnsi="Times New Roman" w:cs="Times New Roman"/>
                <w:sz w:val="28"/>
                <w:szCs w:val="28"/>
              </w:rPr>
              <w:t>đặt</w:t>
            </w:r>
            <w:r>
              <w:rPr>
                <w:rFonts w:ascii="Times New Roman" w:hAnsi="Times New Roman" w:cs="Times New Roman"/>
                <w:spacing w:val="27"/>
                <w:sz w:val="28"/>
                <w:szCs w:val="28"/>
              </w:rPr>
              <w:t xml:space="preserve"> </w:t>
            </w:r>
            <w:r>
              <w:rPr>
                <w:rFonts w:ascii="Times New Roman" w:hAnsi="Times New Roman" w:cs="Times New Roman"/>
                <w:sz w:val="28"/>
                <w:szCs w:val="28"/>
              </w:rPr>
              <w:t>phòng</w:t>
            </w:r>
            <w:r>
              <w:rPr>
                <w:rFonts w:ascii="Times New Roman" w:hAnsi="Times New Roman" w:cs="Times New Roman"/>
                <w:spacing w:val="28"/>
                <w:sz w:val="28"/>
                <w:szCs w:val="28"/>
              </w:rPr>
              <w:t xml:space="preserve"> </w:t>
            </w:r>
            <w:r>
              <w:rPr>
                <w:rFonts w:ascii="Times New Roman" w:hAnsi="Times New Roman" w:cs="Times New Roman"/>
                <w:sz w:val="28"/>
                <w:szCs w:val="28"/>
              </w:rPr>
              <w:t>+</w:t>
            </w:r>
            <w:r>
              <w:rPr>
                <w:rFonts w:ascii="Times New Roman" w:hAnsi="Times New Roman" w:cs="Times New Roman"/>
                <w:spacing w:val="28"/>
                <w:sz w:val="28"/>
                <w:szCs w:val="28"/>
              </w:rPr>
              <w:t xml:space="preserve"> </w:t>
            </w: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pacing w:val="-4"/>
                <w:sz w:val="28"/>
                <w:szCs w:val="28"/>
              </w:rPr>
              <w:t>“Chi</w:t>
            </w:r>
          </w:p>
          <w:p>
            <w:pPr>
              <w:pStyle w:val="54"/>
              <w:spacing w:before="4" w:line="240" w:lineRule="auto"/>
              <w:rPr>
                <w:rFonts w:ascii="Times New Roman" w:hAnsi="Times New Roman" w:cs="Times New Roman"/>
                <w:sz w:val="28"/>
                <w:szCs w:val="28"/>
              </w:rPr>
            </w:pPr>
            <w:r>
              <w:rPr>
                <w:rFonts w:ascii="Times New Roman" w:hAnsi="Times New Roman" w:cs="Times New Roman"/>
                <w:w w:val="105"/>
                <w:sz w:val="28"/>
                <w:szCs w:val="28"/>
              </w:rPr>
              <w:t>Tiết”</w:t>
            </w:r>
            <w:r>
              <w:rPr>
                <w:rFonts w:ascii="Times New Roman" w:hAnsi="Times New Roman" w:cs="Times New Roman"/>
                <w:spacing w:val="32"/>
                <w:w w:val="105"/>
                <w:sz w:val="28"/>
                <w:szCs w:val="28"/>
              </w:rPr>
              <w:t xml:space="preserve"> </w:t>
            </w:r>
            <w:r>
              <w:rPr>
                <w:rFonts w:ascii="Times New Roman" w:hAnsi="Times New Roman" w:cs="Times New Roman"/>
                <w:spacing w:val="-2"/>
                <w:w w:val="105"/>
                <w:sz w:val="28"/>
                <w:szCs w:val="28"/>
              </w:rPr>
              <w:t>(BtnChiTiet)</w:t>
            </w:r>
          </w:p>
        </w:tc>
        <w:tc>
          <w:tcPr>
            <w:tcW w:w="5190" w:type="dxa"/>
          </w:tcPr>
          <w:p>
            <w:pPr>
              <w:pStyle w:val="54"/>
              <w:rPr>
                <w:rFonts w:ascii="Times New Roman" w:hAnsi="Times New Roman" w:cs="Times New Roman"/>
                <w:sz w:val="28"/>
                <w:szCs w:val="28"/>
              </w:rPr>
            </w:pPr>
            <w:r>
              <w:rPr>
                <w:rFonts w:ascii="Times New Roman" w:hAnsi="Times New Roman" w:cs="Times New Roman"/>
                <w:w w:val="105"/>
                <w:sz w:val="28"/>
                <w:szCs w:val="28"/>
              </w:rPr>
              <w:t>Mở</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ChiTietDatPhongDialog</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để</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xem</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toàn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bộ</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thông</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tin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chi</w:t>
            </w:r>
            <w:r>
              <w:rPr>
                <w:rFonts w:ascii="Times New Roman" w:hAnsi="Times New Roman" w:cs="Times New Roman"/>
                <w:spacing w:val="-4"/>
                <w:w w:val="105"/>
                <w:sz w:val="28"/>
                <w:szCs w:val="28"/>
              </w:rPr>
              <w:t xml:space="preserve"> tiết</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của</w:t>
            </w:r>
            <w:r>
              <w:rPr>
                <w:rFonts w:ascii="Times New Roman" w:hAnsi="Times New Roman" w:cs="Times New Roman"/>
                <w:spacing w:val="19"/>
                <w:sz w:val="28"/>
                <w:szCs w:val="28"/>
              </w:rPr>
              <w:t xml:space="preserve"> </w:t>
            </w:r>
            <w:r>
              <w:rPr>
                <w:rFonts w:ascii="Times New Roman" w:hAnsi="Times New Roman" w:cs="Times New Roman"/>
                <w:sz w:val="28"/>
                <w:szCs w:val="28"/>
              </w:rPr>
              <w:t>đặt</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đang</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chọn.</w:t>
            </w:r>
          </w:p>
        </w:tc>
      </w:tr>
    </w:tbl>
    <w:p>
      <w:pPr>
        <w:pStyle w:val="53"/>
        <w:widowControl w:val="0"/>
        <w:rPr>
          <w:rFonts w:ascii="Times New Roman" w:hAnsi="Times New Roman"/>
          <w:sz w:val="28"/>
          <w:szCs w:val="28"/>
        </w:rPr>
      </w:pPr>
      <w:r>
        <w:rPr>
          <w:rFonts w:ascii="Times New Roman" w:hAnsi="Times New Roman"/>
          <w:sz w:val="28"/>
          <w:szCs w:val="28"/>
        </w:rPr>
        <w:t>Màn Hình Tạo</w:t>
      </w:r>
      <w:bookmarkEnd w:id="321"/>
      <w:r>
        <w:rPr>
          <w:rFonts w:ascii="Times New Roman" w:hAnsi="Times New Roman"/>
          <w:sz w:val="28"/>
          <w:szCs w:val="28"/>
        </w:rPr>
        <w:t>/ Chỉnh Sửa Thông Tin Đặt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rPr>
      </w:pPr>
    </w:p>
    <w:p>
      <w:pPr>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2873375" cy="3617595"/>
            <wp:effectExtent l="0" t="0" r="6985" b="952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43"/>
                    <a:stretch>
                      <a:fillRect/>
                    </a:stretch>
                  </pic:blipFill>
                  <pic:spPr>
                    <a:xfrm>
                      <a:off x="0" y="0"/>
                      <a:ext cx="2873375" cy="3617595"/>
                    </a:xfrm>
                    <a:prstGeom prst="rect">
                      <a:avLst/>
                    </a:prstGeom>
                    <a:noFill/>
                    <a:ln>
                      <a:noFill/>
                    </a:ln>
                  </pic:spPr>
                </pic:pic>
              </a:graphicData>
            </a:graphic>
          </wp:inline>
        </w:drawing>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2883535" cy="3655060"/>
            <wp:effectExtent l="0" t="0" r="12065" b="25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44"/>
                    <a:stretch>
                      <a:fillRect/>
                    </a:stretch>
                  </pic:blipFill>
                  <pic:spPr>
                    <a:xfrm>
                      <a:off x="0" y="0"/>
                      <a:ext cx="2883535" cy="365506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30" w:type="dxa"/>
        <w:tblInd w:w="-6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2278"/>
        <w:gridCol w:w="2292"/>
        <w:gridCol w:w="44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7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92"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47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92"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3"/>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tiêu</w:t>
            </w:r>
            <w:r>
              <w:rPr>
                <w:rFonts w:ascii="Times New Roman" w:hAnsi="Times New Roman" w:cs="Times New Roman"/>
                <w:spacing w:val="13"/>
                <w:sz w:val="28"/>
                <w:szCs w:val="28"/>
              </w:rPr>
              <w:t xml:space="preserve"> </w:t>
            </w:r>
            <w:r>
              <w:rPr>
                <w:rFonts w:ascii="Times New Roman" w:hAnsi="Times New Roman" w:cs="Times New Roman"/>
                <w:sz w:val="28"/>
                <w:szCs w:val="28"/>
              </w:rPr>
              <w:t>đề</w:t>
            </w:r>
            <w:r>
              <w:rPr>
                <w:rFonts w:ascii="Times New Roman" w:hAnsi="Times New Roman" w:cs="Times New Roman"/>
                <w:spacing w:val="14"/>
                <w:sz w:val="28"/>
                <w:szCs w:val="28"/>
              </w:rPr>
              <w:t xml:space="preserve"> </w:t>
            </w:r>
            <w:r>
              <w:rPr>
                <w:rFonts w:ascii="Times New Roman" w:hAnsi="Times New Roman" w:cs="Times New Roman"/>
                <w:sz w:val="28"/>
                <w:szCs w:val="28"/>
              </w:rPr>
              <w:t>dialog:</w:t>
            </w:r>
            <w:r>
              <w:rPr>
                <w:rFonts w:ascii="Times New Roman" w:hAnsi="Times New Roman" w:cs="Times New Roman"/>
                <w:spacing w:val="13"/>
                <w:sz w:val="28"/>
                <w:szCs w:val="28"/>
              </w:rPr>
              <w:t xml:space="preserve"> </w:t>
            </w:r>
            <w:r>
              <w:rPr>
                <w:rFonts w:ascii="Times New Roman" w:hAnsi="Times New Roman" w:cs="Times New Roman"/>
                <w:sz w:val="28"/>
                <w:szCs w:val="28"/>
              </w:rPr>
              <w:t>“Tạo</w:t>
            </w:r>
            <w:r>
              <w:rPr>
                <w:rFonts w:ascii="Times New Roman" w:hAnsi="Times New Roman" w:cs="Times New Roman"/>
                <w:spacing w:val="13"/>
                <w:sz w:val="28"/>
                <w:szCs w:val="28"/>
              </w:rPr>
              <w:t xml:space="preserve"> </w:t>
            </w:r>
            <w:r>
              <w:rPr>
                <w:rFonts w:ascii="Times New Roman" w:hAnsi="Times New Roman" w:cs="Times New Roman"/>
                <w:sz w:val="28"/>
                <w:szCs w:val="28"/>
              </w:rPr>
              <w:t>Đặt</w:t>
            </w:r>
            <w:r>
              <w:rPr>
                <w:rFonts w:ascii="Times New Roman" w:hAnsi="Times New Roman" w:cs="Times New Roman"/>
                <w:spacing w:val="13"/>
                <w:sz w:val="28"/>
                <w:szCs w:val="28"/>
              </w:rPr>
              <w:t xml:space="preserve"> </w:t>
            </w:r>
            <w:r>
              <w:rPr>
                <w:rFonts w:ascii="Times New Roman" w:hAnsi="Times New Roman" w:cs="Times New Roman"/>
                <w:sz w:val="28"/>
                <w:szCs w:val="28"/>
              </w:rPr>
              <w:t>Phòng”</w:t>
            </w:r>
            <w:r>
              <w:rPr>
                <w:rFonts w:ascii="Times New Roman" w:hAnsi="Times New Roman" w:cs="Times New Roman"/>
                <w:spacing w:val="31"/>
                <w:sz w:val="28"/>
                <w:szCs w:val="28"/>
              </w:rPr>
              <w:t xml:space="preserve"> </w:t>
            </w:r>
            <w:r>
              <w:rPr>
                <w:rFonts w:ascii="Times New Roman" w:hAnsi="Times New Roman" w:cs="Times New Roman"/>
                <w:spacing w:val="-4"/>
                <w:sz w:val="28"/>
                <w:szCs w:val="28"/>
              </w:rPr>
              <w:t>hoặc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“Sửa</w:t>
            </w:r>
            <w:r>
              <w:rPr>
                <w:rFonts w:ascii="Times New Roman" w:hAnsi="Times New Roman" w:cs="Times New Roman"/>
                <w:spacing w:val="21"/>
                <w:sz w:val="28"/>
                <w:szCs w:val="28"/>
              </w:rPr>
              <w:t xml:space="preserve"> </w:t>
            </w:r>
            <w:r>
              <w:rPr>
                <w:rFonts w:ascii="Times New Roman" w:hAnsi="Times New Roman" w:cs="Times New Roman"/>
                <w:sz w:val="28"/>
                <w:szCs w:val="28"/>
              </w:rPr>
              <w:t>Đặt</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39"/>
                <w:sz w:val="28"/>
                <w:szCs w:val="28"/>
              </w:rPr>
              <w:t xml:space="preserve"> </w:t>
            </w:r>
            <w:r>
              <w:rPr>
                <w:rFonts w:ascii="Times New Roman" w:hAnsi="Times New Roman" w:cs="Times New Roman"/>
                <w:sz w:val="28"/>
                <w:szCs w:val="28"/>
              </w:rPr>
              <w:t>tùy</w:t>
            </w:r>
            <w:r>
              <w:rPr>
                <w:rFonts w:ascii="Times New Roman" w:hAnsi="Times New Roman" w:cs="Times New Roman"/>
                <w:spacing w:val="21"/>
                <w:sz w:val="28"/>
                <w:szCs w:val="28"/>
              </w:rPr>
              <w:t xml:space="preserve"> </w:t>
            </w:r>
            <w:r>
              <w:rPr>
                <w:rFonts w:ascii="Times New Roman" w:hAnsi="Times New Roman" w:cs="Times New Roman"/>
                <w:sz w:val="28"/>
                <w:szCs w:val="28"/>
              </w:rPr>
              <w:t>chế</w:t>
            </w:r>
            <w:r>
              <w:rPr>
                <w:rFonts w:ascii="Times New Roman" w:hAnsi="Times New Roman" w:cs="Times New Roman"/>
                <w:spacing w:val="22"/>
                <w:sz w:val="28"/>
                <w:szCs w:val="28"/>
              </w:rPr>
              <w:t xml:space="preserve"> </w:t>
            </w:r>
            <w:r>
              <w:rPr>
                <w:rFonts w:ascii="Times New Roman" w:hAnsi="Times New Roman" w:cs="Times New Roman"/>
                <w:sz w:val="28"/>
                <w:szCs w:val="28"/>
              </w:rPr>
              <w:t>độ</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CboNguoiDat</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p>
            <w:pPr>
              <w:pStyle w:val="54"/>
              <w:spacing w:before="4" w:line="240" w:lineRule="auto"/>
              <w:rPr>
                <w:rFonts w:ascii="Times New Roman" w:hAnsi="Times New Roman" w:cs="Times New Roman"/>
                <w:sz w:val="28"/>
                <w:szCs w:val="28"/>
              </w:rPr>
            </w:pPr>
            <w:r>
              <w:rPr>
                <w:rFonts w:ascii="Times New Roman" w:hAnsi="Times New Roman" w:cs="Times New Roman"/>
                <w:spacing w:val="-2"/>
                <w:sz w:val="28"/>
                <w:szCs w:val="28"/>
              </w:rPr>
              <w:t>(editable)</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Tìm</w:t>
            </w:r>
            <w:r>
              <w:rPr>
                <w:rFonts w:ascii="Times New Roman" w:hAnsi="Times New Roman" w:cs="Times New Roman"/>
                <w:spacing w:val="-10"/>
                <w:sz w:val="28"/>
                <w:szCs w:val="28"/>
              </w:rPr>
              <w:t xml:space="preserve"> </w:t>
            </w:r>
            <w:r>
              <w:rPr>
                <w:rFonts w:ascii="Times New Roman" w:hAnsi="Times New Roman" w:cs="Times New Roman"/>
                <w:sz w:val="28"/>
                <w:szCs w:val="28"/>
              </w:rPr>
              <w:t>kiếm</w:t>
            </w:r>
            <w:r>
              <w:rPr>
                <w:rFonts w:ascii="Times New Roman" w:hAnsi="Times New Roman" w:cs="Times New Roman"/>
                <w:spacing w:val="-9"/>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chọn</w:t>
            </w:r>
            <w:r>
              <w:rPr>
                <w:rFonts w:ascii="Times New Roman" w:hAnsi="Times New Roman" w:cs="Times New Roman"/>
                <w:spacing w:val="-9"/>
                <w:sz w:val="28"/>
                <w:szCs w:val="28"/>
              </w:rPr>
              <w:t xml:space="preserve"> </w:t>
            </w:r>
            <w:r>
              <w:rPr>
                <w:rFonts w:ascii="Times New Roman" w:hAnsi="Times New Roman" w:cs="Times New Roman"/>
                <w:sz w:val="28"/>
                <w:szCs w:val="28"/>
              </w:rPr>
              <w:t>người</w:t>
            </w:r>
            <w:r>
              <w:rPr>
                <w:rFonts w:ascii="Times New Roman" w:hAnsi="Times New Roman" w:cs="Times New Roman"/>
                <w:spacing w:val="-9"/>
                <w:sz w:val="28"/>
                <w:szCs w:val="28"/>
              </w:rPr>
              <w:t xml:space="preserve"> </w:t>
            </w:r>
            <w:r>
              <w:rPr>
                <w:rFonts w:ascii="Times New Roman" w:hAnsi="Times New Roman" w:cs="Times New Roman"/>
                <w:sz w:val="28"/>
                <w:szCs w:val="28"/>
              </w:rPr>
              <w:t>đặt</w:t>
            </w:r>
            <w:r>
              <w:rPr>
                <w:rFonts w:ascii="Times New Roman" w:hAnsi="Times New Roman" w:cs="Times New Roman"/>
                <w:spacing w:val="-9"/>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z w:val="28"/>
                <w:szCs w:val="28"/>
              </w:rPr>
              <w:t>(người</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chịu</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trách</w:t>
            </w:r>
            <w:r>
              <w:rPr>
                <w:rFonts w:ascii="Times New Roman" w:hAnsi="Times New Roman" w:cs="Times New Roman"/>
                <w:spacing w:val="40"/>
                <w:sz w:val="28"/>
                <w:szCs w:val="28"/>
              </w:rPr>
              <w:t xml:space="preserve"> </w:t>
            </w:r>
            <w:r>
              <w:rPr>
                <w:rFonts w:ascii="Times New Roman" w:hAnsi="Times New Roman" w:cs="Times New Roman"/>
                <w:sz w:val="28"/>
                <w:szCs w:val="28"/>
              </w:rPr>
              <w:t>nhiệm</w:t>
            </w:r>
            <w:r>
              <w:rPr>
                <w:rFonts w:ascii="Times New Roman" w:hAnsi="Times New Roman" w:cs="Times New Roman"/>
                <w:spacing w:val="40"/>
                <w:sz w:val="28"/>
                <w:szCs w:val="28"/>
              </w:rPr>
              <w:t xml:space="preserve"> </w:t>
            </w:r>
            <w:r>
              <w:rPr>
                <w:rFonts w:ascii="Times New Roman" w:hAnsi="Times New Roman" w:cs="Times New Roman"/>
                <w:sz w:val="28"/>
                <w:szCs w:val="28"/>
              </w:rPr>
              <w:t>booking);</w:t>
            </w:r>
            <w:r>
              <w:rPr>
                <w:rFonts w:ascii="Times New Roman" w:hAnsi="Times New Roman" w:cs="Times New Roman"/>
                <w:spacing w:val="40"/>
                <w:sz w:val="28"/>
                <w:szCs w:val="28"/>
              </w:rPr>
              <w:t xml:space="preserve"> </w:t>
            </w:r>
            <w:r>
              <w:rPr>
                <w:rFonts w:ascii="Times New Roman" w:hAnsi="Times New Roman" w:cs="Times New Roman"/>
                <w:sz w:val="28"/>
                <w:szCs w:val="28"/>
              </w:rPr>
              <w:t>hỗ</w:t>
            </w:r>
            <w:r>
              <w:rPr>
                <w:rFonts w:ascii="Times New Roman" w:hAnsi="Times New Roman" w:cs="Times New Roman"/>
                <w:spacing w:val="40"/>
                <w:sz w:val="28"/>
                <w:szCs w:val="28"/>
              </w:rPr>
              <w:t xml:space="preserve"> </w:t>
            </w:r>
            <w:r>
              <w:rPr>
                <w:rFonts w:ascii="Times New Roman" w:hAnsi="Times New Roman" w:cs="Times New Roman"/>
                <w:sz w:val="28"/>
                <w:szCs w:val="28"/>
              </w:rPr>
              <w:t>trợ</w:t>
            </w:r>
            <w:r>
              <w:rPr>
                <w:rFonts w:ascii="Times New Roman" w:hAnsi="Times New Roman" w:cs="Times New Roman"/>
                <w:spacing w:val="40"/>
                <w:sz w:val="28"/>
                <w:szCs w:val="28"/>
              </w:rPr>
              <w:t xml:space="preserve"> </w:t>
            </w:r>
            <w:r>
              <w:rPr>
                <w:rFonts w:ascii="Times New Roman" w:hAnsi="Times New Roman" w:cs="Times New Roman"/>
                <w:sz w:val="28"/>
                <w:szCs w:val="28"/>
              </w:rPr>
              <w:t>tìm</w:t>
            </w:r>
            <w:r>
              <w:rPr>
                <w:rFonts w:ascii="Times New Roman" w:hAnsi="Times New Roman" w:cs="Times New Roman"/>
                <w:spacing w:val="40"/>
                <w:sz w:val="28"/>
                <w:szCs w:val="28"/>
              </w:rPr>
              <w:t xml:space="preserve"> </w:t>
            </w:r>
            <w:r>
              <w:rPr>
                <w:rFonts w:ascii="Times New Roman" w:hAnsi="Times New Roman" w:cs="Times New Roman"/>
                <w:sz w:val="28"/>
                <w:szCs w:val="28"/>
              </w:rPr>
              <w:t>theo</w:t>
            </w:r>
            <w:r>
              <w:rPr>
                <w:rFonts w:ascii="Times New Roman" w:hAnsi="Times New Roman" w:cs="Times New Roman"/>
                <w:spacing w:val="40"/>
                <w:sz w:val="28"/>
                <w:szCs w:val="28"/>
              </w:rPr>
              <w:t xml:space="preserve"> </w:t>
            </w:r>
            <w:r>
              <w:rPr>
                <w:rFonts w:ascii="Times New Roman" w:hAnsi="Times New Roman" w:cs="Times New Roman"/>
                <w:sz w:val="28"/>
                <w:szCs w:val="28"/>
              </w:rPr>
              <w:t>tên, CMND/CCCD</w:t>
            </w:r>
            <w:r>
              <w:rPr>
                <w:rFonts w:ascii="Times New Roman" w:hAnsi="Times New Roman" w:cs="Times New Roman"/>
                <w:spacing w:val="40"/>
                <w:sz w:val="28"/>
                <w:szCs w:val="28"/>
              </w:rPr>
              <w:t xml:space="preserve"> </w:t>
            </w:r>
            <w:r>
              <w:rPr>
                <w:rFonts w:ascii="Times New Roman" w:hAnsi="Times New Roman" w:cs="Times New Roman"/>
                <w:sz w:val="28"/>
                <w:szCs w:val="28"/>
              </w:rPr>
              <w:t>(bắt</w:t>
            </w:r>
            <w:r>
              <w:rPr>
                <w:rFonts w:ascii="Times New Roman" w:hAnsi="Times New Roman" w:cs="Times New Roman"/>
                <w:spacing w:val="40"/>
                <w:sz w:val="28"/>
                <w:szCs w:val="28"/>
              </w:rPr>
              <w:t xml:space="preserve"> </w:t>
            </w:r>
            <w:r>
              <w:rPr>
                <w:rFonts w:ascii="Times New Roman" w:hAnsi="Times New Roman" w:cs="Times New Roman"/>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475" w:type="dxa"/>
          </w:tcPr>
          <w:p>
            <w:pPr>
              <w:pStyle w:val="54"/>
              <w:jc w:val="left"/>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77"/>
                <w:w w:val="150"/>
                <w:sz w:val="28"/>
                <w:szCs w:val="28"/>
              </w:rPr>
              <w:t xml:space="preserve"> </w:t>
            </w:r>
            <w:r>
              <w:rPr>
                <w:rFonts w:ascii="Times New Roman" w:hAnsi="Times New Roman" w:cs="Times New Roman"/>
                <w:sz w:val="28"/>
                <w:szCs w:val="28"/>
              </w:rPr>
              <w:t>từ</w:t>
            </w:r>
            <w:r>
              <w:rPr>
                <w:rFonts w:ascii="Times New Roman" w:hAnsi="Times New Roman" w:cs="Times New Roman"/>
                <w:spacing w:val="78"/>
                <w:w w:val="150"/>
                <w:sz w:val="28"/>
                <w:szCs w:val="28"/>
              </w:rPr>
              <w:t xml:space="preserve"> </w:t>
            </w:r>
            <w:r>
              <w:rPr>
                <w:rFonts w:ascii="Times New Roman" w:hAnsi="Times New Roman" w:cs="Times New Roman"/>
                <w:sz w:val="28"/>
                <w:szCs w:val="28"/>
              </w:rPr>
              <w:t>khóa</w:t>
            </w:r>
            <w:r>
              <w:rPr>
                <w:rFonts w:ascii="Times New Roman" w:hAnsi="Times New Roman" w:cs="Times New Roman"/>
                <w:spacing w:val="78"/>
                <w:w w:val="150"/>
                <w:sz w:val="28"/>
                <w:szCs w:val="28"/>
              </w:rPr>
              <w:t xml:space="preserve"> </w:t>
            </w:r>
            <w:r>
              <w:rPr>
                <w:rFonts w:ascii="Times New Roman" w:hAnsi="Times New Roman" w:cs="Times New Roman"/>
                <w:sz w:val="28"/>
                <w:szCs w:val="28"/>
              </w:rPr>
              <w:t>tìm</w:t>
            </w:r>
            <w:r>
              <w:rPr>
                <w:rFonts w:ascii="Times New Roman" w:hAnsi="Times New Roman" w:cs="Times New Roman"/>
                <w:spacing w:val="77"/>
                <w:w w:val="150"/>
                <w:sz w:val="28"/>
                <w:szCs w:val="28"/>
              </w:rPr>
              <w:t xml:space="preserve"> </w:t>
            </w:r>
            <w:r>
              <w:rPr>
                <w:rFonts w:ascii="Times New Roman" w:hAnsi="Times New Roman" w:cs="Times New Roman"/>
                <w:sz w:val="28"/>
                <w:szCs w:val="28"/>
              </w:rPr>
              <w:t>kiếm</w:t>
            </w:r>
            <w:r>
              <w:rPr>
                <w:rFonts w:ascii="Times New Roman" w:hAnsi="Times New Roman" w:cs="Times New Roman"/>
                <w:spacing w:val="78"/>
                <w:w w:val="150"/>
                <w:sz w:val="28"/>
                <w:szCs w:val="28"/>
              </w:rPr>
              <w:t xml:space="preserve"> </w:t>
            </w:r>
            <w:r>
              <w:rPr>
                <w:rFonts w:ascii="Times New Roman" w:hAnsi="Times New Roman" w:cs="Times New Roman"/>
                <w:sz w:val="28"/>
                <w:szCs w:val="28"/>
              </w:rPr>
              <w:t>khách</w:t>
            </w:r>
            <w:r>
              <w:rPr>
                <w:rFonts w:ascii="Times New Roman" w:hAnsi="Times New Roman" w:cs="Times New Roman"/>
                <w:spacing w:val="78"/>
                <w:w w:val="150"/>
                <w:sz w:val="28"/>
                <w:szCs w:val="28"/>
              </w:rPr>
              <w:t xml:space="preserve"> </w:t>
            </w:r>
            <w:r>
              <w:rPr>
                <w:rFonts w:ascii="Times New Roman" w:hAnsi="Times New Roman" w:cs="Times New Roman"/>
                <w:sz w:val="28"/>
                <w:szCs w:val="28"/>
              </w:rPr>
              <w:t>ở</w:t>
            </w:r>
            <w:r>
              <w:rPr>
                <w:rFonts w:ascii="Times New Roman" w:hAnsi="Times New Roman" w:cs="Times New Roman"/>
                <w:spacing w:val="78"/>
                <w:w w:val="150"/>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pacing w:val="-4"/>
                <w:w w:val="105"/>
                <w:sz w:val="28"/>
                <w:szCs w:val="28"/>
              </w:rPr>
              <w:t>theo</w:t>
            </w:r>
            <w:r>
              <w:rPr>
                <w:rFonts w:ascii="Times New Roman" w:hAnsi="Times New Roman" w:cs="Times New Roman"/>
                <w:sz w:val="28"/>
                <w:szCs w:val="28"/>
              </w:rPr>
              <w:tab/>
            </w:r>
            <w:r>
              <w:rPr>
                <w:rFonts w:ascii="Times New Roman" w:hAnsi="Times New Roman" w:cs="Times New Roman"/>
                <w:spacing w:val="-4"/>
                <w:w w:val="105"/>
                <w:sz w:val="28"/>
                <w:szCs w:val="28"/>
              </w:rPr>
              <w:t>tên</w:t>
            </w:r>
            <w:r>
              <w:rPr>
                <w:rFonts w:ascii="Times New Roman" w:hAnsi="Times New Roman" w:cs="Times New Roman"/>
                <w:sz w:val="28"/>
                <w:szCs w:val="28"/>
              </w:rPr>
              <w:tab/>
            </w:r>
            <w:r>
              <w:rPr>
                <w:rFonts w:ascii="Times New Roman" w:hAnsi="Times New Roman" w:cs="Times New Roman"/>
                <w:spacing w:val="-4"/>
                <w:w w:val="105"/>
                <w:sz w:val="28"/>
                <w:szCs w:val="28"/>
              </w:rPr>
              <w:t>hoặc</w:t>
            </w:r>
            <w:r>
              <w:rPr>
                <w:rFonts w:ascii="Times New Roman" w:hAnsi="Times New Roman" w:cs="Times New Roman"/>
                <w:sz w:val="28"/>
                <w:szCs w:val="28"/>
              </w:rPr>
              <w:tab/>
            </w:r>
            <w:r>
              <w:rPr>
                <w:rFonts w:ascii="Times New Roman" w:hAnsi="Times New Roman" w:cs="Times New Roman"/>
                <w:spacing w:val="-2"/>
                <w:w w:val="105"/>
                <w:sz w:val="28"/>
                <w:szCs w:val="28"/>
              </w:rPr>
              <w:t>CCCD/CMND</w:t>
            </w:r>
            <w:r>
              <w:rPr>
                <w:rFonts w:ascii="Times New Roman" w:hAnsi="Times New Roman" w:cs="Times New Roman"/>
                <w:sz w:val="28"/>
                <w:szCs w:val="28"/>
              </w:rPr>
              <w:tab/>
            </w:r>
            <w:r>
              <w:rPr>
                <w:rFonts w:ascii="Times New Roman" w:hAnsi="Times New Roman" w:cs="Times New Roman"/>
                <w:spacing w:val="-6"/>
                <w:w w:val="105"/>
                <w:sz w:val="28"/>
                <w:szCs w:val="28"/>
              </w:rPr>
              <w:t>để</w:t>
            </w:r>
            <w:r>
              <w:rPr>
                <w:rFonts w:ascii="Times New Roman" w:hAnsi="Times New Roman" w:cs="Times New Roman"/>
                <w:spacing w:val="-6"/>
                <w:w w:val="105"/>
                <w:sz w:val="28"/>
                <w:szCs w:val="28"/>
                <w:lang w:val="en-US"/>
              </w:rPr>
              <w:t xml:space="preserve"> </w:t>
            </w:r>
            <w:r>
              <w:rPr>
                <w:rFonts w:ascii="Times New Roman" w:hAnsi="Times New Roman" w:cs="Times New Roman"/>
                <w:spacing w:val="-8"/>
                <w:w w:val="105"/>
                <w:sz w:val="28"/>
                <w:szCs w:val="28"/>
              </w:rPr>
              <w:t>lọc</w:t>
            </w:r>
            <w:r>
              <w:rPr>
                <w:rFonts w:ascii="Times New Roman" w:hAnsi="Times New Roman" w:cs="Times New Roman"/>
                <w:spacing w:val="-2"/>
                <w:w w:val="105"/>
                <w:sz w:val="28"/>
                <w:szCs w:val="28"/>
              </w:rPr>
              <w:t xml:space="preserve"> LstKhachHang.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LstKhachHang</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ListBox</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Danh</w:t>
            </w:r>
            <w:r>
              <w:rPr>
                <w:rFonts w:ascii="Times New Roman" w:hAnsi="Times New Roman" w:cs="Times New Roman"/>
                <w:spacing w:val="14"/>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4"/>
                <w:sz w:val="28"/>
                <w:szCs w:val="28"/>
              </w:rPr>
              <w:t xml:space="preserve"> </w:t>
            </w:r>
            <w:r>
              <w:rPr>
                <w:rFonts w:ascii="Times New Roman" w:hAnsi="Times New Roman" w:cs="Times New Roman"/>
                <w:sz w:val="28"/>
                <w:szCs w:val="28"/>
              </w:rPr>
              <w:t>hàng</w:t>
            </w:r>
            <w:r>
              <w:rPr>
                <w:rFonts w:ascii="Times New Roman" w:hAnsi="Times New Roman" w:cs="Times New Roman"/>
                <w:spacing w:val="14"/>
                <w:sz w:val="28"/>
                <w:szCs w:val="28"/>
              </w:rPr>
              <w:t xml:space="preserve"> </w:t>
            </w:r>
            <w:r>
              <w:rPr>
                <w:rFonts w:ascii="Times New Roman" w:hAnsi="Times New Roman" w:cs="Times New Roman"/>
                <w:sz w:val="28"/>
                <w:szCs w:val="28"/>
              </w:rPr>
              <w:t>có</w:t>
            </w:r>
            <w:r>
              <w:rPr>
                <w:rFonts w:ascii="Times New Roman" w:hAnsi="Times New Roman" w:cs="Times New Roman"/>
                <w:spacing w:val="14"/>
                <w:sz w:val="28"/>
                <w:szCs w:val="28"/>
              </w:rPr>
              <w:t xml:space="preserve"> </w:t>
            </w:r>
            <w:r>
              <w:rPr>
                <w:rFonts w:ascii="Times New Roman" w:hAnsi="Times New Roman" w:cs="Times New Roman"/>
                <w:sz w:val="28"/>
                <w:szCs w:val="28"/>
              </w:rPr>
              <w:t>thể</w:t>
            </w:r>
            <w:r>
              <w:rPr>
                <w:rFonts w:ascii="Times New Roman" w:hAnsi="Times New Roman" w:cs="Times New Roman"/>
                <w:spacing w:val="13"/>
                <w:sz w:val="28"/>
                <w:szCs w:val="28"/>
              </w:rPr>
              <w:t xml:space="preserve"> </w:t>
            </w:r>
            <w:r>
              <w:rPr>
                <w:rFonts w:ascii="Times New Roman" w:hAnsi="Times New Roman" w:cs="Times New Roman"/>
                <w:sz w:val="28"/>
                <w:szCs w:val="28"/>
              </w:rPr>
              <w:t>chọn</w:t>
            </w:r>
            <w:r>
              <w:rPr>
                <w:rFonts w:ascii="Times New Roman" w:hAnsi="Times New Roman" w:cs="Times New Roman"/>
                <w:spacing w:val="14"/>
                <w:sz w:val="28"/>
                <w:szCs w:val="28"/>
              </w:rPr>
              <w:t xml:space="preserve"> </w:t>
            </w:r>
            <w:r>
              <w:rPr>
                <w:rFonts w:ascii="Times New Roman" w:hAnsi="Times New Roman" w:cs="Times New Roman"/>
                <w:sz w:val="28"/>
                <w:szCs w:val="28"/>
              </w:rPr>
              <w:t>làm</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khách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ở</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mỗi</w:t>
            </w:r>
            <w:r>
              <w:rPr>
                <w:rFonts w:ascii="Times New Roman" w:hAnsi="Times New Roman" w:cs="Times New Roman"/>
                <w:spacing w:val="19"/>
                <w:sz w:val="28"/>
                <w:szCs w:val="28"/>
              </w:rPr>
              <w:t xml:space="preserve"> </w:t>
            </w:r>
            <w:r>
              <w:rPr>
                <w:rFonts w:ascii="Times New Roman" w:hAnsi="Times New Roman" w:cs="Times New Roman"/>
                <w:sz w:val="28"/>
                <w:szCs w:val="28"/>
              </w:rPr>
              <w:t>mục</w:t>
            </w:r>
            <w:r>
              <w:rPr>
                <w:rFonts w:ascii="Times New Roman" w:hAnsi="Times New Roman" w:cs="Times New Roman"/>
                <w:spacing w:val="19"/>
                <w:sz w:val="28"/>
                <w:szCs w:val="28"/>
              </w:rPr>
              <w:t xml:space="preserve"> </w:t>
            </w:r>
            <w:r>
              <w:rPr>
                <w:rFonts w:ascii="Times New Roman" w:hAnsi="Times New Roman" w:cs="Times New Roman"/>
                <w:sz w:val="28"/>
                <w:szCs w:val="28"/>
              </w:rPr>
              <w:t>có</w:t>
            </w:r>
            <w:r>
              <w:rPr>
                <w:rFonts w:ascii="Times New Roman" w:hAnsi="Times New Roman" w:cs="Times New Roman"/>
                <w:spacing w:val="19"/>
                <w:sz w:val="28"/>
                <w:szCs w:val="28"/>
              </w:rPr>
              <w:t xml:space="preserve"> </w:t>
            </w:r>
            <w:r>
              <w:rPr>
                <w:rFonts w:ascii="Times New Roman" w:hAnsi="Times New Roman" w:cs="Times New Roman"/>
                <w:sz w:val="28"/>
                <w:szCs w:val="28"/>
              </w:rPr>
              <w:t>CheckBox</w:t>
            </w:r>
            <w:r>
              <w:rPr>
                <w:rFonts w:ascii="Times New Roman" w:hAnsi="Times New Roman" w:cs="Times New Roman"/>
                <w:spacing w:val="19"/>
                <w:sz w:val="28"/>
                <w:szCs w:val="28"/>
              </w:rPr>
              <w:t xml:space="preserve"> </w:t>
            </w:r>
            <w:r>
              <w:rPr>
                <w:rFonts w:ascii="Times New Roman" w:hAnsi="Times New Roman" w:cs="Times New Roman"/>
                <w:sz w:val="28"/>
                <w:szCs w:val="28"/>
              </w:rPr>
              <w:t>để</w:t>
            </w:r>
            <w:r>
              <w:rPr>
                <w:rFonts w:ascii="Times New Roman" w:hAnsi="Times New Roman" w:cs="Times New Roman"/>
                <w:spacing w:val="19"/>
                <w:sz w:val="28"/>
                <w:szCs w:val="28"/>
              </w:rPr>
              <w:t xml:space="preserve"> </w:t>
            </w:r>
            <w:r>
              <w:rPr>
                <w:rFonts w:ascii="Times New Roman" w:hAnsi="Times New Roman" w:cs="Times New Roman"/>
                <w:sz w:val="28"/>
                <w:szCs w:val="28"/>
              </w:rPr>
              <w:t>tích</w:t>
            </w:r>
            <w:r>
              <w:rPr>
                <w:rFonts w:ascii="Times New Roman" w:hAnsi="Times New Roman" w:cs="Times New Roman"/>
                <w:spacing w:val="19"/>
                <w:sz w:val="28"/>
                <w:szCs w:val="28"/>
              </w:rPr>
              <w:t xml:space="preserve"> </w:t>
            </w:r>
            <w:r>
              <w:rPr>
                <w:rFonts w:ascii="Times New Roman" w:hAnsi="Times New Roman" w:cs="Times New Roman"/>
                <w:sz w:val="28"/>
                <w:szCs w:val="28"/>
              </w:rPr>
              <w:t>chọn. Khách đang ở phòng khác bị vô hiệu hóa.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TxtKhachDaChon</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
                <w:sz w:val="28"/>
                <w:szCs w:val="28"/>
              </w:rPr>
              <w:t xml:space="preserve"> </w:t>
            </w:r>
            <w:r>
              <w:rPr>
                <w:rFonts w:ascii="Times New Roman" w:hAnsi="Times New Roman" w:cs="Times New Roman"/>
                <w:sz w:val="28"/>
                <w:szCs w:val="28"/>
              </w:rPr>
              <w:t>thị</w:t>
            </w:r>
            <w:r>
              <w:rPr>
                <w:rFonts w:ascii="Times New Roman" w:hAnsi="Times New Roman" w:cs="Times New Roman"/>
                <w:spacing w:val="3"/>
                <w:sz w:val="28"/>
                <w:szCs w:val="28"/>
              </w:rPr>
              <w:t xml:space="preserve"> </w:t>
            </w:r>
            <w:r>
              <w:rPr>
                <w:rFonts w:ascii="Times New Roman" w:hAnsi="Times New Roman" w:cs="Times New Roman"/>
                <w:sz w:val="28"/>
                <w:szCs w:val="28"/>
              </w:rPr>
              <w:t>tóm</w:t>
            </w:r>
            <w:r>
              <w:rPr>
                <w:rFonts w:ascii="Times New Roman" w:hAnsi="Times New Roman" w:cs="Times New Roman"/>
                <w:spacing w:val="3"/>
                <w:sz w:val="28"/>
                <w:szCs w:val="28"/>
              </w:rPr>
              <w:t xml:space="preserve"> </w:t>
            </w:r>
            <w:r>
              <w:rPr>
                <w:rFonts w:ascii="Times New Roman" w:hAnsi="Times New Roman" w:cs="Times New Roman"/>
                <w:sz w:val="28"/>
                <w:szCs w:val="28"/>
              </w:rPr>
              <w:t>tắt</w:t>
            </w:r>
            <w:r>
              <w:rPr>
                <w:rFonts w:ascii="Times New Roman" w:hAnsi="Times New Roman" w:cs="Times New Roman"/>
                <w:spacing w:val="3"/>
                <w:sz w:val="28"/>
                <w:szCs w:val="28"/>
              </w:rPr>
              <w:t xml:space="preserve"> </w:t>
            </w:r>
            <w:r>
              <w:rPr>
                <w:rFonts w:ascii="Times New Roman" w:hAnsi="Times New Roman" w:cs="Times New Roman"/>
                <w:sz w:val="28"/>
                <w:szCs w:val="28"/>
              </w:rPr>
              <w:t>danh</w:t>
            </w:r>
            <w:r>
              <w:rPr>
                <w:rFonts w:ascii="Times New Roman" w:hAnsi="Times New Roman" w:cs="Times New Roman"/>
                <w:spacing w:val="4"/>
                <w:sz w:val="28"/>
                <w:szCs w:val="28"/>
              </w:rPr>
              <w:t xml:space="preserve"> </w:t>
            </w:r>
            <w:r>
              <w:rPr>
                <w:rFonts w:ascii="Times New Roman" w:hAnsi="Times New Roman" w:cs="Times New Roman"/>
                <w:sz w:val="28"/>
                <w:szCs w:val="28"/>
              </w:rPr>
              <w:t>sách</w:t>
            </w:r>
            <w:r>
              <w:rPr>
                <w:rFonts w:ascii="Times New Roman" w:hAnsi="Times New Roman" w:cs="Times New Roman"/>
                <w:spacing w:val="4"/>
                <w:sz w:val="28"/>
                <w:szCs w:val="28"/>
              </w:rPr>
              <w:t xml:space="preserve"> </w:t>
            </w:r>
            <w:r>
              <w:rPr>
                <w:rFonts w:ascii="Times New Roman" w:hAnsi="Times New Roman" w:cs="Times New Roman"/>
                <w:sz w:val="28"/>
                <w:szCs w:val="28"/>
              </w:rPr>
              <w:t>khách</w:t>
            </w:r>
            <w:r>
              <w:rPr>
                <w:rFonts w:ascii="Times New Roman" w:hAnsi="Times New Roman" w:cs="Times New Roman"/>
                <w:spacing w:val="4"/>
                <w:sz w:val="28"/>
                <w:szCs w:val="28"/>
              </w:rPr>
              <w:t xml:space="preserve"> </w:t>
            </w:r>
            <w:r>
              <w:rPr>
                <w:rFonts w:ascii="Times New Roman" w:hAnsi="Times New Roman" w:cs="Times New Roman"/>
                <w:sz w:val="28"/>
                <w:szCs w:val="28"/>
              </w:rPr>
              <w:t>đã</w:t>
            </w:r>
            <w:r>
              <w:rPr>
                <w:rFonts w:ascii="Times New Roman" w:hAnsi="Times New Roman" w:cs="Times New Roman"/>
                <w:spacing w:val="3"/>
                <w:sz w:val="28"/>
                <w:szCs w:val="28"/>
              </w:rPr>
              <w:t xml:space="preserve"> </w:t>
            </w:r>
            <w:r>
              <w:rPr>
                <w:rFonts w:ascii="Times New Roman" w:hAnsi="Times New Roman" w:cs="Times New Roman"/>
                <w:sz w:val="28"/>
                <w:szCs w:val="28"/>
              </w:rPr>
              <w:t>được</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tích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4"/>
                <w:sz w:val="28"/>
                <w:szCs w:val="28"/>
              </w:rPr>
              <w:t xml:space="preserve"> </w:t>
            </w:r>
            <w:r>
              <w:rPr>
                <w:rFonts w:ascii="Times New Roman" w:hAnsi="Times New Roman" w:cs="Times New Roman"/>
                <w:sz w:val="28"/>
                <w:szCs w:val="28"/>
              </w:rPr>
              <w:t>ở</w:t>
            </w:r>
            <w:r>
              <w:rPr>
                <w:rFonts w:ascii="Times New Roman" w:hAnsi="Times New Roman" w:cs="Times New Roman"/>
                <w:spacing w:val="14"/>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4"/>
                <w:sz w:val="28"/>
                <w:szCs w:val="28"/>
              </w:rPr>
              <w:t xml:space="preserve"> </w:t>
            </w:r>
            <w:r>
              <w:rPr>
                <w:rFonts w:ascii="Times New Roman" w:hAnsi="Times New Roman" w:cs="Times New Roman"/>
                <w:sz w:val="28"/>
                <w:szCs w:val="28"/>
              </w:rPr>
              <w:t>đọc,</w:t>
            </w:r>
            <w:r>
              <w:rPr>
                <w:rFonts w:ascii="Times New Roman" w:hAnsi="Times New Roman" w:cs="Times New Roman"/>
                <w:spacing w:val="14"/>
                <w:sz w:val="28"/>
                <w:szCs w:val="28"/>
              </w:rPr>
              <w:t xml:space="preserve"> </w:t>
            </w:r>
            <w:r>
              <w:rPr>
                <w:rFonts w:ascii="Times New Roman" w:hAnsi="Times New Roman" w:cs="Times New Roman"/>
                <w:sz w:val="28"/>
                <w:szCs w:val="28"/>
              </w:rPr>
              <w:t>tự</w:t>
            </w:r>
            <w:r>
              <w:rPr>
                <w:rFonts w:ascii="Times New Roman" w:hAnsi="Times New Roman" w:cs="Times New Roman"/>
                <w:spacing w:val="14"/>
                <w:sz w:val="28"/>
                <w:szCs w:val="28"/>
              </w:rPr>
              <w:t xml:space="preserve"> </w:t>
            </w:r>
            <w:r>
              <w:rPr>
                <w:rFonts w:ascii="Times New Roman" w:hAnsi="Times New Roman" w:cs="Times New Roman"/>
                <w:sz w:val="28"/>
                <w:szCs w:val="28"/>
              </w:rPr>
              <w:t>cập</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CboPhong</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45"/>
                <w:sz w:val="28"/>
                <w:szCs w:val="28"/>
              </w:rPr>
              <w:t xml:space="preserve"> </w:t>
            </w:r>
            <w:r>
              <w:rPr>
                <w:rFonts w:ascii="Times New Roman" w:hAnsi="Times New Roman" w:cs="Times New Roman"/>
                <w:sz w:val="28"/>
                <w:szCs w:val="28"/>
              </w:rPr>
              <w:t>phòng;</w:t>
            </w:r>
            <w:r>
              <w:rPr>
                <w:rFonts w:ascii="Times New Roman" w:hAnsi="Times New Roman" w:cs="Times New Roman"/>
                <w:spacing w:val="45"/>
                <w:sz w:val="28"/>
                <w:szCs w:val="28"/>
              </w:rPr>
              <w:t xml:space="preserve"> </w:t>
            </w: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5"/>
                <w:sz w:val="28"/>
                <w:szCs w:val="28"/>
              </w:rPr>
              <w:t xml:space="preserve"> </w:t>
            </w:r>
            <w:r>
              <w:rPr>
                <w:rFonts w:ascii="Times New Roman" w:hAnsi="Times New Roman" w:cs="Times New Roman"/>
                <w:sz w:val="28"/>
                <w:szCs w:val="28"/>
              </w:rPr>
              <w:t>số</w:t>
            </w:r>
            <w:r>
              <w:rPr>
                <w:rFonts w:ascii="Times New Roman" w:hAnsi="Times New Roman" w:cs="Times New Roman"/>
                <w:spacing w:val="46"/>
                <w:sz w:val="28"/>
                <w:szCs w:val="28"/>
              </w:rPr>
              <w:t xml:space="preserve"> </w:t>
            </w:r>
            <w:r>
              <w:rPr>
                <w:rFonts w:ascii="Times New Roman" w:hAnsi="Times New Roman" w:cs="Times New Roman"/>
                <w:sz w:val="28"/>
                <w:szCs w:val="28"/>
              </w:rPr>
              <w:t>phòng,</w:t>
            </w:r>
            <w:r>
              <w:rPr>
                <w:rFonts w:ascii="Times New Roman" w:hAnsi="Times New Roman" w:cs="Times New Roman"/>
                <w:spacing w:val="45"/>
                <w:sz w:val="28"/>
                <w:szCs w:val="28"/>
              </w:rPr>
              <w:t xml:space="preserve"> </w:t>
            </w:r>
            <w:r>
              <w:rPr>
                <w:rFonts w:ascii="Times New Roman" w:hAnsi="Times New Roman" w:cs="Times New Roman"/>
                <w:sz w:val="28"/>
                <w:szCs w:val="28"/>
              </w:rPr>
              <w:t>loại</w:t>
            </w:r>
            <w:r>
              <w:rPr>
                <w:rFonts w:ascii="Times New Roman" w:hAnsi="Times New Roman" w:cs="Times New Roman"/>
                <w:spacing w:val="46"/>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giá/đêm</w:t>
            </w:r>
            <w:r>
              <w:rPr>
                <w:rFonts w:ascii="Times New Roman" w:hAnsi="Times New Roman" w:cs="Times New Roman"/>
                <w:spacing w:val="12"/>
                <w:sz w:val="28"/>
                <w:szCs w:val="28"/>
              </w:rPr>
              <w:t xml:space="preserve"> </w:t>
            </w:r>
            <w:r>
              <w:rPr>
                <w:rFonts w:ascii="Times New Roman" w:hAnsi="Times New Roman" w:cs="Times New Roman"/>
                <w:sz w:val="28"/>
                <w:szCs w:val="28"/>
              </w:rPr>
              <w:t>và</w:t>
            </w:r>
            <w:r>
              <w:rPr>
                <w:rFonts w:ascii="Times New Roman" w:hAnsi="Times New Roman" w:cs="Times New Roman"/>
                <w:spacing w:val="13"/>
                <w:sz w:val="28"/>
                <w:szCs w:val="28"/>
              </w:rPr>
              <w:t xml:space="preserve"> </w:t>
            </w:r>
            <w:r>
              <w:rPr>
                <w:rFonts w:ascii="Times New Roman" w:hAnsi="Times New Roman" w:cs="Times New Roman"/>
                <w:sz w:val="28"/>
                <w:szCs w:val="28"/>
              </w:rPr>
              <w:t>sức</w:t>
            </w:r>
            <w:r>
              <w:rPr>
                <w:rFonts w:ascii="Times New Roman" w:hAnsi="Times New Roman" w:cs="Times New Roman"/>
                <w:spacing w:val="12"/>
                <w:sz w:val="28"/>
                <w:szCs w:val="28"/>
              </w:rPr>
              <w:t xml:space="preserve"> </w:t>
            </w:r>
            <w:r>
              <w:rPr>
                <w:rFonts w:ascii="Times New Roman" w:hAnsi="Times New Roman" w:cs="Times New Roman"/>
                <w:sz w:val="28"/>
                <w:szCs w:val="28"/>
              </w:rPr>
              <w:t>chứa</w:t>
            </w:r>
            <w:r>
              <w:rPr>
                <w:rFonts w:ascii="Times New Roman" w:hAnsi="Times New Roman" w:cs="Times New Roman"/>
                <w:spacing w:val="13"/>
                <w:sz w:val="28"/>
                <w:szCs w:val="28"/>
              </w:rPr>
              <w:t xml:space="preserve"> </w:t>
            </w:r>
            <w:r>
              <w:rPr>
                <w:rFonts w:ascii="Times New Roman" w:hAnsi="Times New Roman" w:cs="Times New Roman"/>
                <w:sz w:val="28"/>
                <w:szCs w:val="28"/>
              </w:rPr>
              <w:t>(bắt</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DpNhan</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4"/>
                <w:sz w:val="28"/>
                <w:szCs w:val="28"/>
              </w:rPr>
              <w:t xml:space="preserve"> </w:t>
            </w:r>
            <w:r>
              <w:rPr>
                <w:rFonts w:ascii="Times New Roman" w:hAnsi="Times New Roman" w:cs="Times New Roman"/>
                <w:sz w:val="28"/>
                <w:szCs w:val="28"/>
              </w:rPr>
              <w:t>ngày</w:t>
            </w:r>
            <w:r>
              <w:rPr>
                <w:rFonts w:ascii="Times New Roman" w:hAnsi="Times New Roman" w:cs="Times New Roman"/>
                <w:spacing w:val="25"/>
                <w:sz w:val="28"/>
                <w:szCs w:val="28"/>
              </w:rPr>
              <w:t xml:space="preserve"> </w:t>
            </w:r>
            <w:r>
              <w:rPr>
                <w:rFonts w:ascii="Times New Roman" w:hAnsi="Times New Roman" w:cs="Times New Roman"/>
                <w:sz w:val="28"/>
                <w:szCs w:val="28"/>
              </w:rPr>
              <w:t>nhận</w:t>
            </w:r>
            <w:r>
              <w:rPr>
                <w:rFonts w:ascii="Times New Roman" w:hAnsi="Times New Roman" w:cs="Times New Roman"/>
                <w:spacing w:val="25"/>
                <w:sz w:val="28"/>
                <w:szCs w:val="28"/>
              </w:rPr>
              <w:t xml:space="preserve"> </w:t>
            </w:r>
            <w:r>
              <w:rPr>
                <w:rFonts w:ascii="Times New Roman" w:hAnsi="Times New Roman" w:cs="Times New Roman"/>
                <w:sz w:val="28"/>
                <w:szCs w:val="28"/>
              </w:rPr>
              <w:t>phòng</w:t>
            </w:r>
            <w:r>
              <w:rPr>
                <w:rFonts w:ascii="Times New Roman" w:hAnsi="Times New Roman" w:cs="Times New Roman"/>
                <w:spacing w:val="25"/>
                <w:sz w:val="28"/>
                <w:szCs w:val="28"/>
              </w:rPr>
              <w:t xml:space="preserve"> </w:t>
            </w:r>
            <w:r>
              <w:rPr>
                <w:rFonts w:ascii="Times New Roman" w:hAnsi="Times New Roman" w:cs="Times New Roman"/>
                <w:sz w:val="28"/>
                <w:szCs w:val="28"/>
              </w:rPr>
              <w:t>(bắt</w:t>
            </w:r>
            <w:r>
              <w:rPr>
                <w:rFonts w:ascii="Times New Roman" w:hAnsi="Times New Roman" w:cs="Times New Roman"/>
                <w:spacing w:val="25"/>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78" w:type="dxa"/>
          </w:tcPr>
          <w:p>
            <w:pPr>
              <w:pStyle w:val="54"/>
              <w:rPr>
                <w:rFonts w:ascii="Times New Roman" w:hAnsi="Times New Roman" w:cs="Times New Roman"/>
                <w:sz w:val="28"/>
                <w:szCs w:val="28"/>
              </w:rPr>
            </w:pPr>
            <w:r>
              <w:rPr>
                <w:rFonts w:ascii="Times New Roman" w:hAnsi="Times New Roman" w:cs="Times New Roman"/>
                <w:spacing w:val="-4"/>
                <w:w w:val="105"/>
                <w:sz w:val="28"/>
                <w:szCs w:val="28"/>
              </w:rPr>
              <w:t>DpTra</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0"/>
                <w:sz w:val="28"/>
                <w:szCs w:val="28"/>
              </w:rPr>
              <w:t xml:space="preserve"> </w:t>
            </w:r>
            <w:r>
              <w:rPr>
                <w:rFonts w:ascii="Times New Roman" w:hAnsi="Times New Roman" w:cs="Times New Roman"/>
                <w:sz w:val="28"/>
                <w:szCs w:val="28"/>
              </w:rPr>
              <w:t>ngày</w:t>
            </w:r>
            <w:r>
              <w:rPr>
                <w:rFonts w:ascii="Times New Roman" w:hAnsi="Times New Roman" w:cs="Times New Roman"/>
                <w:spacing w:val="20"/>
                <w:sz w:val="28"/>
                <w:szCs w:val="28"/>
              </w:rPr>
              <w:t xml:space="preserve"> </w:t>
            </w:r>
            <w:r>
              <w:rPr>
                <w:rFonts w:ascii="Times New Roman" w:hAnsi="Times New Roman" w:cs="Times New Roman"/>
                <w:sz w:val="28"/>
                <w:szCs w:val="28"/>
              </w:rPr>
              <w:t>trả</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dự</w:t>
            </w:r>
            <w:r>
              <w:rPr>
                <w:rFonts w:ascii="Times New Roman" w:hAnsi="Times New Roman" w:cs="Times New Roman"/>
                <w:spacing w:val="20"/>
                <w:sz w:val="28"/>
                <w:szCs w:val="28"/>
              </w:rPr>
              <w:t xml:space="preserve"> </w:t>
            </w:r>
            <w:r>
              <w:rPr>
                <w:rFonts w:ascii="Times New Roman" w:hAnsi="Times New Roman" w:cs="Times New Roman"/>
                <w:sz w:val="28"/>
                <w:szCs w:val="28"/>
              </w:rPr>
              <w:t>kiến</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0"/>
                <w:sz w:val="28"/>
                <w:szCs w:val="28"/>
              </w:rPr>
              <w:t xml:space="preserve"> </w:t>
            </w:r>
            <w:r>
              <w:rPr>
                <w:rFonts w:ascii="Times New Roman" w:hAnsi="Times New Roman" w:cs="Times New Roman"/>
                <w:sz w:val="28"/>
                <w:szCs w:val="28"/>
              </w:rPr>
              <w:t>buộc,</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phải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sau</w:t>
            </w:r>
            <w:r>
              <w:rPr>
                <w:rFonts w:ascii="Times New Roman" w:hAnsi="Times New Roman" w:cs="Times New Roman"/>
                <w:spacing w:val="18"/>
                <w:sz w:val="28"/>
                <w:szCs w:val="28"/>
              </w:rPr>
              <w:t xml:space="preserve"> </w:t>
            </w:r>
            <w:r>
              <w:rPr>
                <w:rFonts w:ascii="Times New Roman" w:hAnsi="Times New Roman" w:cs="Times New Roman"/>
                <w:sz w:val="28"/>
                <w:szCs w:val="28"/>
              </w:rPr>
              <w:t>ngày</w:t>
            </w:r>
            <w:r>
              <w:rPr>
                <w:rFonts w:ascii="Times New Roman" w:hAnsi="Times New Roman" w:cs="Times New Roman"/>
                <w:spacing w:val="19"/>
                <w:sz w:val="28"/>
                <w:szCs w:val="28"/>
              </w:rPr>
              <w:t xml:space="preserve"> </w:t>
            </w:r>
            <w:r>
              <w:rPr>
                <w:rFonts w:ascii="Times New Roman" w:hAnsi="Times New Roman" w:cs="Times New Roman"/>
                <w:sz w:val="28"/>
                <w:szCs w:val="28"/>
              </w:rPr>
              <w:t>nhận</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TxtTienCoc</w:t>
            </w:r>
          </w:p>
        </w:tc>
        <w:tc>
          <w:tcPr>
            <w:tcW w:w="2292"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3"/>
                <w:w w:val="105"/>
                <w:sz w:val="28"/>
                <w:szCs w:val="28"/>
              </w:rPr>
              <w:t xml:space="preserve"> </w:t>
            </w:r>
            <w:r>
              <w:rPr>
                <w:rFonts w:ascii="Times New Roman" w:hAnsi="Times New Roman" w:cs="Times New Roman"/>
                <w:spacing w:val="-4"/>
                <w:w w:val="105"/>
                <w:sz w:val="28"/>
                <w:szCs w:val="28"/>
              </w:rPr>
              <w:t>đọc)</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7"/>
                <w:sz w:val="28"/>
                <w:szCs w:val="28"/>
              </w:rPr>
              <w:t xml:space="preserve"> </w:t>
            </w:r>
            <w:r>
              <w:rPr>
                <w:rFonts w:ascii="Times New Roman" w:hAnsi="Times New Roman" w:cs="Times New Roman"/>
                <w:sz w:val="28"/>
                <w:szCs w:val="28"/>
              </w:rPr>
              <w:t>thị</w:t>
            </w:r>
            <w:r>
              <w:rPr>
                <w:rFonts w:ascii="Times New Roman" w:hAnsi="Times New Roman" w:cs="Times New Roman"/>
                <w:spacing w:val="8"/>
                <w:sz w:val="28"/>
                <w:szCs w:val="28"/>
              </w:rPr>
              <w:t xml:space="preserve"> </w:t>
            </w:r>
            <w:r>
              <w:rPr>
                <w:rFonts w:ascii="Times New Roman" w:hAnsi="Times New Roman" w:cs="Times New Roman"/>
                <w:sz w:val="28"/>
                <w:szCs w:val="28"/>
              </w:rPr>
              <w:t>tiền</w:t>
            </w:r>
            <w:r>
              <w:rPr>
                <w:rFonts w:ascii="Times New Roman" w:hAnsi="Times New Roman" w:cs="Times New Roman"/>
                <w:spacing w:val="8"/>
                <w:sz w:val="28"/>
                <w:szCs w:val="28"/>
              </w:rPr>
              <w:t xml:space="preserve"> </w:t>
            </w:r>
            <w:r>
              <w:rPr>
                <w:rFonts w:ascii="Times New Roman" w:hAnsi="Times New Roman" w:cs="Times New Roman"/>
                <w:sz w:val="28"/>
                <w:szCs w:val="28"/>
              </w:rPr>
              <w:t>cọc</w:t>
            </w:r>
            <w:r>
              <w:rPr>
                <w:rFonts w:ascii="Times New Roman" w:hAnsi="Times New Roman" w:cs="Times New Roman"/>
                <w:spacing w:val="8"/>
                <w:sz w:val="28"/>
                <w:szCs w:val="28"/>
              </w:rPr>
              <w:t xml:space="preserve"> </w:t>
            </w:r>
            <w:r>
              <w:rPr>
                <w:rFonts w:ascii="Times New Roman" w:hAnsi="Times New Roman" w:cs="Times New Roman"/>
                <w:sz w:val="28"/>
                <w:szCs w:val="28"/>
              </w:rPr>
              <w:t>đặt</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được</w:t>
            </w:r>
            <w:r>
              <w:rPr>
                <w:rFonts w:ascii="Times New Roman" w:hAnsi="Times New Roman" w:cs="Times New Roman"/>
                <w:spacing w:val="8"/>
                <w:sz w:val="28"/>
                <w:szCs w:val="28"/>
              </w:rPr>
              <w:t xml:space="preserve"> </w:t>
            </w:r>
            <w:r>
              <w:rPr>
                <w:rFonts w:ascii="Times New Roman" w:hAnsi="Times New Roman" w:cs="Times New Roman"/>
                <w:sz w:val="28"/>
                <w:szCs w:val="28"/>
              </w:rPr>
              <w:t>tính</w:t>
            </w:r>
            <w:r>
              <w:rPr>
                <w:rFonts w:ascii="Times New Roman" w:hAnsi="Times New Roman" w:cs="Times New Roman"/>
                <w:spacing w:val="8"/>
                <w:sz w:val="28"/>
                <w:szCs w:val="28"/>
              </w:rPr>
              <w:t xml:space="preserve"> </w:t>
            </w:r>
            <w:r>
              <w:rPr>
                <w:rFonts w:ascii="Times New Roman" w:hAnsi="Times New Roman" w:cs="Times New Roman"/>
                <w:sz w:val="28"/>
                <w:szCs w:val="28"/>
              </w:rPr>
              <w:t>tự</w:t>
            </w:r>
            <w:r>
              <w:rPr>
                <w:rFonts w:ascii="Times New Roman" w:hAnsi="Times New Roman" w:cs="Times New Roman"/>
                <w:spacing w:val="8"/>
                <w:sz w:val="28"/>
                <w:szCs w:val="28"/>
              </w:rPr>
              <w:t xml:space="preserve"> </w:t>
            </w:r>
            <w:r>
              <w:rPr>
                <w:rFonts w:ascii="Times New Roman" w:hAnsi="Times New Roman" w:cs="Times New Roman"/>
                <w:spacing w:val="-4"/>
                <w:sz w:val="28"/>
                <w:szCs w:val="28"/>
              </w:rPr>
              <w:t>động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theo</w:t>
            </w:r>
            <w:r>
              <w:rPr>
                <w:rFonts w:ascii="Times New Roman" w:hAnsi="Times New Roman" w:cs="Times New Roman"/>
                <w:spacing w:val="11"/>
                <w:sz w:val="28"/>
                <w:szCs w:val="28"/>
              </w:rPr>
              <w:t xml:space="preserve"> </w:t>
            </w:r>
            <w:r>
              <w:rPr>
                <w:rFonts w:ascii="Times New Roman" w:hAnsi="Times New Roman" w:cs="Times New Roman"/>
                <w:sz w:val="28"/>
                <w:szCs w:val="28"/>
              </w:rPr>
              <w:t>loại</w:t>
            </w:r>
            <w:r>
              <w:rPr>
                <w:rFonts w:ascii="Times New Roman" w:hAnsi="Times New Roman" w:cs="Times New Roman"/>
                <w:spacing w:val="11"/>
                <w:sz w:val="28"/>
                <w:szCs w:val="28"/>
              </w:rPr>
              <w:t xml:space="preserve"> </w:t>
            </w:r>
            <w:r>
              <w:rPr>
                <w:rFonts w:ascii="Times New Roman" w:hAnsi="Times New Roman" w:cs="Times New Roman"/>
                <w:sz w:val="28"/>
                <w:szCs w:val="28"/>
              </w:rPr>
              <w:t>phòng</w:t>
            </w:r>
            <w:r>
              <w:rPr>
                <w:rFonts w:ascii="Times New Roman" w:hAnsi="Times New Roman" w:cs="Times New Roman"/>
                <w:spacing w:val="12"/>
                <w:sz w:val="28"/>
                <w:szCs w:val="28"/>
              </w:rPr>
              <w:t xml:space="preserve"> </w:t>
            </w:r>
            <w:r>
              <w:rPr>
                <w:rFonts w:ascii="Times New Roman" w:hAnsi="Times New Roman" w:cs="Times New Roman"/>
                <w:sz w:val="28"/>
                <w:szCs w:val="28"/>
              </w:rPr>
              <w:t>và</w:t>
            </w:r>
            <w:r>
              <w:rPr>
                <w:rFonts w:ascii="Times New Roman" w:hAnsi="Times New Roman" w:cs="Times New Roman"/>
                <w:spacing w:val="11"/>
                <w:sz w:val="28"/>
                <w:szCs w:val="28"/>
              </w:rPr>
              <w:t xml:space="preserve"> </w:t>
            </w:r>
            <w:r>
              <w:rPr>
                <w:rFonts w:ascii="Times New Roman" w:hAnsi="Times New Roman" w:cs="Times New Roman"/>
                <w:sz w:val="28"/>
                <w:szCs w:val="28"/>
              </w:rPr>
              <w:t>số</w:t>
            </w:r>
            <w:r>
              <w:rPr>
                <w:rFonts w:ascii="Times New Roman" w:hAnsi="Times New Roman" w:cs="Times New Roman"/>
                <w:spacing w:val="12"/>
                <w:sz w:val="28"/>
                <w:szCs w:val="28"/>
              </w:rPr>
              <w:t xml:space="preserve"> </w:t>
            </w:r>
            <w:r>
              <w:rPr>
                <w:rFonts w:ascii="Times New Roman" w:hAnsi="Times New Roman" w:cs="Times New Roman"/>
                <w:sz w:val="28"/>
                <w:szCs w:val="28"/>
              </w:rPr>
              <w:t>đêm</w:t>
            </w:r>
            <w:r>
              <w:rPr>
                <w:rFonts w:ascii="Times New Roman" w:hAnsi="Times New Roman" w:cs="Times New Roman"/>
                <w:spacing w:val="11"/>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TxtDuTinh</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2"/>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dự</w:t>
            </w:r>
            <w:r>
              <w:rPr>
                <w:rFonts w:ascii="Times New Roman" w:hAnsi="Times New Roman" w:cs="Times New Roman"/>
                <w:spacing w:val="13"/>
                <w:sz w:val="28"/>
                <w:szCs w:val="28"/>
              </w:rPr>
              <w:t xml:space="preserve"> </w:t>
            </w:r>
            <w:r>
              <w:rPr>
                <w:rFonts w:ascii="Times New Roman" w:hAnsi="Times New Roman" w:cs="Times New Roman"/>
                <w:sz w:val="28"/>
                <w:szCs w:val="28"/>
              </w:rPr>
              <w:t>tính</w:t>
            </w:r>
            <w:r>
              <w:rPr>
                <w:rFonts w:ascii="Times New Roman" w:hAnsi="Times New Roman" w:cs="Times New Roman"/>
                <w:spacing w:val="13"/>
                <w:sz w:val="28"/>
                <w:szCs w:val="28"/>
              </w:rPr>
              <w:t xml:space="preserve"> </w:t>
            </w:r>
            <w:r>
              <w:rPr>
                <w:rFonts w:ascii="Times New Roman" w:hAnsi="Times New Roman" w:cs="Times New Roman"/>
                <w:sz w:val="28"/>
                <w:szCs w:val="28"/>
              </w:rPr>
              <w:t>tổng</w:t>
            </w:r>
            <w:r>
              <w:rPr>
                <w:rFonts w:ascii="Times New Roman" w:hAnsi="Times New Roman" w:cs="Times New Roman"/>
                <w:spacing w:val="13"/>
                <w:sz w:val="28"/>
                <w:szCs w:val="28"/>
              </w:rPr>
              <w:t xml:space="preserve"> </w:t>
            </w:r>
            <w:r>
              <w:rPr>
                <w:rFonts w:ascii="Times New Roman" w:hAnsi="Times New Roman" w:cs="Times New Roman"/>
                <w:sz w:val="28"/>
                <w:szCs w:val="28"/>
              </w:rPr>
              <w:t>tiền</w:t>
            </w:r>
            <w:r>
              <w:rPr>
                <w:rFonts w:ascii="Times New Roman" w:hAnsi="Times New Roman" w:cs="Times New Roman"/>
                <w:spacing w:val="13"/>
                <w:sz w:val="28"/>
                <w:szCs w:val="28"/>
              </w:rPr>
              <w:t xml:space="preserve"> </w:t>
            </w:r>
            <w:r>
              <w:rPr>
                <w:rFonts w:ascii="Times New Roman" w:hAnsi="Times New Roman" w:cs="Times New Roman"/>
                <w:sz w:val="28"/>
                <w:szCs w:val="28"/>
              </w:rPr>
              <w:t>phòng</w:t>
            </w:r>
            <w:r>
              <w:rPr>
                <w:rFonts w:ascii="Times New Roman" w:hAnsi="Times New Roman" w:cs="Times New Roman"/>
                <w:spacing w:val="13"/>
                <w:sz w:val="28"/>
                <w:szCs w:val="28"/>
              </w:rPr>
              <w:t xml:space="preserve"> </w:t>
            </w:r>
            <w:r>
              <w:rPr>
                <w:rFonts w:ascii="Times New Roman" w:hAnsi="Times New Roman" w:cs="Times New Roman"/>
                <w:sz w:val="28"/>
                <w:szCs w:val="28"/>
              </w:rPr>
              <w:t>dựa</w:t>
            </w:r>
            <w:r>
              <w:rPr>
                <w:rFonts w:ascii="Times New Roman" w:hAnsi="Times New Roman" w:cs="Times New Roman"/>
                <w:spacing w:val="13"/>
                <w:sz w:val="28"/>
                <w:szCs w:val="28"/>
              </w:rPr>
              <w:t xml:space="preserve"> </w:t>
            </w:r>
            <w:r>
              <w:rPr>
                <w:rFonts w:ascii="Times New Roman" w:hAnsi="Times New Roman" w:cs="Times New Roman"/>
                <w:sz w:val="28"/>
                <w:szCs w:val="28"/>
              </w:rPr>
              <w:t>trên</w:t>
            </w:r>
            <w:r>
              <w:rPr>
                <w:rFonts w:ascii="Times New Roman" w:hAnsi="Times New Roman" w:cs="Times New Roman"/>
                <w:spacing w:val="13"/>
                <w:sz w:val="28"/>
                <w:szCs w:val="28"/>
              </w:rPr>
              <w:t xml:space="preserve"> </w:t>
            </w:r>
            <w:r>
              <w:rPr>
                <w:rFonts w:ascii="Times New Roman" w:hAnsi="Times New Roman" w:cs="Times New Roman"/>
                <w:spacing w:val="-5"/>
                <w:sz w:val="28"/>
                <w:szCs w:val="28"/>
              </w:rPr>
              <w:t>giá</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và</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số đêm</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đã chọn</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(chỉ đọc,</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tự cập</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PnlNuocNgoai</w:t>
            </w:r>
          </w:p>
        </w:tc>
        <w:tc>
          <w:tcPr>
            <w:tcW w:w="2292" w:type="dxa"/>
          </w:tcPr>
          <w:p>
            <w:pPr>
              <w:pStyle w:val="54"/>
              <w:rPr>
                <w:rFonts w:ascii="Times New Roman" w:hAnsi="Times New Roman" w:cs="Times New Roman"/>
                <w:sz w:val="28"/>
                <w:szCs w:val="28"/>
              </w:rPr>
            </w:pPr>
            <w:r>
              <w:rPr>
                <w:rFonts w:ascii="Times New Roman" w:hAnsi="Times New Roman" w:cs="Times New Roman"/>
                <w:spacing w:val="-2"/>
                <w:sz w:val="28"/>
                <w:szCs w:val="28"/>
              </w:rPr>
              <w:t>Border</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Thông</w:t>
            </w:r>
            <w:r>
              <w:rPr>
                <w:rFonts w:ascii="Times New Roman" w:hAnsi="Times New Roman" w:cs="Times New Roman"/>
                <w:spacing w:val="-4"/>
                <w:sz w:val="28"/>
                <w:szCs w:val="28"/>
              </w:rPr>
              <w:t xml:space="preserve"> </w:t>
            </w:r>
            <w:r>
              <w:rPr>
                <w:rFonts w:ascii="Times New Roman" w:hAnsi="Times New Roman" w:cs="Times New Roman"/>
                <w:sz w:val="28"/>
                <w:szCs w:val="28"/>
              </w:rPr>
              <w:t>báo</w:t>
            </w:r>
            <w:r>
              <w:rPr>
                <w:rFonts w:ascii="Times New Roman" w:hAnsi="Times New Roman" w:cs="Times New Roman"/>
                <w:spacing w:val="-4"/>
                <w:sz w:val="28"/>
                <w:szCs w:val="28"/>
              </w:rPr>
              <w:t xml:space="preserve"> </w:t>
            </w:r>
            <w:r>
              <w:rPr>
                <w:rFonts w:ascii="Times New Roman" w:hAnsi="Times New Roman" w:cs="Times New Roman"/>
                <w:sz w:val="28"/>
                <w:szCs w:val="28"/>
              </w:rPr>
              <w:t>phụ</w:t>
            </w:r>
            <w:r>
              <w:rPr>
                <w:rFonts w:ascii="Times New Roman" w:hAnsi="Times New Roman" w:cs="Times New Roman"/>
                <w:spacing w:val="-4"/>
                <w:sz w:val="28"/>
                <w:szCs w:val="28"/>
              </w:rPr>
              <w:t xml:space="preserve"> </w:t>
            </w:r>
            <w:r>
              <w:rPr>
                <w:rFonts w:ascii="Times New Roman" w:hAnsi="Times New Roman" w:cs="Times New Roman"/>
                <w:sz w:val="28"/>
                <w:szCs w:val="28"/>
              </w:rPr>
              <w:t>thu</w:t>
            </w:r>
            <w:r>
              <w:rPr>
                <w:rFonts w:ascii="Times New Roman" w:hAnsi="Times New Roman" w:cs="Times New Roman"/>
                <w:spacing w:val="-4"/>
                <w:sz w:val="28"/>
                <w:szCs w:val="28"/>
              </w:rPr>
              <w:t xml:space="preserve"> </w:t>
            </w:r>
            <w:r>
              <w:rPr>
                <w:rFonts w:ascii="Times New Roman" w:hAnsi="Times New Roman" w:cs="Times New Roman"/>
                <w:sz w:val="28"/>
                <w:szCs w:val="28"/>
              </w:rPr>
              <w:t>khách</w:t>
            </w:r>
            <w:r>
              <w:rPr>
                <w:rFonts w:ascii="Times New Roman" w:hAnsi="Times New Roman" w:cs="Times New Roman"/>
                <w:spacing w:val="-3"/>
                <w:sz w:val="28"/>
                <w:szCs w:val="28"/>
              </w:rPr>
              <w:t xml:space="preserve"> </w:t>
            </w:r>
            <w:r>
              <w:rPr>
                <w:rFonts w:ascii="Times New Roman" w:hAnsi="Times New Roman" w:cs="Times New Roman"/>
                <w:sz w:val="28"/>
                <w:szCs w:val="28"/>
              </w:rPr>
              <w:t>nước</w:t>
            </w:r>
            <w:r>
              <w:rPr>
                <w:rFonts w:ascii="Times New Roman" w:hAnsi="Times New Roman" w:cs="Times New Roman"/>
                <w:spacing w:val="-3"/>
                <w:sz w:val="28"/>
                <w:szCs w:val="28"/>
              </w:rPr>
              <w:t xml:space="preserve"> </w:t>
            </w:r>
            <w:r>
              <w:rPr>
                <w:rFonts w:ascii="Times New Roman" w:hAnsi="Times New Roman" w:cs="Times New Roman"/>
                <w:sz w:val="28"/>
                <w:szCs w:val="28"/>
              </w:rPr>
              <w:t>ngoài</w:t>
            </w:r>
            <w:r>
              <w:rPr>
                <w:rFonts w:ascii="Times New Roman" w:hAnsi="Times New Roman" w:cs="Times New Roman"/>
                <w:spacing w:val="-4"/>
                <w:sz w:val="28"/>
                <w:szCs w:val="28"/>
              </w:rPr>
              <w:t xml:space="preserve"> </w:t>
            </w:r>
            <w:r>
              <w:rPr>
                <w:rFonts w:ascii="Times New Roman" w:hAnsi="Times New Roman" w:cs="Times New Roman"/>
                <w:sz w:val="28"/>
                <w:szCs w:val="28"/>
              </w:rPr>
              <w:t>khi</w:t>
            </w:r>
            <w:r>
              <w:rPr>
                <w:rFonts w:ascii="Times New Roman" w:hAnsi="Times New Roman" w:cs="Times New Roman"/>
                <w:spacing w:val="-4"/>
                <w:sz w:val="28"/>
                <w:szCs w:val="28"/>
              </w:rPr>
              <w:t xml:space="preserve"> danh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sách</w:t>
            </w:r>
            <w:r>
              <w:rPr>
                <w:rFonts w:ascii="Times New Roman" w:hAnsi="Times New Roman" w:cs="Times New Roman"/>
                <w:spacing w:val="40"/>
                <w:sz w:val="28"/>
                <w:szCs w:val="28"/>
              </w:rPr>
              <w:t xml:space="preserve"> </w:t>
            </w:r>
            <w:r>
              <w:rPr>
                <w:rFonts w:ascii="Times New Roman" w:hAnsi="Times New Roman" w:cs="Times New Roman"/>
                <w:sz w:val="28"/>
                <w:szCs w:val="28"/>
              </w:rPr>
              <w:t>khách</w:t>
            </w:r>
            <w:r>
              <w:rPr>
                <w:rFonts w:ascii="Times New Roman" w:hAnsi="Times New Roman" w:cs="Times New Roman"/>
                <w:spacing w:val="40"/>
                <w:sz w:val="28"/>
                <w:szCs w:val="28"/>
              </w:rPr>
              <w:t xml:space="preserve"> </w:t>
            </w:r>
            <w:r>
              <w:rPr>
                <w:rFonts w:ascii="Times New Roman" w:hAnsi="Times New Roman" w:cs="Times New Roman"/>
                <w:sz w:val="28"/>
                <w:szCs w:val="28"/>
              </w:rPr>
              <w:t>có</w:t>
            </w:r>
            <w:r>
              <w:rPr>
                <w:rFonts w:ascii="Times New Roman" w:hAnsi="Times New Roman" w:cs="Times New Roman"/>
                <w:spacing w:val="40"/>
                <w:sz w:val="28"/>
                <w:szCs w:val="28"/>
              </w:rPr>
              <w:t xml:space="preserve"> </w:t>
            </w:r>
            <w:r>
              <w:rPr>
                <w:rFonts w:ascii="Times New Roman" w:hAnsi="Times New Roman" w:cs="Times New Roman"/>
                <w:sz w:val="28"/>
                <w:szCs w:val="28"/>
              </w:rPr>
              <w:t>người</w:t>
            </w:r>
            <w:r>
              <w:rPr>
                <w:rFonts w:ascii="Times New Roman" w:hAnsi="Times New Roman" w:cs="Times New Roman"/>
                <w:spacing w:val="40"/>
                <w:sz w:val="28"/>
                <w:szCs w:val="28"/>
              </w:rPr>
              <w:t xml:space="preserve"> </w:t>
            </w:r>
            <w:r>
              <w:rPr>
                <w:rFonts w:ascii="Times New Roman" w:hAnsi="Times New Roman" w:cs="Times New Roman"/>
                <w:sz w:val="28"/>
                <w:szCs w:val="28"/>
              </w:rPr>
              <w:t>mang</w:t>
            </w:r>
            <w:r>
              <w:rPr>
                <w:rFonts w:ascii="Times New Roman" w:hAnsi="Times New Roman" w:cs="Times New Roman"/>
                <w:spacing w:val="40"/>
                <w:sz w:val="28"/>
                <w:szCs w:val="28"/>
              </w:rPr>
              <w:t xml:space="preserve"> </w:t>
            </w:r>
            <w:r>
              <w:rPr>
                <w:rFonts w:ascii="Times New Roman" w:hAnsi="Times New Roman" w:cs="Times New Roman"/>
                <w:sz w:val="28"/>
                <w:szCs w:val="28"/>
              </w:rPr>
              <w:t>quốc</w:t>
            </w:r>
            <w:r>
              <w:rPr>
                <w:rFonts w:ascii="Times New Roman" w:hAnsi="Times New Roman" w:cs="Times New Roman"/>
                <w:spacing w:val="40"/>
                <w:sz w:val="28"/>
                <w:szCs w:val="28"/>
              </w:rPr>
              <w:t xml:space="preserve"> </w:t>
            </w:r>
            <w:r>
              <w:rPr>
                <w:rFonts w:ascii="Times New Roman" w:hAnsi="Times New Roman" w:cs="Times New Roman"/>
                <w:sz w:val="28"/>
                <w:szCs w:val="28"/>
              </w:rPr>
              <w:t>tịch</w:t>
            </w:r>
            <w:r>
              <w:rPr>
                <w:rFonts w:ascii="Times New Roman" w:hAnsi="Times New Roman" w:cs="Times New Roman"/>
                <w:spacing w:val="40"/>
                <w:sz w:val="28"/>
                <w:szCs w:val="28"/>
              </w:rPr>
              <w:t xml:space="preserve"> </w:t>
            </w:r>
            <w:r>
              <w:rPr>
                <w:rFonts w:ascii="Times New Roman" w:hAnsi="Times New Roman" w:cs="Times New Roman"/>
                <w:sz w:val="28"/>
                <w:szCs w:val="28"/>
              </w:rPr>
              <w:t>nước ngoài. Mặc định bị ẩn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PnlPhuThu</w:t>
            </w:r>
          </w:p>
        </w:tc>
        <w:tc>
          <w:tcPr>
            <w:tcW w:w="2292" w:type="dxa"/>
          </w:tcPr>
          <w:p>
            <w:pPr>
              <w:pStyle w:val="54"/>
              <w:rPr>
                <w:rFonts w:ascii="Times New Roman" w:hAnsi="Times New Roman" w:cs="Times New Roman"/>
                <w:sz w:val="28"/>
                <w:szCs w:val="28"/>
              </w:rPr>
            </w:pPr>
            <w:r>
              <w:rPr>
                <w:rFonts w:ascii="Times New Roman" w:hAnsi="Times New Roman" w:cs="Times New Roman"/>
                <w:spacing w:val="-2"/>
                <w:sz w:val="28"/>
                <w:szCs w:val="28"/>
              </w:rPr>
              <w:t>Border</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Cảnh</w:t>
            </w:r>
            <w:r>
              <w:rPr>
                <w:rFonts w:ascii="Times New Roman" w:hAnsi="Times New Roman" w:cs="Times New Roman"/>
                <w:spacing w:val="20"/>
                <w:sz w:val="28"/>
                <w:szCs w:val="28"/>
              </w:rPr>
              <w:t xml:space="preserve"> </w:t>
            </w:r>
            <w:r>
              <w:rPr>
                <w:rFonts w:ascii="Times New Roman" w:hAnsi="Times New Roman" w:cs="Times New Roman"/>
                <w:sz w:val="28"/>
                <w:szCs w:val="28"/>
              </w:rPr>
              <w:t>báo</w:t>
            </w:r>
            <w:r>
              <w:rPr>
                <w:rFonts w:ascii="Times New Roman" w:hAnsi="Times New Roman" w:cs="Times New Roman"/>
                <w:spacing w:val="21"/>
                <w:sz w:val="28"/>
                <w:szCs w:val="28"/>
              </w:rPr>
              <w:t xml:space="preserve"> </w:t>
            </w:r>
            <w:r>
              <w:rPr>
                <w:rFonts w:ascii="Times New Roman" w:hAnsi="Times New Roman" w:cs="Times New Roman"/>
                <w:sz w:val="28"/>
                <w:szCs w:val="28"/>
              </w:rPr>
              <w:t>phụ</w:t>
            </w:r>
            <w:r>
              <w:rPr>
                <w:rFonts w:ascii="Times New Roman" w:hAnsi="Times New Roman" w:cs="Times New Roman"/>
                <w:spacing w:val="21"/>
                <w:sz w:val="28"/>
                <w:szCs w:val="28"/>
              </w:rPr>
              <w:t xml:space="preserve"> </w:t>
            </w:r>
            <w:r>
              <w:rPr>
                <w:rFonts w:ascii="Times New Roman" w:hAnsi="Times New Roman" w:cs="Times New Roman"/>
                <w:sz w:val="28"/>
                <w:szCs w:val="28"/>
              </w:rPr>
              <w:t>thu</w:t>
            </w:r>
            <w:r>
              <w:rPr>
                <w:rFonts w:ascii="Times New Roman" w:hAnsi="Times New Roman" w:cs="Times New Roman"/>
                <w:spacing w:val="21"/>
                <w:sz w:val="28"/>
                <w:szCs w:val="28"/>
              </w:rPr>
              <w:t xml:space="preserve"> </w:t>
            </w:r>
            <w:r>
              <w:rPr>
                <w:rFonts w:ascii="Times New Roman" w:hAnsi="Times New Roman" w:cs="Times New Roman"/>
                <w:sz w:val="28"/>
                <w:szCs w:val="28"/>
              </w:rPr>
              <w:t>khi</w:t>
            </w:r>
            <w:r>
              <w:rPr>
                <w:rFonts w:ascii="Times New Roman" w:hAnsi="Times New Roman" w:cs="Times New Roman"/>
                <w:spacing w:val="21"/>
                <w:sz w:val="28"/>
                <w:szCs w:val="28"/>
              </w:rPr>
              <w:t xml:space="preserve"> </w:t>
            </w:r>
            <w:r>
              <w:rPr>
                <w:rFonts w:ascii="Times New Roman" w:hAnsi="Times New Roman" w:cs="Times New Roman"/>
                <w:sz w:val="28"/>
                <w:szCs w:val="28"/>
              </w:rPr>
              <w:t>số</w:t>
            </w:r>
            <w:r>
              <w:rPr>
                <w:rFonts w:ascii="Times New Roman" w:hAnsi="Times New Roman" w:cs="Times New Roman"/>
                <w:spacing w:val="21"/>
                <w:sz w:val="28"/>
                <w:szCs w:val="28"/>
              </w:rPr>
              <w:t xml:space="preserve"> </w:t>
            </w:r>
            <w:r>
              <w:rPr>
                <w:rFonts w:ascii="Times New Roman" w:hAnsi="Times New Roman" w:cs="Times New Roman"/>
                <w:sz w:val="28"/>
                <w:szCs w:val="28"/>
              </w:rPr>
              <w:t>khách</w:t>
            </w:r>
            <w:r>
              <w:rPr>
                <w:rFonts w:ascii="Times New Roman" w:hAnsi="Times New Roman" w:cs="Times New Roman"/>
                <w:spacing w:val="22"/>
                <w:sz w:val="28"/>
                <w:szCs w:val="28"/>
              </w:rPr>
              <w:t xml:space="preserve"> </w:t>
            </w:r>
            <w:r>
              <w:rPr>
                <w:rFonts w:ascii="Times New Roman" w:hAnsi="Times New Roman" w:cs="Times New Roman"/>
                <w:sz w:val="28"/>
                <w:szCs w:val="28"/>
              </w:rPr>
              <w:t>vượt</w:t>
            </w:r>
            <w:r>
              <w:rPr>
                <w:rFonts w:ascii="Times New Roman" w:hAnsi="Times New Roman" w:cs="Times New Roman"/>
                <w:spacing w:val="21"/>
                <w:sz w:val="28"/>
                <w:szCs w:val="28"/>
              </w:rPr>
              <w:t xml:space="preserve"> </w:t>
            </w:r>
            <w:r>
              <w:rPr>
                <w:rFonts w:ascii="Times New Roman" w:hAnsi="Times New Roman" w:cs="Times New Roman"/>
                <w:sz w:val="28"/>
                <w:szCs w:val="28"/>
              </w:rPr>
              <w:t>quá</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sức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 xml:space="preserve">chứa của phòng đã chọn. Mặc định bị ẩn (chỉ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TxtGhiChu</w:t>
            </w:r>
          </w:p>
        </w:tc>
        <w:tc>
          <w:tcPr>
            <w:tcW w:w="2292"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Nhập ghi chú cho</w:t>
            </w:r>
            <w:r>
              <w:rPr>
                <w:rFonts w:ascii="Times New Roman" w:hAnsi="Times New Roman" w:cs="Times New Roman"/>
                <w:spacing w:val="1"/>
                <w:sz w:val="28"/>
                <w:szCs w:val="28"/>
              </w:rPr>
              <w:t xml:space="preserve"> </w:t>
            </w:r>
            <w:r>
              <w:rPr>
                <w:rFonts w:ascii="Times New Roman" w:hAnsi="Times New Roman" w:cs="Times New Roman"/>
                <w:sz w:val="28"/>
                <w:szCs w:val="28"/>
              </w:rPr>
              <w:t>đặt phòng (không</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bắt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278"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92"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27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9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475"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19"/>
                <w:sz w:val="28"/>
                <w:szCs w:val="28"/>
              </w:rPr>
              <w:t xml:space="preserve"> </w:t>
            </w:r>
            <w:r>
              <w:rPr>
                <w:rFonts w:ascii="Times New Roman" w:hAnsi="Times New Roman" w:cs="Times New Roman"/>
                <w:sz w:val="28"/>
                <w:szCs w:val="28"/>
              </w:rPr>
              <w:t>nhận</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0"/>
                <w:sz w:val="28"/>
                <w:szCs w:val="28"/>
              </w:rPr>
              <w:t xml:space="preserve"> </w:t>
            </w: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vào</w:t>
            </w:r>
            <w:r>
              <w:rPr>
                <w:rFonts w:ascii="Times New Roman" w:hAnsi="Times New Roman" w:cs="Times New Roman"/>
                <w:spacing w:val="20"/>
                <w:sz w:val="28"/>
                <w:szCs w:val="28"/>
              </w:rPr>
              <w:t xml:space="preserve"> </w:t>
            </w:r>
            <w:r>
              <w:rPr>
                <w:rFonts w:ascii="Times New Roman" w:hAnsi="Times New Roman" w:cs="Times New Roman"/>
                <w:sz w:val="28"/>
                <w:szCs w:val="28"/>
              </w:rPr>
              <w:t>cơ</w:t>
            </w:r>
            <w:r>
              <w:rPr>
                <w:rFonts w:ascii="Times New Roman" w:hAnsi="Times New Roman" w:cs="Times New Roman"/>
                <w:spacing w:val="20"/>
                <w:sz w:val="28"/>
                <w:szCs w:val="28"/>
              </w:rPr>
              <w:t xml:space="preserve"> </w:t>
            </w:r>
            <w:r>
              <w:rPr>
                <w:rFonts w:ascii="Times New Roman" w:hAnsi="Times New Roman" w:cs="Times New Roman"/>
                <w:sz w:val="28"/>
                <w:szCs w:val="28"/>
              </w:rPr>
              <w:t>sở</w:t>
            </w:r>
            <w:r>
              <w:rPr>
                <w:rFonts w:ascii="Times New Roman" w:hAnsi="Times New Roman" w:cs="Times New Roman"/>
                <w:spacing w:val="19"/>
                <w:sz w:val="28"/>
                <w:szCs w:val="28"/>
              </w:rPr>
              <w:t xml:space="preserve"> </w:t>
            </w:r>
            <w:r>
              <w:rPr>
                <w:rFonts w:ascii="Times New Roman" w:hAnsi="Times New Roman" w:cs="Times New Roman"/>
                <w:sz w:val="28"/>
                <w:szCs w:val="28"/>
              </w:rPr>
              <w:t>dữ</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liệu</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(nhãn:</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Phòng”).</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86"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3238"/>
        <w:gridCol w:w="5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870" w:type="dxa"/>
          </w:tcPr>
          <w:p>
            <w:pPr>
              <w:pStyle w:val="54"/>
              <w:ind w:left="8"/>
              <w:jc w:val="center"/>
              <w:rPr>
                <w:rFonts w:ascii="Times New Roman" w:hAnsi="Times New Roman" w:cs="Times New Roman"/>
                <w:b/>
                <w:sz w:val="28"/>
                <w:szCs w:val="28"/>
              </w:rPr>
            </w:pPr>
            <w:bookmarkStart w:id="322" w:name="_Toc170334105"/>
            <w:r>
              <w:rPr>
                <w:rFonts w:ascii="Times New Roman" w:hAnsi="Times New Roman" w:cs="Times New Roman"/>
                <w:b/>
                <w:spacing w:val="-5"/>
                <w:w w:val="125"/>
                <w:sz w:val="28"/>
                <w:szCs w:val="28"/>
              </w:rPr>
              <w:t>STT</w:t>
            </w:r>
          </w:p>
        </w:tc>
        <w:tc>
          <w:tcPr>
            <w:tcW w:w="3238"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Biến</w:t>
            </w:r>
            <w:r>
              <w:rPr>
                <w:rFonts w:ascii="Times New Roman" w:hAnsi="Times New Roman" w:cs="Times New Roman"/>
                <w:b/>
                <w:spacing w:val="29"/>
                <w:sz w:val="28"/>
                <w:szCs w:val="28"/>
              </w:rPr>
              <w:t xml:space="preserve"> </w:t>
            </w:r>
            <w:r>
              <w:rPr>
                <w:rFonts w:ascii="Times New Roman" w:hAnsi="Times New Roman" w:cs="Times New Roman"/>
                <w:b/>
                <w:spacing w:val="-5"/>
                <w:sz w:val="28"/>
                <w:szCs w:val="28"/>
              </w:rPr>
              <w:t>cố</w:t>
            </w:r>
          </w:p>
        </w:tc>
        <w:tc>
          <w:tcPr>
            <w:tcW w:w="5978" w:type="dxa"/>
          </w:tcPr>
          <w:p>
            <w:pPr>
              <w:pStyle w:val="54"/>
              <w:jc w:val="center"/>
              <w:rPr>
                <w:rFonts w:ascii="Times New Roman" w:hAnsi="Times New Roman" w:cs="Times New Roman"/>
                <w:b/>
                <w:sz w:val="28"/>
                <w:szCs w:val="28"/>
              </w:rPr>
            </w:pPr>
            <w:r>
              <w:rPr>
                <w:rFonts w:ascii="Times New Roman" w:hAnsi="Times New Roman" w:cs="Times New Roman"/>
                <w:b/>
                <w:w w:val="105"/>
                <w:sz w:val="28"/>
                <w:szCs w:val="28"/>
              </w:rPr>
              <w:t>Xử</w:t>
            </w:r>
            <w:r>
              <w:rPr>
                <w:rFonts w:ascii="Times New Roman" w:hAnsi="Times New Roman" w:cs="Times New Roman"/>
                <w:b/>
                <w:spacing w:val="26"/>
                <w:w w:val="105"/>
                <w:sz w:val="28"/>
                <w:szCs w:val="28"/>
              </w:rPr>
              <w:t xml:space="preserve"> </w:t>
            </w:r>
            <w:r>
              <w:rPr>
                <w:rFonts w:ascii="Times New Roman" w:hAnsi="Times New Roman" w:cs="Times New Roman"/>
                <w:b/>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1</w:t>
            </w:r>
          </w:p>
        </w:tc>
        <w:tc>
          <w:tcPr>
            <w:tcW w:w="3238" w:type="dxa"/>
          </w:tcPr>
          <w:p>
            <w:pPr>
              <w:pStyle w:val="54"/>
              <w:jc w:val="left"/>
              <w:rPr>
                <w:rFonts w:ascii="Times New Roman" w:hAnsi="Times New Roman" w:cs="Times New Roman"/>
                <w:bCs/>
                <w:sz w:val="28"/>
                <w:szCs w:val="28"/>
              </w:rPr>
            </w:pPr>
            <w:r>
              <w:rPr>
                <w:rFonts w:ascii="Times New Roman" w:hAnsi="Times New Roman" w:cs="Times New Roman"/>
                <w:bCs/>
                <w:sz w:val="28"/>
                <w:szCs w:val="28"/>
              </w:rPr>
              <w:t>Nhập</w:t>
            </w:r>
            <w:r>
              <w:rPr>
                <w:rFonts w:ascii="Times New Roman" w:hAnsi="Times New Roman" w:cs="Times New Roman"/>
                <w:bCs/>
                <w:spacing w:val="56"/>
                <w:sz w:val="28"/>
                <w:szCs w:val="28"/>
              </w:rPr>
              <w:t xml:space="preserve"> </w:t>
            </w:r>
            <w:r>
              <w:rPr>
                <w:rFonts w:ascii="Times New Roman" w:hAnsi="Times New Roman" w:cs="Times New Roman"/>
                <w:bCs/>
                <w:sz w:val="28"/>
                <w:szCs w:val="28"/>
              </w:rPr>
              <w:t>tên</w:t>
            </w:r>
            <w:r>
              <w:rPr>
                <w:rFonts w:ascii="Times New Roman" w:hAnsi="Times New Roman" w:cs="Times New Roman"/>
                <w:bCs/>
                <w:spacing w:val="57"/>
                <w:sz w:val="28"/>
                <w:szCs w:val="28"/>
              </w:rPr>
              <w:t xml:space="preserve"> </w:t>
            </w:r>
            <w:r>
              <w:rPr>
                <w:rFonts w:ascii="Times New Roman" w:hAnsi="Times New Roman" w:cs="Times New Roman"/>
                <w:bCs/>
                <w:sz w:val="28"/>
                <w:szCs w:val="28"/>
              </w:rPr>
              <w:t>vào</w:t>
            </w:r>
            <w:r>
              <w:rPr>
                <w:rFonts w:ascii="Times New Roman" w:hAnsi="Times New Roman" w:cs="Times New Roman"/>
                <w:bCs/>
                <w:spacing w:val="56"/>
                <w:sz w:val="28"/>
                <w:szCs w:val="28"/>
              </w:rPr>
              <w:t xml:space="preserve"> </w:t>
            </w:r>
            <w:r>
              <w:rPr>
                <w:rFonts w:ascii="Times New Roman" w:hAnsi="Times New Roman" w:cs="Times New Roman"/>
                <w:bCs/>
                <w:spacing w:val="-2"/>
                <w:sz w:val="28"/>
                <w:szCs w:val="28"/>
              </w:rPr>
              <w:t>CboNguoiDat</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pacing w:val="-2"/>
                <w:w w:val="105"/>
                <w:sz w:val="28"/>
                <w:szCs w:val="28"/>
              </w:rPr>
              <w:t>(KeyUp)</w:t>
            </w:r>
          </w:p>
        </w:tc>
        <w:tc>
          <w:tcPr>
            <w:tcW w:w="5978" w:type="dxa"/>
          </w:tcPr>
          <w:p>
            <w:pPr>
              <w:pStyle w:val="54"/>
              <w:rPr>
                <w:rFonts w:ascii="Times New Roman" w:hAnsi="Times New Roman" w:cs="Times New Roman"/>
                <w:bCs/>
                <w:sz w:val="28"/>
                <w:szCs w:val="28"/>
              </w:rPr>
            </w:pPr>
            <w:r>
              <w:rPr>
                <w:rFonts w:ascii="Times New Roman" w:hAnsi="Times New Roman" w:cs="Times New Roman"/>
                <w:bCs/>
                <w:sz w:val="28"/>
                <w:szCs w:val="28"/>
              </w:rPr>
              <w:t>Lọc</w:t>
            </w:r>
            <w:r>
              <w:rPr>
                <w:rFonts w:ascii="Times New Roman" w:hAnsi="Times New Roman" w:cs="Times New Roman"/>
                <w:bCs/>
                <w:spacing w:val="11"/>
                <w:sz w:val="28"/>
                <w:szCs w:val="28"/>
              </w:rPr>
              <w:t xml:space="preserve"> </w:t>
            </w:r>
            <w:r>
              <w:rPr>
                <w:rFonts w:ascii="Times New Roman" w:hAnsi="Times New Roman" w:cs="Times New Roman"/>
                <w:bCs/>
                <w:sz w:val="28"/>
                <w:szCs w:val="28"/>
              </w:rPr>
              <w:t>danh</w:t>
            </w:r>
            <w:r>
              <w:rPr>
                <w:rFonts w:ascii="Times New Roman" w:hAnsi="Times New Roman" w:cs="Times New Roman"/>
                <w:bCs/>
                <w:spacing w:val="11"/>
                <w:sz w:val="28"/>
                <w:szCs w:val="28"/>
              </w:rPr>
              <w:t xml:space="preserve"> </w:t>
            </w:r>
            <w:r>
              <w:rPr>
                <w:rFonts w:ascii="Times New Roman" w:hAnsi="Times New Roman" w:cs="Times New Roman"/>
                <w:bCs/>
                <w:sz w:val="28"/>
                <w:szCs w:val="28"/>
              </w:rPr>
              <w:t>sách</w:t>
            </w:r>
            <w:r>
              <w:rPr>
                <w:rFonts w:ascii="Times New Roman" w:hAnsi="Times New Roman" w:cs="Times New Roman"/>
                <w:bCs/>
                <w:spacing w:val="11"/>
                <w:sz w:val="28"/>
                <w:szCs w:val="28"/>
              </w:rPr>
              <w:t xml:space="preserve"> </w:t>
            </w:r>
            <w:r>
              <w:rPr>
                <w:rFonts w:ascii="Times New Roman" w:hAnsi="Times New Roman" w:cs="Times New Roman"/>
                <w:bCs/>
                <w:sz w:val="28"/>
                <w:szCs w:val="28"/>
              </w:rPr>
              <w:t>người</w:t>
            </w:r>
            <w:r>
              <w:rPr>
                <w:rFonts w:ascii="Times New Roman" w:hAnsi="Times New Roman" w:cs="Times New Roman"/>
                <w:bCs/>
                <w:spacing w:val="12"/>
                <w:sz w:val="28"/>
                <w:szCs w:val="28"/>
              </w:rPr>
              <w:t xml:space="preserve"> </w:t>
            </w:r>
            <w:r>
              <w:rPr>
                <w:rFonts w:ascii="Times New Roman" w:hAnsi="Times New Roman" w:cs="Times New Roman"/>
                <w:bCs/>
                <w:sz w:val="28"/>
                <w:szCs w:val="28"/>
              </w:rPr>
              <w:t>đặt</w:t>
            </w:r>
            <w:r>
              <w:rPr>
                <w:rFonts w:ascii="Times New Roman" w:hAnsi="Times New Roman" w:cs="Times New Roman"/>
                <w:bCs/>
                <w:spacing w:val="11"/>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11"/>
                <w:sz w:val="28"/>
                <w:szCs w:val="28"/>
              </w:rPr>
              <w:t xml:space="preserve"> </w:t>
            </w:r>
            <w:r>
              <w:rPr>
                <w:rFonts w:ascii="Times New Roman" w:hAnsi="Times New Roman" w:cs="Times New Roman"/>
                <w:bCs/>
                <w:sz w:val="28"/>
                <w:szCs w:val="28"/>
              </w:rPr>
              <w:t>trong</w:t>
            </w:r>
            <w:r>
              <w:rPr>
                <w:rFonts w:ascii="Times New Roman" w:hAnsi="Times New Roman" w:cs="Times New Roman"/>
                <w:bCs/>
                <w:spacing w:val="12"/>
                <w:sz w:val="28"/>
                <w:szCs w:val="28"/>
              </w:rPr>
              <w:t xml:space="preserve"> </w:t>
            </w:r>
            <w:r>
              <w:rPr>
                <w:rFonts w:ascii="Times New Roman" w:hAnsi="Times New Roman" w:cs="Times New Roman"/>
                <w:bCs/>
                <w:sz w:val="28"/>
                <w:szCs w:val="28"/>
              </w:rPr>
              <w:t>dropdown</w:t>
            </w:r>
            <w:r>
              <w:rPr>
                <w:rFonts w:ascii="Times New Roman" w:hAnsi="Times New Roman" w:cs="Times New Roman"/>
                <w:bCs/>
                <w:spacing w:val="11"/>
                <w:sz w:val="28"/>
                <w:szCs w:val="28"/>
              </w:rPr>
              <w:t xml:space="preserve"> </w:t>
            </w:r>
            <w:r>
              <w:rPr>
                <w:rFonts w:ascii="Times New Roman" w:hAnsi="Times New Roman" w:cs="Times New Roman"/>
                <w:bCs/>
                <w:sz w:val="28"/>
                <w:szCs w:val="28"/>
              </w:rPr>
              <w:t>theo</w:t>
            </w:r>
            <w:r>
              <w:rPr>
                <w:rFonts w:ascii="Times New Roman" w:hAnsi="Times New Roman" w:cs="Times New Roman"/>
                <w:bCs/>
                <w:spacing w:val="12"/>
                <w:sz w:val="28"/>
                <w:szCs w:val="28"/>
              </w:rPr>
              <w:t xml:space="preserve"> </w:t>
            </w:r>
            <w:r>
              <w:rPr>
                <w:rFonts w:ascii="Times New Roman" w:hAnsi="Times New Roman" w:cs="Times New Roman"/>
                <w:bCs/>
                <w:sz w:val="28"/>
                <w:szCs w:val="28"/>
              </w:rPr>
              <w:t>từ</w:t>
            </w:r>
            <w:r>
              <w:rPr>
                <w:rFonts w:ascii="Times New Roman" w:hAnsi="Times New Roman" w:cs="Times New Roman"/>
                <w:bCs/>
                <w:spacing w:val="12"/>
                <w:sz w:val="28"/>
                <w:szCs w:val="28"/>
              </w:rPr>
              <w:t xml:space="preserve"> </w:t>
            </w:r>
            <w:r>
              <w:rPr>
                <w:rFonts w:ascii="Times New Roman" w:hAnsi="Times New Roman" w:cs="Times New Roman"/>
                <w:bCs/>
                <w:spacing w:val="-4"/>
                <w:sz w:val="28"/>
                <w:szCs w:val="28"/>
              </w:rPr>
              <w:t>khóa</w:t>
            </w:r>
            <w:r>
              <w:rPr>
                <w:rFonts w:ascii="Times New Roman" w:hAnsi="Times New Roman" w:cs="Times New Roman"/>
                <w:bCs/>
                <w:spacing w:val="-4"/>
                <w:sz w:val="28"/>
                <w:szCs w:val="28"/>
                <w:lang w:val="en-US"/>
              </w:rPr>
              <w:t xml:space="preserve"> </w:t>
            </w:r>
            <w:r>
              <w:rPr>
                <w:rFonts w:ascii="Times New Roman" w:hAnsi="Times New Roman" w:cs="Times New Roman"/>
                <w:bCs/>
                <w:sz w:val="28"/>
                <w:szCs w:val="28"/>
              </w:rPr>
              <w:t>đã</w:t>
            </w:r>
            <w:r>
              <w:rPr>
                <w:rFonts w:ascii="Times New Roman" w:hAnsi="Times New Roman" w:cs="Times New Roman"/>
                <w:bCs/>
                <w:spacing w:val="21"/>
                <w:sz w:val="28"/>
                <w:szCs w:val="28"/>
              </w:rPr>
              <w:t xml:space="preserve"> </w:t>
            </w:r>
            <w:r>
              <w:rPr>
                <w:rFonts w:ascii="Times New Roman" w:hAnsi="Times New Roman" w:cs="Times New Roman"/>
                <w:bCs/>
                <w:spacing w:val="-2"/>
                <w:sz w:val="28"/>
                <w:szCs w:val="28"/>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2</w:t>
            </w:r>
          </w:p>
        </w:tc>
        <w:tc>
          <w:tcPr>
            <w:tcW w:w="3238" w:type="dxa"/>
          </w:tcPr>
          <w:p>
            <w:pPr>
              <w:pStyle w:val="54"/>
              <w:tabs>
                <w:tab w:val="left" w:pos="1218"/>
                <w:tab w:val="left" w:pos="2208"/>
              </w:tabs>
              <w:jc w:val="left"/>
              <w:rPr>
                <w:rFonts w:ascii="Times New Roman" w:hAnsi="Times New Roman" w:cs="Times New Roman"/>
                <w:bCs/>
                <w:sz w:val="28"/>
                <w:szCs w:val="28"/>
              </w:rPr>
            </w:pPr>
            <w:r>
              <w:rPr>
                <w:rFonts w:ascii="Times New Roman" w:hAnsi="Times New Roman" w:cs="Times New Roman"/>
                <w:bCs/>
                <w:spacing w:val="-4"/>
                <w:sz w:val="28"/>
                <w:szCs w:val="28"/>
              </w:rPr>
              <w:t>Chọn</w:t>
            </w:r>
            <w:r>
              <w:rPr>
                <w:rFonts w:ascii="Times New Roman" w:hAnsi="Times New Roman" w:cs="Times New Roman"/>
                <w:bCs/>
                <w:sz w:val="28"/>
                <w:szCs w:val="28"/>
              </w:rPr>
              <w:tab/>
            </w:r>
            <w:r>
              <w:rPr>
                <w:rFonts w:ascii="Times New Roman" w:hAnsi="Times New Roman" w:cs="Times New Roman"/>
                <w:bCs/>
                <w:spacing w:val="-5"/>
                <w:sz w:val="28"/>
                <w:szCs w:val="28"/>
              </w:rPr>
              <w:t>mục</w:t>
            </w:r>
            <w:r>
              <w:rPr>
                <w:rFonts w:ascii="Times New Roman" w:hAnsi="Times New Roman" w:cs="Times New Roman"/>
                <w:bCs/>
                <w:sz w:val="28"/>
                <w:szCs w:val="28"/>
              </w:rPr>
              <w:tab/>
            </w:r>
            <w:r>
              <w:rPr>
                <w:rFonts w:ascii="Times New Roman" w:hAnsi="Times New Roman" w:cs="Times New Roman"/>
                <w:bCs/>
                <w:spacing w:val="-2"/>
                <w:sz w:val="28"/>
                <w:szCs w:val="28"/>
              </w:rPr>
              <w:t>trong</w:t>
            </w:r>
          </w:p>
          <w:p>
            <w:pPr>
              <w:pStyle w:val="54"/>
              <w:spacing w:before="4" w:line="244" w:lineRule="auto"/>
              <w:jc w:val="left"/>
              <w:rPr>
                <w:rFonts w:ascii="Times New Roman" w:hAnsi="Times New Roman" w:cs="Times New Roman"/>
                <w:bCs/>
                <w:sz w:val="28"/>
                <w:szCs w:val="28"/>
              </w:rPr>
            </w:pPr>
            <w:r>
              <w:rPr>
                <w:rFonts w:ascii="Times New Roman" w:hAnsi="Times New Roman" w:cs="Times New Roman"/>
                <w:bCs/>
                <w:spacing w:val="-2"/>
                <w:w w:val="105"/>
                <w:sz w:val="28"/>
                <w:szCs w:val="28"/>
              </w:rPr>
              <w:t xml:space="preserve">CboNguoiDat </w:t>
            </w:r>
            <w:r>
              <w:rPr>
                <w:rFonts w:ascii="Times New Roman" w:hAnsi="Times New Roman" w:cs="Times New Roman"/>
                <w:bCs/>
                <w:spacing w:val="-2"/>
                <w:sz w:val="28"/>
                <w:szCs w:val="28"/>
              </w:rPr>
              <w:t>(SelectionChanged)</w:t>
            </w:r>
          </w:p>
        </w:tc>
        <w:tc>
          <w:tcPr>
            <w:tcW w:w="5978" w:type="dxa"/>
          </w:tcPr>
          <w:p>
            <w:pPr>
              <w:pStyle w:val="54"/>
              <w:rPr>
                <w:rFonts w:ascii="Times New Roman" w:hAnsi="Times New Roman" w:cs="Times New Roman"/>
                <w:bCs/>
                <w:sz w:val="28"/>
                <w:szCs w:val="28"/>
              </w:rPr>
            </w:pPr>
            <w:r>
              <w:rPr>
                <w:rFonts w:ascii="Times New Roman" w:hAnsi="Times New Roman" w:cs="Times New Roman"/>
                <w:bCs/>
                <w:sz w:val="28"/>
                <w:szCs w:val="28"/>
              </w:rPr>
              <w:t>Ghi</w:t>
            </w:r>
            <w:r>
              <w:rPr>
                <w:rFonts w:ascii="Times New Roman" w:hAnsi="Times New Roman" w:cs="Times New Roman"/>
                <w:bCs/>
                <w:spacing w:val="6"/>
                <w:sz w:val="28"/>
                <w:szCs w:val="28"/>
              </w:rPr>
              <w:t xml:space="preserve"> </w:t>
            </w:r>
            <w:r>
              <w:rPr>
                <w:rFonts w:ascii="Times New Roman" w:hAnsi="Times New Roman" w:cs="Times New Roman"/>
                <w:bCs/>
                <w:sz w:val="28"/>
                <w:szCs w:val="28"/>
              </w:rPr>
              <w:t>nhận</w:t>
            </w:r>
            <w:r>
              <w:rPr>
                <w:rFonts w:ascii="Times New Roman" w:hAnsi="Times New Roman" w:cs="Times New Roman"/>
                <w:bCs/>
                <w:spacing w:val="7"/>
                <w:sz w:val="28"/>
                <w:szCs w:val="28"/>
              </w:rPr>
              <w:t xml:space="preserve"> </w:t>
            </w:r>
            <w:r>
              <w:rPr>
                <w:rFonts w:ascii="Times New Roman" w:hAnsi="Times New Roman" w:cs="Times New Roman"/>
                <w:bCs/>
                <w:sz w:val="28"/>
                <w:szCs w:val="28"/>
              </w:rPr>
              <w:t>người</w:t>
            </w:r>
            <w:r>
              <w:rPr>
                <w:rFonts w:ascii="Times New Roman" w:hAnsi="Times New Roman" w:cs="Times New Roman"/>
                <w:bCs/>
                <w:spacing w:val="7"/>
                <w:sz w:val="28"/>
                <w:szCs w:val="28"/>
              </w:rPr>
              <w:t xml:space="preserve"> </w:t>
            </w:r>
            <w:r>
              <w:rPr>
                <w:rFonts w:ascii="Times New Roman" w:hAnsi="Times New Roman" w:cs="Times New Roman"/>
                <w:bCs/>
                <w:sz w:val="28"/>
                <w:szCs w:val="28"/>
              </w:rPr>
              <w:t>đặt</w:t>
            </w:r>
            <w:r>
              <w:rPr>
                <w:rFonts w:ascii="Times New Roman" w:hAnsi="Times New Roman" w:cs="Times New Roman"/>
                <w:bCs/>
                <w:spacing w:val="7"/>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7"/>
                <w:sz w:val="28"/>
                <w:szCs w:val="28"/>
              </w:rPr>
              <w:t xml:space="preserve"> </w:t>
            </w:r>
            <w:r>
              <w:rPr>
                <w:rFonts w:ascii="Times New Roman" w:hAnsi="Times New Roman" w:cs="Times New Roman"/>
                <w:bCs/>
                <w:sz w:val="28"/>
                <w:szCs w:val="28"/>
              </w:rPr>
              <w:t>tự</w:t>
            </w:r>
            <w:r>
              <w:rPr>
                <w:rFonts w:ascii="Times New Roman" w:hAnsi="Times New Roman" w:cs="Times New Roman"/>
                <w:bCs/>
                <w:spacing w:val="7"/>
                <w:sz w:val="28"/>
                <w:szCs w:val="28"/>
              </w:rPr>
              <w:t xml:space="preserve"> </w:t>
            </w:r>
            <w:r>
              <w:rPr>
                <w:rFonts w:ascii="Times New Roman" w:hAnsi="Times New Roman" w:cs="Times New Roman"/>
                <w:bCs/>
                <w:sz w:val="28"/>
                <w:szCs w:val="28"/>
              </w:rPr>
              <w:t>động</w:t>
            </w:r>
            <w:r>
              <w:rPr>
                <w:rFonts w:ascii="Times New Roman" w:hAnsi="Times New Roman" w:cs="Times New Roman"/>
                <w:bCs/>
                <w:spacing w:val="7"/>
                <w:sz w:val="28"/>
                <w:szCs w:val="28"/>
              </w:rPr>
              <w:t xml:space="preserve"> </w:t>
            </w:r>
            <w:r>
              <w:rPr>
                <w:rFonts w:ascii="Times New Roman" w:hAnsi="Times New Roman" w:cs="Times New Roman"/>
                <w:bCs/>
                <w:sz w:val="28"/>
                <w:szCs w:val="28"/>
              </w:rPr>
              <w:t>thêm</w:t>
            </w:r>
            <w:r>
              <w:rPr>
                <w:rFonts w:ascii="Times New Roman" w:hAnsi="Times New Roman" w:cs="Times New Roman"/>
                <w:bCs/>
                <w:spacing w:val="7"/>
                <w:sz w:val="28"/>
                <w:szCs w:val="28"/>
              </w:rPr>
              <w:t xml:space="preserve"> </w:t>
            </w:r>
            <w:r>
              <w:rPr>
                <w:rFonts w:ascii="Times New Roman" w:hAnsi="Times New Roman" w:cs="Times New Roman"/>
                <w:bCs/>
                <w:sz w:val="28"/>
                <w:szCs w:val="28"/>
              </w:rPr>
              <w:t>vào</w:t>
            </w:r>
            <w:r>
              <w:rPr>
                <w:rFonts w:ascii="Times New Roman" w:hAnsi="Times New Roman" w:cs="Times New Roman"/>
                <w:bCs/>
                <w:spacing w:val="7"/>
                <w:sz w:val="28"/>
                <w:szCs w:val="28"/>
              </w:rPr>
              <w:t xml:space="preserve"> </w:t>
            </w:r>
            <w:r>
              <w:rPr>
                <w:rFonts w:ascii="Times New Roman" w:hAnsi="Times New Roman" w:cs="Times New Roman"/>
                <w:bCs/>
                <w:sz w:val="28"/>
                <w:szCs w:val="28"/>
              </w:rPr>
              <w:t>danh</w:t>
            </w:r>
            <w:r>
              <w:rPr>
                <w:rFonts w:ascii="Times New Roman" w:hAnsi="Times New Roman" w:cs="Times New Roman"/>
                <w:bCs/>
                <w:spacing w:val="7"/>
                <w:sz w:val="28"/>
                <w:szCs w:val="28"/>
              </w:rPr>
              <w:t xml:space="preserve"> </w:t>
            </w:r>
            <w:r>
              <w:rPr>
                <w:rFonts w:ascii="Times New Roman" w:hAnsi="Times New Roman" w:cs="Times New Roman"/>
                <w:bCs/>
                <w:sz w:val="28"/>
                <w:szCs w:val="28"/>
              </w:rPr>
              <w:t>sách</w:t>
            </w:r>
            <w:r>
              <w:rPr>
                <w:rFonts w:ascii="Times New Roman" w:hAnsi="Times New Roman" w:cs="Times New Roman"/>
                <w:bCs/>
                <w:spacing w:val="7"/>
                <w:sz w:val="28"/>
                <w:szCs w:val="28"/>
              </w:rPr>
              <w:t xml:space="preserve"> </w:t>
            </w:r>
            <w:r>
              <w:rPr>
                <w:rFonts w:ascii="Times New Roman" w:hAnsi="Times New Roman" w:cs="Times New Roman"/>
                <w:bCs/>
                <w:spacing w:val="-2"/>
                <w:sz w:val="28"/>
                <w:szCs w:val="28"/>
              </w:rPr>
              <w:t>khách</w:t>
            </w:r>
            <w:r>
              <w:rPr>
                <w:rFonts w:ascii="Times New Roman" w:hAnsi="Times New Roman" w:cs="Times New Roman"/>
                <w:bCs/>
                <w:spacing w:val="-2"/>
                <w:sz w:val="28"/>
                <w:szCs w:val="28"/>
                <w:lang w:val="en-US"/>
              </w:rPr>
              <w:t xml:space="preserve"> </w:t>
            </w:r>
            <w:r>
              <w:rPr>
                <w:rFonts w:ascii="Times New Roman" w:hAnsi="Times New Roman" w:cs="Times New Roman"/>
                <w:bCs/>
                <w:sz w:val="28"/>
                <w:szCs w:val="28"/>
              </w:rPr>
              <w:t>ở</w:t>
            </w:r>
            <w:r>
              <w:rPr>
                <w:rFonts w:ascii="Times New Roman" w:hAnsi="Times New Roman" w:cs="Times New Roman"/>
                <w:bCs/>
                <w:spacing w:val="4"/>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5"/>
                <w:sz w:val="28"/>
                <w:szCs w:val="28"/>
              </w:rPr>
              <w:t xml:space="preserve"> </w:t>
            </w:r>
            <w:r>
              <w:rPr>
                <w:rFonts w:ascii="Times New Roman" w:hAnsi="Times New Roman" w:cs="Times New Roman"/>
                <w:bCs/>
                <w:sz w:val="28"/>
                <w:szCs w:val="28"/>
              </w:rPr>
              <w:t>nếu</w:t>
            </w:r>
            <w:r>
              <w:rPr>
                <w:rFonts w:ascii="Times New Roman" w:hAnsi="Times New Roman" w:cs="Times New Roman"/>
                <w:bCs/>
                <w:spacing w:val="5"/>
                <w:sz w:val="28"/>
                <w:szCs w:val="28"/>
              </w:rPr>
              <w:t xml:space="preserve"> </w:t>
            </w:r>
            <w:r>
              <w:rPr>
                <w:rFonts w:ascii="Times New Roman" w:hAnsi="Times New Roman" w:cs="Times New Roman"/>
                <w:bCs/>
                <w:sz w:val="28"/>
                <w:szCs w:val="28"/>
              </w:rPr>
              <w:t>chưa</w:t>
            </w:r>
            <w:r>
              <w:rPr>
                <w:rFonts w:ascii="Times New Roman" w:hAnsi="Times New Roman" w:cs="Times New Roman"/>
                <w:bCs/>
                <w:spacing w:val="4"/>
                <w:sz w:val="28"/>
                <w:szCs w:val="28"/>
              </w:rPr>
              <w:t xml:space="preserve"> </w:t>
            </w:r>
            <w:r>
              <w:rPr>
                <w:rFonts w:ascii="Times New Roman" w:hAnsi="Times New Roman" w:cs="Times New Roman"/>
                <w:bCs/>
                <w:spacing w:val="-5"/>
                <w:sz w:val="28"/>
                <w:szCs w:val="28"/>
              </w:rPr>
              <w:t>có.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3</w:t>
            </w:r>
          </w:p>
        </w:tc>
        <w:tc>
          <w:tcPr>
            <w:tcW w:w="3238" w:type="dxa"/>
          </w:tcPr>
          <w:p>
            <w:pPr>
              <w:pStyle w:val="54"/>
              <w:tabs>
                <w:tab w:val="left" w:pos="987"/>
                <w:tab w:val="left" w:pos="1570"/>
                <w:tab w:val="left" w:pos="2380"/>
              </w:tabs>
              <w:jc w:val="left"/>
              <w:rPr>
                <w:rFonts w:ascii="Times New Roman" w:hAnsi="Times New Roman" w:cs="Times New Roman"/>
                <w:bCs/>
                <w:sz w:val="28"/>
                <w:szCs w:val="28"/>
              </w:rPr>
            </w:pPr>
            <w:r>
              <w:rPr>
                <w:rFonts w:ascii="Times New Roman" w:hAnsi="Times New Roman" w:cs="Times New Roman"/>
                <w:bCs/>
                <w:spacing w:val="-4"/>
                <w:sz w:val="28"/>
                <w:szCs w:val="28"/>
              </w:rPr>
              <w:t>Nhập</w:t>
            </w:r>
            <w:r>
              <w:rPr>
                <w:rFonts w:ascii="Times New Roman" w:hAnsi="Times New Roman" w:cs="Times New Roman"/>
                <w:bCs/>
                <w:sz w:val="28"/>
                <w:szCs w:val="28"/>
              </w:rPr>
              <w:tab/>
            </w:r>
            <w:r>
              <w:rPr>
                <w:rFonts w:ascii="Times New Roman" w:hAnsi="Times New Roman" w:cs="Times New Roman"/>
                <w:bCs/>
                <w:spacing w:val="-5"/>
                <w:sz w:val="28"/>
                <w:szCs w:val="28"/>
              </w:rPr>
              <w:t>từ</w:t>
            </w:r>
            <w:r>
              <w:rPr>
                <w:rFonts w:ascii="Times New Roman" w:hAnsi="Times New Roman" w:cs="Times New Roman"/>
                <w:bCs/>
                <w:sz w:val="28"/>
                <w:szCs w:val="28"/>
              </w:rPr>
              <w:tab/>
            </w:r>
            <w:r>
              <w:rPr>
                <w:rFonts w:ascii="Times New Roman" w:hAnsi="Times New Roman" w:cs="Times New Roman"/>
                <w:bCs/>
                <w:spacing w:val="-4"/>
                <w:sz w:val="28"/>
                <w:szCs w:val="28"/>
              </w:rPr>
              <w:t>khóa</w:t>
            </w:r>
            <w:r>
              <w:rPr>
                <w:rFonts w:ascii="Times New Roman" w:hAnsi="Times New Roman" w:cs="Times New Roman"/>
                <w:bCs/>
                <w:sz w:val="28"/>
                <w:szCs w:val="28"/>
              </w:rPr>
              <w:tab/>
            </w:r>
            <w:r>
              <w:rPr>
                <w:rFonts w:ascii="Times New Roman" w:hAnsi="Times New Roman" w:cs="Times New Roman"/>
                <w:bCs/>
                <w:spacing w:val="-5"/>
                <w:sz w:val="28"/>
                <w:szCs w:val="28"/>
              </w:rPr>
              <w:t>vào</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pacing w:val="-2"/>
                <w:w w:val="110"/>
                <w:sz w:val="28"/>
                <w:szCs w:val="28"/>
              </w:rPr>
              <w:t>TxtTimKiem</w:t>
            </w:r>
          </w:p>
        </w:tc>
        <w:tc>
          <w:tcPr>
            <w:tcW w:w="5978" w:type="dxa"/>
          </w:tcPr>
          <w:p>
            <w:pPr>
              <w:pStyle w:val="54"/>
              <w:rPr>
                <w:rFonts w:ascii="Times New Roman" w:hAnsi="Times New Roman" w:cs="Times New Roman"/>
                <w:bCs/>
                <w:sz w:val="28"/>
                <w:szCs w:val="28"/>
              </w:rPr>
            </w:pPr>
            <w:r>
              <w:rPr>
                <w:rFonts w:ascii="Times New Roman" w:hAnsi="Times New Roman" w:cs="Times New Roman"/>
                <w:bCs/>
                <w:w w:val="105"/>
                <w:sz w:val="28"/>
                <w:szCs w:val="28"/>
              </w:rPr>
              <w:t>Lọc</w:t>
            </w:r>
            <w:r>
              <w:rPr>
                <w:rFonts w:ascii="Times New Roman" w:hAnsi="Times New Roman" w:cs="Times New Roman"/>
                <w:bCs/>
                <w:spacing w:val="2"/>
                <w:w w:val="105"/>
                <w:sz w:val="28"/>
                <w:szCs w:val="28"/>
              </w:rPr>
              <w:t xml:space="preserve"> </w:t>
            </w:r>
            <w:r>
              <w:rPr>
                <w:rFonts w:ascii="Times New Roman" w:hAnsi="Times New Roman" w:cs="Times New Roman"/>
                <w:bCs/>
                <w:w w:val="105"/>
                <w:sz w:val="28"/>
                <w:szCs w:val="28"/>
              </w:rPr>
              <w:t>LstKhachHang</w:t>
            </w:r>
            <w:r>
              <w:rPr>
                <w:rFonts w:ascii="Times New Roman" w:hAnsi="Times New Roman" w:cs="Times New Roman"/>
                <w:bCs/>
                <w:spacing w:val="2"/>
                <w:w w:val="105"/>
                <w:sz w:val="28"/>
                <w:szCs w:val="28"/>
              </w:rPr>
              <w:t xml:space="preserve"> </w:t>
            </w:r>
            <w:r>
              <w:rPr>
                <w:rFonts w:ascii="Times New Roman" w:hAnsi="Times New Roman" w:cs="Times New Roman"/>
                <w:bCs/>
                <w:w w:val="105"/>
                <w:sz w:val="28"/>
                <w:szCs w:val="28"/>
              </w:rPr>
              <w:t>theo</w:t>
            </w:r>
            <w:r>
              <w:rPr>
                <w:rFonts w:ascii="Times New Roman" w:hAnsi="Times New Roman" w:cs="Times New Roman"/>
                <w:bCs/>
                <w:spacing w:val="2"/>
                <w:w w:val="105"/>
                <w:sz w:val="28"/>
                <w:szCs w:val="28"/>
              </w:rPr>
              <w:t xml:space="preserve"> </w:t>
            </w:r>
            <w:r>
              <w:rPr>
                <w:rFonts w:ascii="Times New Roman" w:hAnsi="Times New Roman" w:cs="Times New Roman"/>
                <w:bCs/>
                <w:w w:val="105"/>
                <w:sz w:val="28"/>
                <w:szCs w:val="28"/>
              </w:rPr>
              <w:t>tên</w:t>
            </w:r>
            <w:r>
              <w:rPr>
                <w:rFonts w:ascii="Times New Roman" w:hAnsi="Times New Roman" w:cs="Times New Roman"/>
                <w:bCs/>
                <w:spacing w:val="2"/>
                <w:w w:val="105"/>
                <w:sz w:val="28"/>
                <w:szCs w:val="28"/>
              </w:rPr>
              <w:t xml:space="preserve"> </w:t>
            </w:r>
            <w:r>
              <w:rPr>
                <w:rFonts w:ascii="Times New Roman" w:hAnsi="Times New Roman" w:cs="Times New Roman"/>
                <w:bCs/>
                <w:w w:val="105"/>
                <w:sz w:val="28"/>
                <w:szCs w:val="28"/>
              </w:rPr>
              <w:t>hoặc</w:t>
            </w:r>
            <w:r>
              <w:rPr>
                <w:rFonts w:ascii="Times New Roman" w:hAnsi="Times New Roman" w:cs="Times New Roman"/>
                <w:bCs/>
                <w:spacing w:val="3"/>
                <w:w w:val="105"/>
                <w:sz w:val="28"/>
                <w:szCs w:val="28"/>
              </w:rPr>
              <w:t xml:space="preserve"> </w:t>
            </w:r>
            <w:r>
              <w:rPr>
                <w:rFonts w:ascii="Times New Roman" w:hAnsi="Times New Roman" w:cs="Times New Roman"/>
                <w:bCs/>
                <w:spacing w:val="-2"/>
                <w:w w:val="105"/>
                <w:sz w:val="28"/>
                <w:szCs w:val="28"/>
              </w:rPr>
              <w:t>CCCD/CMND.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4</w:t>
            </w:r>
          </w:p>
        </w:tc>
        <w:tc>
          <w:tcPr>
            <w:tcW w:w="3238" w:type="dxa"/>
          </w:tcPr>
          <w:p>
            <w:pPr>
              <w:pStyle w:val="54"/>
              <w:jc w:val="left"/>
              <w:rPr>
                <w:rFonts w:ascii="Times New Roman" w:hAnsi="Times New Roman" w:cs="Times New Roman"/>
                <w:bCs/>
                <w:sz w:val="28"/>
                <w:szCs w:val="28"/>
              </w:rPr>
            </w:pPr>
            <w:r>
              <w:rPr>
                <w:rFonts w:ascii="Times New Roman" w:hAnsi="Times New Roman" w:cs="Times New Roman"/>
                <w:bCs/>
                <w:w w:val="105"/>
                <w:sz w:val="28"/>
                <w:szCs w:val="28"/>
              </w:rPr>
              <w:t>Tích</w:t>
            </w:r>
            <w:r>
              <w:rPr>
                <w:rFonts w:ascii="Times New Roman" w:hAnsi="Times New Roman" w:cs="Times New Roman"/>
                <w:bCs/>
                <w:spacing w:val="30"/>
                <w:w w:val="105"/>
                <w:sz w:val="28"/>
                <w:szCs w:val="28"/>
              </w:rPr>
              <w:t xml:space="preserve">  </w:t>
            </w:r>
            <w:r>
              <w:rPr>
                <w:rFonts w:ascii="Times New Roman" w:hAnsi="Times New Roman" w:cs="Times New Roman"/>
                <w:bCs/>
                <w:w w:val="105"/>
                <w:sz w:val="28"/>
                <w:szCs w:val="28"/>
              </w:rPr>
              <w:t>/</w:t>
            </w:r>
            <w:r>
              <w:rPr>
                <w:rFonts w:ascii="Times New Roman" w:hAnsi="Times New Roman" w:cs="Times New Roman"/>
                <w:bCs/>
                <w:spacing w:val="30"/>
                <w:w w:val="105"/>
                <w:sz w:val="28"/>
                <w:szCs w:val="28"/>
              </w:rPr>
              <w:t xml:space="preserve">  </w:t>
            </w:r>
            <w:r>
              <w:rPr>
                <w:rFonts w:ascii="Times New Roman" w:hAnsi="Times New Roman" w:cs="Times New Roman"/>
                <w:bCs/>
                <w:w w:val="105"/>
                <w:sz w:val="28"/>
                <w:szCs w:val="28"/>
              </w:rPr>
              <w:t>bỏ</w:t>
            </w:r>
            <w:r>
              <w:rPr>
                <w:rFonts w:ascii="Times New Roman" w:hAnsi="Times New Roman" w:cs="Times New Roman"/>
                <w:bCs/>
                <w:spacing w:val="31"/>
                <w:w w:val="105"/>
                <w:sz w:val="28"/>
                <w:szCs w:val="28"/>
              </w:rPr>
              <w:t xml:space="preserve">  </w:t>
            </w:r>
            <w:r>
              <w:rPr>
                <w:rFonts w:ascii="Times New Roman" w:hAnsi="Times New Roman" w:cs="Times New Roman"/>
                <w:bCs/>
                <w:w w:val="105"/>
                <w:sz w:val="28"/>
                <w:szCs w:val="28"/>
              </w:rPr>
              <w:t>tích</w:t>
            </w:r>
            <w:r>
              <w:rPr>
                <w:rFonts w:ascii="Times New Roman" w:hAnsi="Times New Roman" w:cs="Times New Roman"/>
                <w:bCs/>
                <w:spacing w:val="30"/>
                <w:w w:val="105"/>
                <w:sz w:val="28"/>
                <w:szCs w:val="28"/>
              </w:rPr>
              <w:t xml:space="preserve">  </w:t>
            </w:r>
            <w:r>
              <w:rPr>
                <w:rFonts w:ascii="Times New Roman" w:hAnsi="Times New Roman" w:cs="Times New Roman"/>
                <w:bCs/>
                <w:spacing w:val="-2"/>
                <w:w w:val="105"/>
                <w:sz w:val="28"/>
                <w:szCs w:val="28"/>
              </w:rPr>
              <w:t>CheckBox</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z w:val="28"/>
                <w:szCs w:val="28"/>
              </w:rPr>
              <w:t>trong</w:t>
            </w:r>
            <w:r>
              <w:rPr>
                <w:rFonts w:ascii="Times New Roman" w:hAnsi="Times New Roman" w:cs="Times New Roman"/>
                <w:bCs/>
                <w:spacing w:val="13"/>
                <w:sz w:val="28"/>
                <w:szCs w:val="28"/>
              </w:rPr>
              <w:t xml:space="preserve"> </w:t>
            </w:r>
            <w:r>
              <w:rPr>
                <w:rFonts w:ascii="Times New Roman" w:hAnsi="Times New Roman" w:cs="Times New Roman"/>
                <w:bCs/>
                <w:spacing w:val="-2"/>
                <w:sz w:val="28"/>
                <w:szCs w:val="28"/>
              </w:rPr>
              <w:t>LstKhachHang</w:t>
            </w:r>
          </w:p>
        </w:tc>
        <w:tc>
          <w:tcPr>
            <w:tcW w:w="5978" w:type="dxa"/>
          </w:tcPr>
          <w:p>
            <w:pPr>
              <w:pStyle w:val="54"/>
              <w:rPr>
                <w:rFonts w:ascii="Times New Roman" w:hAnsi="Times New Roman" w:cs="Times New Roman"/>
                <w:bCs/>
                <w:sz w:val="28"/>
                <w:szCs w:val="28"/>
              </w:rPr>
            </w:pPr>
            <w:r>
              <w:rPr>
                <w:rFonts w:ascii="Times New Roman" w:hAnsi="Times New Roman" w:cs="Times New Roman"/>
                <w:bCs/>
                <w:sz w:val="28"/>
                <w:szCs w:val="28"/>
              </w:rPr>
              <w:t>Thêm</w:t>
            </w:r>
            <w:r>
              <w:rPr>
                <w:rFonts w:ascii="Times New Roman" w:hAnsi="Times New Roman" w:cs="Times New Roman"/>
                <w:bCs/>
                <w:spacing w:val="69"/>
                <w:sz w:val="28"/>
                <w:szCs w:val="28"/>
              </w:rPr>
              <w:t xml:space="preserve"> </w:t>
            </w:r>
            <w:r>
              <w:rPr>
                <w:rFonts w:ascii="Times New Roman" w:hAnsi="Times New Roman" w:cs="Times New Roman"/>
                <w:bCs/>
                <w:sz w:val="28"/>
                <w:szCs w:val="28"/>
              </w:rPr>
              <w:t>hoặc</w:t>
            </w:r>
            <w:r>
              <w:rPr>
                <w:rFonts w:ascii="Times New Roman" w:hAnsi="Times New Roman" w:cs="Times New Roman"/>
                <w:bCs/>
                <w:spacing w:val="70"/>
                <w:sz w:val="28"/>
                <w:szCs w:val="28"/>
              </w:rPr>
              <w:t xml:space="preserve"> </w:t>
            </w:r>
            <w:r>
              <w:rPr>
                <w:rFonts w:ascii="Times New Roman" w:hAnsi="Times New Roman" w:cs="Times New Roman"/>
                <w:bCs/>
                <w:sz w:val="28"/>
                <w:szCs w:val="28"/>
              </w:rPr>
              <w:t>bỏ</w:t>
            </w:r>
            <w:r>
              <w:rPr>
                <w:rFonts w:ascii="Times New Roman" w:hAnsi="Times New Roman" w:cs="Times New Roman"/>
                <w:bCs/>
                <w:spacing w:val="69"/>
                <w:sz w:val="28"/>
                <w:szCs w:val="28"/>
              </w:rPr>
              <w:t xml:space="preserve"> </w:t>
            </w:r>
            <w:r>
              <w:rPr>
                <w:rFonts w:ascii="Times New Roman" w:hAnsi="Times New Roman" w:cs="Times New Roman"/>
                <w:bCs/>
                <w:sz w:val="28"/>
                <w:szCs w:val="28"/>
              </w:rPr>
              <w:t>khách</w:t>
            </w:r>
            <w:r>
              <w:rPr>
                <w:rFonts w:ascii="Times New Roman" w:hAnsi="Times New Roman" w:cs="Times New Roman"/>
                <w:bCs/>
                <w:spacing w:val="70"/>
                <w:sz w:val="28"/>
                <w:szCs w:val="28"/>
              </w:rPr>
              <w:t xml:space="preserve"> </w:t>
            </w:r>
            <w:r>
              <w:rPr>
                <w:rFonts w:ascii="Times New Roman" w:hAnsi="Times New Roman" w:cs="Times New Roman"/>
                <w:bCs/>
                <w:sz w:val="28"/>
                <w:szCs w:val="28"/>
              </w:rPr>
              <w:t>khỏi</w:t>
            </w:r>
            <w:r>
              <w:rPr>
                <w:rFonts w:ascii="Times New Roman" w:hAnsi="Times New Roman" w:cs="Times New Roman"/>
                <w:bCs/>
                <w:spacing w:val="69"/>
                <w:sz w:val="28"/>
                <w:szCs w:val="28"/>
              </w:rPr>
              <w:t xml:space="preserve"> </w:t>
            </w:r>
            <w:r>
              <w:rPr>
                <w:rFonts w:ascii="Times New Roman" w:hAnsi="Times New Roman" w:cs="Times New Roman"/>
                <w:bCs/>
                <w:sz w:val="28"/>
                <w:szCs w:val="28"/>
              </w:rPr>
              <w:t>danh</w:t>
            </w:r>
            <w:r>
              <w:rPr>
                <w:rFonts w:ascii="Times New Roman" w:hAnsi="Times New Roman" w:cs="Times New Roman"/>
                <w:bCs/>
                <w:spacing w:val="70"/>
                <w:sz w:val="28"/>
                <w:szCs w:val="28"/>
              </w:rPr>
              <w:t xml:space="preserve"> </w:t>
            </w:r>
            <w:r>
              <w:rPr>
                <w:rFonts w:ascii="Times New Roman" w:hAnsi="Times New Roman" w:cs="Times New Roman"/>
                <w:bCs/>
                <w:sz w:val="28"/>
                <w:szCs w:val="28"/>
              </w:rPr>
              <w:t>sách</w:t>
            </w:r>
            <w:r>
              <w:rPr>
                <w:rFonts w:ascii="Times New Roman" w:hAnsi="Times New Roman" w:cs="Times New Roman"/>
                <w:bCs/>
                <w:spacing w:val="69"/>
                <w:sz w:val="28"/>
                <w:szCs w:val="28"/>
              </w:rPr>
              <w:t xml:space="preserve"> </w:t>
            </w:r>
            <w:r>
              <w:rPr>
                <w:rFonts w:ascii="Times New Roman" w:hAnsi="Times New Roman" w:cs="Times New Roman"/>
                <w:bCs/>
                <w:sz w:val="28"/>
                <w:szCs w:val="28"/>
              </w:rPr>
              <w:t>ở</w:t>
            </w:r>
            <w:r>
              <w:rPr>
                <w:rFonts w:ascii="Times New Roman" w:hAnsi="Times New Roman" w:cs="Times New Roman"/>
                <w:bCs/>
                <w:spacing w:val="70"/>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69"/>
                <w:sz w:val="28"/>
                <w:szCs w:val="28"/>
              </w:rPr>
              <w:t xml:space="preserve"> </w:t>
            </w:r>
            <w:r>
              <w:rPr>
                <w:rFonts w:ascii="Times New Roman" w:hAnsi="Times New Roman" w:cs="Times New Roman"/>
                <w:bCs/>
                <w:sz w:val="28"/>
                <w:szCs w:val="28"/>
              </w:rPr>
              <w:t>cập</w:t>
            </w:r>
            <w:r>
              <w:rPr>
                <w:rFonts w:ascii="Times New Roman" w:hAnsi="Times New Roman" w:cs="Times New Roman"/>
                <w:bCs/>
                <w:spacing w:val="70"/>
                <w:sz w:val="28"/>
                <w:szCs w:val="28"/>
              </w:rPr>
              <w:t xml:space="preserve"> </w:t>
            </w:r>
            <w:r>
              <w:rPr>
                <w:rFonts w:ascii="Times New Roman" w:hAnsi="Times New Roman" w:cs="Times New Roman"/>
                <w:bCs/>
                <w:spacing w:val="-4"/>
                <w:sz w:val="28"/>
                <w:szCs w:val="28"/>
              </w:rPr>
              <w:t>nhật</w:t>
            </w:r>
            <w:r>
              <w:rPr>
                <w:rFonts w:ascii="Times New Roman" w:hAnsi="Times New Roman" w:cs="Times New Roman"/>
                <w:bCs/>
                <w:spacing w:val="-4"/>
                <w:sz w:val="28"/>
                <w:szCs w:val="28"/>
                <w:lang w:val="en-US"/>
              </w:rPr>
              <w:t xml:space="preserve"> </w:t>
            </w:r>
            <w:r>
              <w:rPr>
                <w:rFonts w:ascii="Times New Roman" w:hAnsi="Times New Roman" w:cs="Times New Roman"/>
                <w:bCs/>
                <w:sz w:val="28"/>
                <w:szCs w:val="28"/>
              </w:rPr>
              <w:t>TxtKhachDaChon; hiện PnlPhuThu nếu vượt sức chứa phòng, hiện PnlNuocNgoai nếu có khách nước ngoài.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5</w:t>
            </w:r>
          </w:p>
        </w:tc>
        <w:tc>
          <w:tcPr>
            <w:tcW w:w="3238" w:type="dxa"/>
          </w:tcPr>
          <w:p>
            <w:pPr>
              <w:pStyle w:val="54"/>
              <w:jc w:val="left"/>
              <w:rPr>
                <w:rFonts w:ascii="Times New Roman" w:hAnsi="Times New Roman" w:cs="Times New Roman"/>
                <w:bCs/>
                <w:sz w:val="28"/>
                <w:szCs w:val="28"/>
              </w:rPr>
            </w:pPr>
            <w:r>
              <w:rPr>
                <w:rFonts w:ascii="Times New Roman" w:hAnsi="Times New Roman" w:cs="Times New Roman"/>
                <w:bCs/>
                <w:sz w:val="28"/>
                <w:szCs w:val="28"/>
              </w:rPr>
              <w:t>Chọn</w:t>
            </w:r>
            <w:r>
              <w:rPr>
                <w:rFonts w:ascii="Times New Roman" w:hAnsi="Times New Roman" w:cs="Times New Roman"/>
                <w:bCs/>
                <w:spacing w:val="13"/>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13"/>
                <w:sz w:val="28"/>
                <w:szCs w:val="28"/>
              </w:rPr>
              <w:t xml:space="preserve"> </w:t>
            </w:r>
            <w:r>
              <w:rPr>
                <w:rFonts w:ascii="Times New Roman" w:hAnsi="Times New Roman" w:cs="Times New Roman"/>
                <w:bCs/>
                <w:sz w:val="28"/>
                <w:szCs w:val="28"/>
              </w:rPr>
              <w:t>trong</w:t>
            </w:r>
            <w:r>
              <w:rPr>
                <w:rFonts w:ascii="Times New Roman" w:hAnsi="Times New Roman" w:cs="Times New Roman"/>
                <w:bCs/>
                <w:spacing w:val="12"/>
                <w:sz w:val="28"/>
                <w:szCs w:val="28"/>
              </w:rPr>
              <w:t xml:space="preserve"> </w:t>
            </w:r>
            <w:r>
              <w:rPr>
                <w:rFonts w:ascii="Times New Roman" w:hAnsi="Times New Roman" w:cs="Times New Roman"/>
                <w:bCs/>
                <w:spacing w:val="-2"/>
                <w:sz w:val="28"/>
                <w:szCs w:val="28"/>
              </w:rPr>
              <w:t>CboPhong</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pacing w:val="-2"/>
                <w:sz w:val="28"/>
                <w:szCs w:val="28"/>
              </w:rPr>
              <w:t>(SelectionChanged)</w:t>
            </w:r>
          </w:p>
        </w:tc>
        <w:tc>
          <w:tcPr>
            <w:tcW w:w="5978" w:type="dxa"/>
          </w:tcPr>
          <w:p>
            <w:pPr>
              <w:pStyle w:val="54"/>
              <w:rPr>
                <w:rFonts w:ascii="Times New Roman" w:hAnsi="Times New Roman" w:cs="Times New Roman"/>
                <w:bCs/>
                <w:sz w:val="28"/>
                <w:szCs w:val="28"/>
              </w:rPr>
            </w:pPr>
            <w:r>
              <w:rPr>
                <w:rFonts w:ascii="Times New Roman" w:hAnsi="Times New Roman" w:cs="Times New Roman"/>
                <w:bCs/>
                <w:w w:val="105"/>
                <w:sz w:val="28"/>
                <w:szCs w:val="28"/>
              </w:rPr>
              <w:t>Cập</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nhật</w:t>
            </w:r>
            <w:r>
              <w:rPr>
                <w:rFonts w:ascii="Times New Roman" w:hAnsi="Times New Roman" w:cs="Times New Roman"/>
                <w:bCs/>
                <w:spacing w:val="44"/>
                <w:w w:val="105"/>
                <w:sz w:val="28"/>
                <w:szCs w:val="28"/>
              </w:rPr>
              <w:t xml:space="preserve"> </w:t>
            </w:r>
            <w:r>
              <w:rPr>
                <w:rFonts w:ascii="Times New Roman" w:hAnsi="Times New Roman" w:cs="Times New Roman"/>
                <w:bCs/>
                <w:w w:val="105"/>
                <w:sz w:val="28"/>
                <w:szCs w:val="28"/>
              </w:rPr>
              <w:t>thông</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tin</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giá,</w:t>
            </w:r>
            <w:r>
              <w:rPr>
                <w:rFonts w:ascii="Times New Roman" w:hAnsi="Times New Roman" w:cs="Times New Roman"/>
                <w:bCs/>
                <w:spacing w:val="44"/>
                <w:w w:val="105"/>
                <w:sz w:val="28"/>
                <w:szCs w:val="28"/>
              </w:rPr>
              <w:t xml:space="preserve"> </w:t>
            </w:r>
            <w:r>
              <w:rPr>
                <w:rFonts w:ascii="Times New Roman" w:hAnsi="Times New Roman" w:cs="Times New Roman"/>
                <w:bCs/>
                <w:w w:val="105"/>
                <w:sz w:val="28"/>
                <w:szCs w:val="28"/>
              </w:rPr>
              <w:t>sức</w:t>
            </w:r>
            <w:r>
              <w:rPr>
                <w:rFonts w:ascii="Times New Roman" w:hAnsi="Times New Roman" w:cs="Times New Roman"/>
                <w:bCs/>
                <w:spacing w:val="46"/>
                <w:w w:val="105"/>
                <w:sz w:val="28"/>
                <w:szCs w:val="28"/>
              </w:rPr>
              <w:t xml:space="preserve"> </w:t>
            </w:r>
            <w:r>
              <w:rPr>
                <w:rFonts w:ascii="Times New Roman" w:hAnsi="Times New Roman" w:cs="Times New Roman"/>
                <w:bCs/>
                <w:w w:val="105"/>
                <w:sz w:val="28"/>
                <w:szCs w:val="28"/>
              </w:rPr>
              <w:t>chứa;</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tính</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lại</w:t>
            </w:r>
            <w:r>
              <w:rPr>
                <w:rFonts w:ascii="Times New Roman" w:hAnsi="Times New Roman" w:cs="Times New Roman"/>
                <w:bCs/>
                <w:spacing w:val="45"/>
                <w:w w:val="105"/>
                <w:sz w:val="28"/>
                <w:szCs w:val="28"/>
              </w:rPr>
              <w:t xml:space="preserve"> </w:t>
            </w:r>
            <w:r>
              <w:rPr>
                <w:rFonts w:ascii="Times New Roman" w:hAnsi="Times New Roman" w:cs="Times New Roman"/>
                <w:bCs/>
                <w:w w:val="105"/>
                <w:sz w:val="28"/>
                <w:szCs w:val="28"/>
              </w:rPr>
              <w:t>TxtTienCoc</w:t>
            </w:r>
            <w:r>
              <w:rPr>
                <w:rFonts w:ascii="Times New Roman" w:hAnsi="Times New Roman" w:cs="Times New Roman"/>
                <w:bCs/>
                <w:spacing w:val="45"/>
                <w:w w:val="105"/>
                <w:sz w:val="28"/>
                <w:szCs w:val="28"/>
              </w:rPr>
              <w:t xml:space="preserve"> </w:t>
            </w:r>
            <w:r>
              <w:rPr>
                <w:rFonts w:ascii="Times New Roman" w:hAnsi="Times New Roman" w:cs="Times New Roman"/>
                <w:bCs/>
                <w:spacing w:val="-5"/>
                <w:w w:val="105"/>
                <w:sz w:val="28"/>
                <w:szCs w:val="28"/>
              </w:rPr>
              <w:t>và</w:t>
            </w:r>
            <w:r>
              <w:rPr>
                <w:rFonts w:ascii="Times New Roman" w:hAnsi="Times New Roman" w:cs="Times New Roman"/>
                <w:bCs/>
                <w:spacing w:val="-5"/>
                <w:w w:val="105"/>
                <w:sz w:val="28"/>
                <w:szCs w:val="28"/>
                <w:lang w:val="en-US"/>
              </w:rPr>
              <w:t xml:space="preserve"> </w:t>
            </w:r>
            <w:r>
              <w:rPr>
                <w:rFonts w:ascii="Times New Roman" w:hAnsi="Times New Roman" w:cs="Times New Roman"/>
                <w:bCs/>
                <w:sz w:val="28"/>
                <w:szCs w:val="28"/>
              </w:rPr>
              <w:t>TxtDuTinh</w:t>
            </w:r>
            <w:r>
              <w:rPr>
                <w:rFonts w:ascii="Times New Roman" w:hAnsi="Times New Roman" w:cs="Times New Roman"/>
                <w:bCs/>
                <w:spacing w:val="26"/>
                <w:sz w:val="28"/>
                <w:szCs w:val="28"/>
              </w:rPr>
              <w:t xml:space="preserve"> </w:t>
            </w:r>
            <w:r>
              <w:rPr>
                <w:rFonts w:ascii="Times New Roman" w:hAnsi="Times New Roman" w:cs="Times New Roman"/>
                <w:bCs/>
                <w:sz w:val="28"/>
                <w:szCs w:val="28"/>
              </w:rPr>
              <w:t>theo</w:t>
            </w:r>
            <w:r>
              <w:rPr>
                <w:rFonts w:ascii="Times New Roman" w:hAnsi="Times New Roman" w:cs="Times New Roman"/>
                <w:bCs/>
                <w:spacing w:val="27"/>
                <w:sz w:val="28"/>
                <w:szCs w:val="28"/>
              </w:rPr>
              <w:t xml:space="preserve"> </w:t>
            </w:r>
            <w:r>
              <w:rPr>
                <w:rFonts w:ascii="Times New Roman" w:hAnsi="Times New Roman" w:cs="Times New Roman"/>
                <w:bCs/>
                <w:sz w:val="28"/>
                <w:szCs w:val="28"/>
              </w:rPr>
              <w:t>phòng</w:t>
            </w:r>
            <w:r>
              <w:rPr>
                <w:rFonts w:ascii="Times New Roman" w:hAnsi="Times New Roman" w:cs="Times New Roman"/>
                <w:bCs/>
                <w:spacing w:val="26"/>
                <w:sz w:val="28"/>
                <w:szCs w:val="28"/>
              </w:rPr>
              <w:t xml:space="preserve"> </w:t>
            </w:r>
            <w:r>
              <w:rPr>
                <w:rFonts w:ascii="Times New Roman" w:hAnsi="Times New Roman" w:cs="Times New Roman"/>
                <w:bCs/>
                <w:sz w:val="28"/>
                <w:szCs w:val="28"/>
              </w:rPr>
              <w:t>và</w:t>
            </w:r>
            <w:r>
              <w:rPr>
                <w:rFonts w:ascii="Times New Roman" w:hAnsi="Times New Roman" w:cs="Times New Roman"/>
                <w:bCs/>
                <w:spacing w:val="27"/>
                <w:sz w:val="28"/>
                <w:szCs w:val="28"/>
              </w:rPr>
              <w:t xml:space="preserve"> </w:t>
            </w:r>
            <w:r>
              <w:rPr>
                <w:rFonts w:ascii="Times New Roman" w:hAnsi="Times New Roman" w:cs="Times New Roman"/>
                <w:bCs/>
                <w:sz w:val="28"/>
                <w:szCs w:val="28"/>
              </w:rPr>
              <w:t>ngày</w:t>
            </w:r>
            <w:r>
              <w:rPr>
                <w:rFonts w:ascii="Times New Roman" w:hAnsi="Times New Roman" w:cs="Times New Roman"/>
                <w:bCs/>
                <w:spacing w:val="27"/>
                <w:sz w:val="28"/>
                <w:szCs w:val="28"/>
              </w:rPr>
              <w:t xml:space="preserve"> </w:t>
            </w:r>
            <w:r>
              <w:rPr>
                <w:rFonts w:ascii="Times New Roman" w:hAnsi="Times New Roman" w:cs="Times New Roman"/>
                <w:bCs/>
                <w:sz w:val="28"/>
                <w:szCs w:val="28"/>
              </w:rPr>
              <w:t>đã</w:t>
            </w:r>
            <w:r>
              <w:rPr>
                <w:rFonts w:ascii="Times New Roman" w:hAnsi="Times New Roman" w:cs="Times New Roman"/>
                <w:bCs/>
                <w:spacing w:val="26"/>
                <w:sz w:val="28"/>
                <w:szCs w:val="28"/>
              </w:rPr>
              <w:t xml:space="preserve"> </w:t>
            </w:r>
            <w:r>
              <w:rPr>
                <w:rFonts w:ascii="Times New Roman" w:hAnsi="Times New Roman" w:cs="Times New Roman"/>
                <w:bCs/>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6</w:t>
            </w:r>
          </w:p>
        </w:tc>
        <w:tc>
          <w:tcPr>
            <w:tcW w:w="3238" w:type="dxa"/>
          </w:tcPr>
          <w:p>
            <w:pPr>
              <w:pStyle w:val="54"/>
              <w:jc w:val="left"/>
              <w:rPr>
                <w:rFonts w:ascii="Times New Roman" w:hAnsi="Times New Roman" w:cs="Times New Roman"/>
                <w:bCs/>
                <w:sz w:val="28"/>
                <w:szCs w:val="28"/>
              </w:rPr>
            </w:pPr>
            <w:r>
              <w:rPr>
                <w:rFonts w:ascii="Times New Roman" w:hAnsi="Times New Roman" w:cs="Times New Roman"/>
                <w:bCs/>
                <w:w w:val="105"/>
                <w:sz w:val="28"/>
                <w:szCs w:val="28"/>
              </w:rPr>
              <w:t>Chọn</w:t>
            </w:r>
            <w:r>
              <w:rPr>
                <w:rFonts w:ascii="Times New Roman" w:hAnsi="Times New Roman" w:cs="Times New Roman"/>
                <w:bCs/>
                <w:spacing w:val="13"/>
                <w:w w:val="105"/>
                <w:sz w:val="28"/>
                <w:szCs w:val="28"/>
              </w:rPr>
              <w:t xml:space="preserve"> </w:t>
            </w:r>
            <w:r>
              <w:rPr>
                <w:rFonts w:ascii="Times New Roman" w:hAnsi="Times New Roman" w:cs="Times New Roman"/>
                <w:bCs/>
                <w:w w:val="105"/>
                <w:sz w:val="28"/>
                <w:szCs w:val="28"/>
              </w:rPr>
              <w:t>ngày</w:t>
            </w:r>
            <w:r>
              <w:rPr>
                <w:rFonts w:ascii="Times New Roman" w:hAnsi="Times New Roman" w:cs="Times New Roman"/>
                <w:bCs/>
                <w:spacing w:val="14"/>
                <w:w w:val="105"/>
                <w:sz w:val="28"/>
                <w:szCs w:val="28"/>
              </w:rPr>
              <w:t xml:space="preserve"> </w:t>
            </w:r>
            <w:r>
              <w:rPr>
                <w:rFonts w:ascii="Times New Roman" w:hAnsi="Times New Roman" w:cs="Times New Roman"/>
                <w:bCs/>
                <w:w w:val="105"/>
                <w:sz w:val="28"/>
                <w:szCs w:val="28"/>
              </w:rPr>
              <w:t>DpNhan</w:t>
            </w:r>
            <w:r>
              <w:rPr>
                <w:rFonts w:ascii="Times New Roman" w:hAnsi="Times New Roman" w:cs="Times New Roman"/>
                <w:bCs/>
                <w:spacing w:val="14"/>
                <w:w w:val="105"/>
                <w:sz w:val="28"/>
                <w:szCs w:val="28"/>
              </w:rPr>
              <w:t xml:space="preserve"> </w:t>
            </w:r>
            <w:r>
              <w:rPr>
                <w:rFonts w:ascii="Times New Roman" w:hAnsi="Times New Roman" w:cs="Times New Roman"/>
                <w:bCs/>
                <w:w w:val="105"/>
                <w:sz w:val="28"/>
                <w:szCs w:val="28"/>
              </w:rPr>
              <w:t>/</w:t>
            </w:r>
            <w:r>
              <w:rPr>
                <w:rFonts w:ascii="Times New Roman" w:hAnsi="Times New Roman" w:cs="Times New Roman"/>
                <w:bCs/>
                <w:spacing w:val="13"/>
                <w:w w:val="105"/>
                <w:sz w:val="28"/>
                <w:szCs w:val="28"/>
              </w:rPr>
              <w:t xml:space="preserve"> </w:t>
            </w:r>
            <w:r>
              <w:rPr>
                <w:rFonts w:ascii="Times New Roman" w:hAnsi="Times New Roman" w:cs="Times New Roman"/>
                <w:bCs/>
                <w:spacing w:val="-2"/>
                <w:w w:val="105"/>
                <w:sz w:val="28"/>
                <w:szCs w:val="28"/>
              </w:rPr>
              <w:t>DpTra</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pacing w:val="-2"/>
                <w:sz w:val="28"/>
                <w:szCs w:val="28"/>
              </w:rPr>
              <w:t>(SelectedDateChanged)</w:t>
            </w:r>
          </w:p>
        </w:tc>
        <w:tc>
          <w:tcPr>
            <w:tcW w:w="5978" w:type="dxa"/>
          </w:tcPr>
          <w:p>
            <w:pPr>
              <w:pStyle w:val="54"/>
              <w:rPr>
                <w:rFonts w:ascii="Times New Roman" w:hAnsi="Times New Roman" w:cs="Times New Roman"/>
                <w:bCs/>
                <w:sz w:val="28"/>
                <w:szCs w:val="28"/>
              </w:rPr>
            </w:pPr>
            <w:r>
              <w:rPr>
                <w:rFonts w:ascii="Times New Roman" w:hAnsi="Times New Roman" w:cs="Times New Roman"/>
                <w:bCs/>
                <w:w w:val="105"/>
                <w:sz w:val="28"/>
                <w:szCs w:val="28"/>
              </w:rPr>
              <w:t>Tính</w:t>
            </w:r>
            <w:r>
              <w:rPr>
                <w:rFonts w:ascii="Times New Roman" w:hAnsi="Times New Roman" w:cs="Times New Roman"/>
                <w:bCs/>
                <w:spacing w:val="17"/>
                <w:w w:val="105"/>
                <w:sz w:val="28"/>
                <w:szCs w:val="28"/>
              </w:rPr>
              <w:t xml:space="preserve"> </w:t>
            </w:r>
            <w:r>
              <w:rPr>
                <w:rFonts w:ascii="Times New Roman" w:hAnsi="Times New Roman" w:cs="Times New Roman"/>
                <w:bCs/>
                <w:w w:val="105"/>
                <w:sz w:val="28"/>
                <w:szCs w:val="28"/>
              </w:rPr>
              <w:t>lại</w:t>
            </w:r>
            <w:r>
              <w:rPr>
                <w:rFonts w:ascii="Times New Roman" w:hAnsi="Times New Roman" w:cs="Times New Roman"/>
                <w:bCs/>
                <w:spacing w:val="18"/>
                <w:w w:val="105"/>
                <w:sz w:val="28"/>
                <w:szCs w:val="28"/>
              </w:rPr>
              <w:t xml:space="preserve"> </w:t>
            </w:r>
            <w:r>
              <w:rPr>
                <w:rFonts w:ascii="Times New Roman" w:hAnsi="Times New Roman" w:cs="Times New Roman"/>
                <w:bCs/>
                <w:w w:val="105"/>
                <w:sz w:val="28"/>
                <w:szCs w:val="28"/>
              </w:rPr>
              <w:t>số</w:t>
            </w:r>
            <w:r>
              <w:rPr>
                <w:rFonts w:ascii="Times New Roman" w:hAnsi="Times New Roman" w:cs="Times New Roman"/>
                <w:bCs/>
                <w:spacing w:val="17"/>
                <w:w w:val="105"/>
                <w:sz w:val="28"/>
                <w:szCs w:val="28"/>
              </w:rPr>
              <w:t xml:space="preserve"> </w:t>
            </w:r>
            <w:r>
              <w:rPr>
                <w:rFonts w:ascii="Times New Roman" w:hAnsi="Times New Roman" w:cs="Times New Roman"/>
                <w:bCs/>
                <w:w w:val="105"/>
                <w:sz w:val="28"/>
                <w:szCs w:val="28"/>
              </w:rPr>
              <w:t>đêm,</w:t>
            </w:r>
            <w:r>
              <w:rPr>
                <w:rFonts w:ascii="Times New Roman" w:hAnsi="Times New Roman" w:cs="Times New Roman"/>
                <w:bCs/>
                <w:spacing w:val="18"/>
                <w:w w:val="105"/>
                <w:sz w:val="28"/>
                <w:szCs w:val="28"/>
              </w:rPr>
              <w:t xml:space="preserve"> </w:t>
            </w:r>
            <w:r>
              <w:rPr>
                <w:rFonts w:ascii="Times New Roman" w:hAnsi="Times New Roman" w:cs="Times New Roman"/>
                <w:bCs/>
                <w:w w:val="105"/>
                <w:sz w:val="28"/>
                <w:szCs w:val="28"/>
              </w:rPr>
              <w:t>TxtTienCoc</w:t>
            </w:r>
            <w:r>
              <w:rPr>
                <w:rFonts w:ascii="Times New Roman" w:hAnsi="Times New Roman" w:cs="Times New Roman"/>
                <w:bCs/>
                <w:spacing w:val="18"/>
                <w:w w:val="105"/>
                <w:sz w:val="28"/>
                <w:szCs w:val="28"/>
              </w:rPr>
              <w:t xml:space="preserve"> </w:t>
            </w:r>
            <w:r>
              <w:rPr>
                <w:rFonts w:ascii="Times New Roman" w:hAnsi="Times New Roman" w:cs="Times New Roman"/>
                <w:bCs/>
                <w:w w:val="105"/>
                <w:sz w:val="28"/>
                <w:szCs w:val="28"/>
              </w:rPr>
              <w:t>và</w:t>
            </w:r>
            <w:r>
              <w:rPr>
                <w:rFonts w:ascii="Times New Roman" w:hAnsi="Times New Roman" w:cs="Times New Roman"/>
                <w:bCs/>
                <w:spacing w:val="17"/>
                <w:w w:val="105"/>
                <w:sz w:val="28"/>
                <w:szCs w:val="28"/>
              </w:rPr>
              <w:t xml:space="preserve"> </w:t>
            </w:r>
            <w:r>
              <w:rPr>
                <w:rFonts w:ascii="Times New Roman" w:hAnsi="Times New Roman" w:cs="Times New Roman"/>
                <w:bCs/>
                <w:w w:val="105"/>
                <w:sz w:val="28"/>
                <w:szCs w:val="28"/>
              </w:rPr>
              <w:t>TxtDuTinh;</w:t>
            </w:r>
            <w:r>
              <w:rPr>
                <w:rFonts w:ascii="Times New Roman" w:hAnsi="Times New Roman" w:cs="Times New Roman"/>
                <w:bCs/>
                <w:spacing w:val="18"/>
                <w:w w:val="105"/>
                <w:sz w:val="28"/>
                <w:szCs w:val="28"/>
              </w:rPr>
              <w:t xml:space="preserve"> </w:t>
            </w:r>
            <w:r>
              <w:rPr>
                <w:rFonts w:ascii="Times New Roman" w:hAnsi="Times New Roman" w:cs="Times New Roman"/>
                <w:bCs/>
                <w:w w:val="105"/>
                <w:sz w:val="28"/>
                <w:szCs w:val="28"/>
              </w:rPr>
              <w:t>hiển</w:t>
            </w:r>
            <w:r>
              <w:rPr>
                <w:rFonts w:ascii="Times New Roman" w:hAnsi="Times New Roman" w:cs="Times New Roman"/>
                <w:bCs/>
                <w:spacing w:val="18"/>
                <w:w w:val="105"/>
                <w:sz w:val="28"/>
                <w:szCs w:val="28"/>
              </w:rPr>
              <w:t xml:space="preserve"> </w:t>
            </w:r>
            <w:r>
              <w:rPr>
                <w:rFonts w:ascii="Times New Roman" w:hAnsi="Times New Roman" w:cs="Times New Roman"/>
                <w:bCs/>
                <w:w w:val="105"/>
                <w:sz w:val="28"/>
                <w:szCs w:val="28"/>
              </w:rPr>
              <w:t>thị</w:t>
            </w:r>
            <w:r>
              <w:rPr>
                <w:rFonts w:ascii="Times New Roman" w:hAnsi="Times New Roman" w:cs="Times New Roman"/>
                <w:bCs/>
                <w:spacing w:val="17"/>
                <w:w w:val="105"/>
                <w:sz w:val="28"/>
                <w:szCs w:val="28"/>
              </w:rPr>
              <w:t xml:space="preserve"> </w:t>
            </w:r>
            <w:r>
              <w:rPr>
                <w:rFonts w:ascii="Times New Roman" w:hAnsi="Times New Roman" w:cs="Times New Roman"/>
                <w:bCs/>
                <w:w w:val="105"/>
                <w:sz w:val="28"/>
                <w:szCs w:val="28"/>
              </w:rPr>
              <w:t>lỗi</w:t>
            </w:r>
            <w:r>
              <w:rPr>
                <w:rFonts w:ascii="Times New Roman" w:hAnsi="Times New Roman" w:cs="Times New Roman"/>
                <w:bCs/>
                <w:spacing w:val="18"/>
                <w:w w:val="105"/>
                <w:sz w:val="28"/>
                <w:szCs w:val="28"/>
              </w:rPr>
              <w:t xml:space="preserve"> </w:t>
            </w:r>
            <w:r>
              <w:rPr>
                <w:rFonts w:ascii="Times New Roman" w:hAnsi="Times New Roman" w:cs="Times New Roman"/>
                <w:bCs/>
                <w:spacing w:val="-5"/>
                <w:w w:val="105"/>
                <w:sz w:val="28"/>
                <w:szCs w:val="28"/>
              </w:rPr>
              <w:t>nếu</w:t>
            </w:r>
            <w:r>
              <w:rPr>
                <w:rFonts w:ascii="Times New Roman" w:hAnsi="Times New Roman" w:cs="Times New Roman"/>
                <w:bCs/>
                <w:spacing w:val="-5"/>
                <w:w w:val="105"/>
                <w:sz w:val="28"/>
                <w:szCs w:val="28"/>
                <w:lang w:val="en-US"/>
              </w:rPr>
              <w:t xml:space="preserve"> </w:t>
            </w:r>
            <w:r>
              <w:rPr>
                <w:rFonts w:ascii="Times New Roman" w:hAnsi="Times New Roman" w:cs="Times New Roman"/>
                <w:bCs/>
                <w:sz w:val="28"/>
                <w:szCs w:val="28"/>
              </w:rPr>
              <w:t>ngày</w:t>
            </w:r>
            <w:r>
              <w:rPr>
                <w:rFonts w:ascii="Times New Roman" w:hAnsi="Times New Roman" w:cs="Times New Roman"/>
                <w:bCs/>
                <w:spacing w:val="12"/>
                <w:sz w:val="28"/>
                <w:szCs w:val="28"/>
              </w:rPr>
              <w:t xml:space="preserve"> </w:t>
            </w:r>
            <w:r>
              <w:rPr>
                <w:rFonts w:ascii="Times New Roman" w:hAnsi="Times New Roman" w:cs="Times New Roman"/>
                <w:bCs/>
                <w:sz w:val="28"/>
                <w:szCs w:val="28"/>
              </w:rPr>
              <w:t>trả</w:t>
            </w:r>
            <w:r>
              <w:rPr>
                <w:rFonts w:ascii="Times New Roman" w:hAnsi="Times New Roman" w:cs="Times New Roman"/>
                <w:bCs/>
                <w:spacing w:val="12"/>
                <w:sz w:val="28"/>
                <w:szCs w:val="28"/>
              </w:rPr>
              <w:t xml:space="preserve"> </w:t>
            </w:r>
            <w:r>
              <w:rPr>
                <w:rFonts w:ascii="Times New Roman" w:hAnsi="Times New Roman" w:cs="Times New Roman"/>
                <w:bCs/>
                <w:sz w:val="28"/>
                <w:szCs w:val="28"/>
              </w:rPr>
              <w:t>không</w:t>
            </w:r>
            <w:r>
              <w:rPr>
                <w:rFonts w:ascii="Times New Roman" w:hAnsi="Times New Roman" w:cs="Times New Roman"/>
                <w:bCs/>
                <w:spacing w:val="12"/>
                <w:sz w:val="28"/>
                <w:szCs w:val="28"/>
              </w:rPr>
              <w:t xml:space="preserve"> </w:t>
            </w:r>
            <w:r>
              <w:rPr>
                <w:rFonts w:ascii="Times New Roman" w:hAnsi="Times New Roman" w:cs="Times New Roman"/>
                <w:bCs/>
                <w:sz w:val="28"/>
                <w:szCs w:val="28"/>
              </w:rPr>
              <w:t>hợp</w:t>
            </w:r>
            <w:r>
              <w:rPr>
                <w:rFonts w:ascii="Times New Roman" w:hAnsi="Times New Roman" w:cs="Times New Roman"/>
                <w:bCs/>
                <w:spacing w:val="12"/>
                <w:sz w:val="28"/>
                <w:szCs w:val="28"/>
              </w:rPr>
              <w:t xml:space="preserve"> </w:t>
            </w:r>
            <w:r>
              <w:rPr>
                <w:rFonts w:ascii="Times New Roman" w:hAnsi="Times New Roman" w:cs="Times New Roman"/>
                <w:bCs/>
                <w:spacing w:val="-5"/>
                <w:sz w:val="28"/>
                <w:szCs w:val="28"/>
              </w:rPr>
              <w:t>lệ.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7</w:t>
            </w:r>
          </w:p>
        </w:tc>
        <w:tc>
          <w:tcPr>
            <w:tcW w:w="3238" w:type="dxa"/>
          </w:tcPr>
          <w:p>
            <w:pPr>
              <w:pStyle w:val="54"/>
              <w:tabs>
                <w:tab w:val="left" w:pos="843"/>
                <w:tab w:val="left" w:pos="1388"/>
                <w:tab w:val="left" w:pos="2034"/>
              </w:tabs>
              <w:jc w:val="left"/>
              <w:rPr>
                <w:rFonts w:ascii="Times New Roman" w:hAnsi="Times New Roman" w:cs="Times New Roman"/>
                <w:bCs/>
                <w:sz w:val="28"/>
                <w:szCs w:val="28"/>
              </w:rPr>
            </w:pPr>
            <w:r>
              <w:rPr>
                <w:rFonts w:ascii="Times New Roman" w:hAnsi="Times New Roman" w:cs="Times New Roman"/>
                <w:bCs/>
                <w:spacing w:val="-4"/>
                <w:w w:val="105"/>
                <w:sz w:val="28"/>
                <w:szCs w:val="28"/>
              </w:rPr>
              <w:t>Nhấn</w:t>
            </w:r>
            <w:r>
              <w:rPr>
                <w:rFonts w:ascii="Times New Roman" w:hAnsi="Times New Roman" w:cs="Times New Roman"/>
                <w:bCs/>
                <w:sz w:val="28"/>
                <w:szCs w:val="28"/>
              </w:rPr>
              <w:tab/>
            </w:r>
            <w:r>
              <w:rPr>
                <w:rFonts w:ascii="Times New Roman" w:hAnsi="Times New Roman" w:cs="Times New Roman"/>
                <w:bCs/>
                <w:spacing w:val="-5"/>
                <w:w w:val="105"/>
                <w:sz w:val="28"/>
                <w:szCs w:val="28"/>
              </w:rPr>
              <w:t>nút</w:t>
            </w:r>
            <w:r>
              <w:rPr>
                <w:rFonts w:ascii="Times New Roman" w:hAnsi="Times New Roman" w:cs="Times New Roman"/>
                <w:bCs/>
                <w:sz w:val="28"/>
                <w:szCs w:val="28"/>
              </w:rPr>
              <w:tab/>
            </w:r>
            <w:r>
              <w:rPr>
                <w:rFonts w:ascii="Times New Roman" w:hAnsi="Times New Roman" w:cs="Times New Roman"/>
                <w:bCs/>
                <w:spacing w:val="-4"/>
                <w:w w:val="105"/>
                <w:sz w:val="28"/>
                <w:szCs w:val="28"/>
              </w:rPr>
              <w:t>“Đặt</w:t>
            </w:r>
            <w:r>
              <w:rPr>
                <w:rFonts w:ascii="Times New Roman" w:hAnsi="Times New Roman" w:cs="Times New Roman"/>
                <w:bCs/>
                <w:sz w:val="28"/>
                <w:szCs w:val="28"/>
              </w:rPr>
              <w:tab/>
            </w:r>
            <w:r>
              <w:rPr>
                <w:rFonts w:ascii="Times New Roman" w:hAnsi="Times New Roman" w:cs="Times New Roman"/>
                <w:bCs/>
                <w:spacing w:val="-2"/>
                <w:w w:val="105"/>
                <w:sz w:val="28"/>
                <w:szCs w:val="28"/>
              </w:rPr>
              <w:t>Phòng”</w:t>
            </w:r>
          </w:p>
          <w:p>
            <w:pPr>
              <w:pStyle w:val="54"/>
              <w:spacing w:before="4" w:line="240" w:lineRule="auto"/>
              <w:jc w:val="left"/>
              <w:rPr>
                <w:rFonts w:ascii="Times New Roman" w:hAnsi="Times New Roman" w:cs="Times New Roman"/>
                <w:bCs/>
                <w:sz w:val="28"/>
                <w:szCs w:val="28"/>
              </w:rPr>
            </w:pPr>
            <w:r>
              <w:rPr>
                <w:rFonts w:ascii="Times New Roman" w:hAnsi="Times New Roman" w:cs="Times New Roman"/>
                <w:bCs/>
                <w:spacing w:val="-2"/>
                <w:w w:val="105"/>
                <w:sz w:val="28"/>
                <w:szCs w:val="28"/>
              </w:rPr>
              <w:t>(BtnSave)</w:t>
            </w:r>
          </w:p>
        </w:tc>
        <w:tc>
          <w:tcPr>
            <w:tcW w:w="5978" w:type="dxa"/>
          </w:tcPr>
          <w:p>
            <w:pPr>
              <w:pStyle w:val="54"/>
              <w:rPr>
                <w:rFonts w:ascii="Times New Roman" w:hAnsi="Times New Roman" w:cs="Times New Roman"/>
                <w:bCs/>
                <w:sz w:val="28"/>
                <w:szCs w:val="28"/>
              </w:rPr>
            </w:pPr>
            <w:r>
              <w:rPr>
                <w:rFonts w:ascii="Times New Roman" w:hAnsi="Times New Roman" w:cs="Times New Roman"/>
                <w:bCs/>
                <w:w w:val="105"/>
                <w:sz w:val="28"/>
                <w:szCs w:val="28"/>
              </w:rPr>
              <w:t>Kiểm</w:t>
            </w:r>
            <w:r>
              <w:rPr>
                <w:rFonts w:ascii="Times New Roman" w:hAnsi="Times New Roman" w:cs="Times New Roman"/>
                <w:bCs/>
                <w:spacing w:val="11"/>
                <w:w w:val="105"/>
                <w:sz w:val="28"/>
                <w:szCs w:val="28"/>
              </w:rPr>
              <w:t xml:space="preserve"> </w:t>
            </w:r>
            <w:r>
              <w:rPr>
                <w:rFonts w:ascii="Times New Roman" w:hAnsi="Times New Roman" w:cs="Times New Roman"/>
                <w:bCs/>
                <w:w w:val="105"/>
                <w:sz w:val="28"/>
                <w:szCs w:val="28"/>
              </w:rPr>
              <w:t>tra</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dữ</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liệu:</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Người</w:t>
            </w:r>
            <w:r>
              <w:rPr>
                <w:rFonts w:ascii="Times New Roman" w:hAnsi="Times New Roman" w:cs="Times New Roman"/>
                <w:bCs/>
                <w:spacing w:val="11"/>
                <w:w w:val="105"/>
                <w:sz w:val="28"/>
                <w:szCs w:val="28"/>
              </w:rPr>
              <w:t xml:space="preserve"> </w:t>
            </w:r>
            <w:r>
              <w:rPr>
                <w:rFonts w:ascii="Times New Roman" w:hAnsi="Times New Roman" w:cs="Times New Roman"/>
                <w:bCs/>
                <w:w w:val="105"/>
                <w:sz w:val="28"/>
                <w:szCs w:val="28"/>
              </w:rPr>
              <w:t>đặt,</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Phòng,</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Ngày</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nhận</w:t>
            </w:r>
            <w:r>
              <w:rPr>
                <w:rFonts w:ascii="Times New Roman" w:hAnsi="Times New Roman" w:cs="Times New Roman"/>
                <w:bCs/>
                <w:spacing w:val="11"/>
                <w:w w:val="105"/>
                <w:sz w:val="28"/>
                <w:szCs w:val="28"/>
              </w:rPr>
              <w:t xml:space="preserve"> </w:t>
            </w:r>
            <w:r>
              <w:rPr>
                <w:rFonts w:ascii="Times New Roman" w:hAnsi="Times New Roman" w:cs="Times New Roman"/>
                <w:bCs/>
                <w:w w:val="105"/>
                <w:sz w:val="28"/>
                <w:szCs w:val="28"/>
              </w:rPr>
              <w:t>và</w:t>
            </w:r>
            <w:r>
              <w:rPr>
                <w:rFonts w:ascii="Times New Roman" w:hAnsi="Times New Roman" w:cs="Times New Roman"/>
                <w:bCs/>
                <w:spacing w:val="12"/>
                <w:w w:val="105"/>
                <w:sz w:val="28"/>
                <w:szCs w:val="28"/>
              </w:rPr>
              <w:t xml:space="preserve"> </w:t>
            </w:r>
            <w:r>
              <w:rPr>
                <w:rFonts w:ascii="Times New Roman" w:hAnsi="Times New Roman" w:cs="Times New Roman"/>
                <w:bCs/>
                <w:w w:val="105"/>
                <w:sz w:val="28"/>
                <w:szCs w:val="28"/>
              </w:rPr>
              <w:t>Ngày</w:t>
            </w:r>
            <w:r>
              <w:rPr>
                <w:rFonts w:ascii="Times New Roman" w:hAnsi="Times New Roman" w:cs="Times New Roman"/>
                <w:bCs/>
                <w:spacing w:val="12"/>
                <w:w w:val="105"/>
                <w:sz w:val="28"/>
                <w:szCs w:val="28"/>
              </w:rPr>
              <w:t xml:space="preserve"> </w:t>
            </w:r>
            <w:r>
              <w:rPr>
                <w:rFonts w:ascii="Times New Roman" w:hAnsi="Times New Roman" w:cs="Times New Roman"/>
                <w:bCs/>
                <w:spacing w:val="-5"/>
                <w:w w:val="105"/>
                <w:sz w:val="28"/>
                <w:szCs w:val="28"/>
              </w:rPr>
              <w:t>trả</w:t>
            </w:r>
            <w:r>
              <w:rPr>
                <w:rFonts w:ascii="Times New Roman" w:hAnsi="Times New Roman" w:cs="Times New Roman"/>
                <w:bCs/>
                <w:spacing w:val="-5"/>
                <w:w w:val="105"/>
                <w:sz w:val="28"/>
                <w:szCs w:val="28"/>
                <w:lang w:val="en-US"/>
              </w:rPr>
              <w:t xml:space="preserve"> </w:t>
            </w:r>
            <w:r>
              <w:rPr>
                <w:rFonts w:ascii="Times New Roman" w:hAnsi="Times New Roman" w:cs="Times New Roman"/>
                <w:bCs/>
                <w:sz w:val="28"/>
                <w:szCs w:val="28"/>
              </w:rPr>
              <w:t>bắt buộc; Ngày trả phải sau Ngày nhận. Nếu hợp lệ: lưu đặt phòng</w:t>
            </w:r>
            <w:r>
              <w:rPr>
                <w:rFonts w:ascii="Times New Roman" w:hAnsi="Times New Roman" w:cs="Times New Roman"/>
                <w:bCs/>
                <w:spacing w:val="23"/>
                <w:sz w:val="28"/>
                <w:szCs w:val="28"/>
              </w:rPr>
              <w:t xml:space="preserve"> </w:t>
            </w:r>
            <w:r>
              <w:rPr>
                <w:rFonts w:ascii="Times New Roman" w:hAnsi="Times New Roman" w:cs="Times New Roman"/>
                <w:bCs/>
                <w:sz w:val="28"/>
                <w:szCs w:val="28"/>
              </w:rPr>
              <w:t>vào</w:t>
            </w:r>
            <w:r>
              <w:rPr>
                <w:rFonts w:ascii="Times New Roman" w:hAnsi="Times New Roman" w:cs="Times New Roman"/>
                <w:bCs/>
                <w:spacing w:val="23"/>
                <w:sz w:val="28"/>
                <w:szCs w:val="28"/>
              </w:rPr>
              <w:t xml:space="preserve"> </w:t>
            </w:r>
            <w:r>
              <w:rPr>
                <w:rFonts w:ascii="Times New Roman" w:hAnsi="Times New Roman" w:cs="Times New Roman"/>
                <w:bCs/>
                <w:sz w:val="28"/>
                <w:szCs w:val="28"/>
              </w:rPr>
              <w:t>cơ</w:t>
            </w:r>
            <w:r>
              <w:rPr>
                <w:rFonts w:ascii="Times New Roman" w:hAnsi="Times New Roman" w:cs="Times New Roman"/>
                <w:bCs/>
                <w:spacing w:val="24"/>
                <w:sz w:val="28"/>
                <w:szCs w:val="28"/>
              </w:rPr>
              <w:t xml:space="preserve"> </w:t>
            </w:r>
            <w:r>
              <w:rPr>
                <w:rFonts w:ascii="Times New Roman" w:hAnsi="Times New Roman" w:cs="Times New Roman"/>
                <w:bCs/>
                <w:sz w:val="28"/>
                <w:szCs w:val="28"/>
              </w:rPr>
              <w:t>sở</w:t>
            </w:r>
            <w:r>
              <w:rPr>
                <w:rFonts w:ascii="Times New Roman" w:hAnsi="Times New Roman" w:cs="Times New Roman"/>
                <w:bCs/>
                <w:spacing w:val="23"/>
                <w:sz w:val="28"/>
                <w:szCs w:val="28"/>
              </w:rPr>
              <w:t xml:space="preserve"> </w:t>
            </w:r>
            <w:r>
              <w:rPr>
                <w:rFonts w:ascii="Times New Roman" w:hAnsi="Times New Roman" w:cs="Times New Roman"/>
                <w:bCs/>
                <w:sz w:val="28"/>
                <w:szCs w:val="28"/>
              </w:rPr>
              <w:t>dữ</w:t>
            </w:r>
            <w:r>
              <w:rPr>
                <w:rFonts w:ascii="Times New Roman" w:hAnsi="Times New Roman" w:cs="Times New Roman"/>
                <w:bCs/>
                <w:spacing w:val="23"/>
                <w:sz w:val="28"/>
                <w:szCs w:val="28"/>
              </w:rPr>
              <w:t xml:space="preserve"> </w:t>
            </w:r>
            <w:r>
              <w:rPr>
                <w:rFonts w:ascii="Times New Roman" w:hAnsi="Times New Roman" w:cs="Times New Roman"/>
                <w:bCs/>
                <w:sz w:val="28"/>
                <w:szCs w:val="28"/>
              </w:rPr>
              <w:t>liệu</w:t>
            </w:r>
            <w:r>
              <w:rPr>
                <w:rFonts w:ascii="Times New Roman" w:hAnsi="Times New Roman" w:cs="Times New Roman"/>
                <w:bCs/>
                <w:spacing w:val="23"/>
                <w:sz w:val="28"/>
                <w:szCs w:val="28"/>
              </w:rPr>
              <w:t xml:space="preserve"> </w:t>
            </w:r>
            <w:r>
              <w:rPr>
                <w:rFonts w:ascii="Times New Roman" w:hAnsi="Times New Roman" w:cs="Times New Roman"/>
                <w:bCs/>
                <w:sz w:val="28"/>
                <w:szCs w:val="28"/>
              </w:rPr>
              <w:t>và</w:t>
            </w:r>
            <w:r>
              <w:rPr>
                <w:rFonts w:ascii="Times New Roman" w:hAnsi="Times New Roman" w:cs="Times New Roman"/>
                <w:bCs/>
                <w:spacing w:val="24"/>
                <w:sz w:val="28"/>
                <w:szCs w:val="28"/>
              </w:rPr>
              <w:t xml:space="preserve"> </w:t>
            </w:r>
            <w:r>
              <w:rPr>
                <w:rFonts w:ascii="Times New Roman" w:hAnsi="Times New Roman" w:cs="Times New Roman"/>
                <w:bCs/>
                <w:sz w:val="28"/>
                <w:szCs w:val="28"/>
              </w:rPr>
              <w:t>đóng</w:t>
            </w:r>
            <w:r>
              <w:rPr>
                <w:rFonts w:ascii="Times New Roman" w:hAnsi="Times New Roman" w:cs="Times New Roman"/>
                <w:bCs/>
                <w:spacing w:val="23"/>
                <w:sz w:val="28"/>
                <w:szCs w:val="28"/>
              </w:rPr>
              <w:t xml:space="preserve"> </w:t>
            </w:r>
            <w:r>
              <w:rPr>
                <w:rFonts w:ascii="Times New Roman" w:hAnsi="Times New Roman" w:cs="Times New Roman"/>
                <w:bCs/>
                <w:sz w:val="28"/>
                <w:szCs w:val="28"/>
              </w:rPr>
              <w:t>dialog.</w:t>
            </w:r>
            <w:r>
              <w:rPr>
                <w:rFonts w:ascii="Times New Roman" w:hAnsi="Times New Roman" w:cs="Times New Roman"/>
                <w:bCs/>
                <w:spacing w:val="23"/>
                <w:sz w:val="28"/>
                <w:szCs w:val="28"/>
              </w:rPr>
              <w:t xml:space="preserve"> </w:t>
            </w:r>
            <w:r>
              <w:rPr>
                <w:rFonts w:ascii="Times New Roman" w:hAnsi="Times New Roman" w:cs="Times New Roman"/>
                <w:bCs/>
                <w:sz w:val="28"/>
                <w:szCs w:val="28"/>
              </w:rPr>
              <w:t>Nếu</w:t>
            </w:r>
            <w:r>
              <w:rPr>
                <w:rFonts w:ascii="Times New Roman" w:hAnsi="Times New Roman" w:cs="Times New Roman"/>
                <w:bCs/>
                <w:spacing w:val="23"/>
                <w:sz w:val="28"/>
                <w:szCs w:val="28"/>
              </w:rPr>
              <w:t xml:space="preserve"> </w:t>
            </w:r>
            <w:r>
              <w:rPr>
                <w:rFonts w:ascii="Times New Roman" w:hAnsi="Times New Roman" w:cs="Times New Roman"/>
                <w:bCs/>
                <w:sz w:val="28"/>
                <w:szCs w:val="28"/>
              </w:rPr>
              <w:t>không:</w:t>
            </w:r>
            <w:r>
              <w:rPr>
                <w:rFonts w:ascii="Times New Roman" w:hAnsi="Times New Roman" w:cs="Times New Roman"/>
                <w:bCs/>
                <w:spacing w:val="23"/>
                <w:sz w:val="28"/>
                <w:szCs w:val="28"/>
              </w:rPr>
              <w:t xml:space="preserve"> </w:t>
            </w:r>
            <w:r>
              <w:rPr>
                <w:rFonts w:ascii="Times New Roman" w:hAnsi="Times New Roman" w:cs="Times New Roman"/>
                <w:bCs/>
                <w:sz w:val="28"/>
                <w:szCs w:val="28"/>
              </w:rPr>
              <w:t>hiển</w:t>
            </w:r>
            <w:r>
              <w:rPr>
                <w:rFonts w:ascii="Times New Roman" w:hAnsi="Times New Roman" w:cs="Times New Roman"/>
                <w:bCs/>
                <w:spacing w:val="24"/>
                <w:sz w:val="28"/>
                <w:szCs w:val="28"/>
              </w:rPr>
              <w:t xml:space="preserve"> </w:t>
            </w:r>
            <w:r>
              <w:rPr>
                <w:rFonts w:ascii="Times New Roman" w:hAnsi="Times New Roman" w:cs="Times New Roman"/>
                <w:bCs/>
                <w:sz w:val="28"/>
                <w:szCs w:val="28"/>
              </w:rPr>
              <w:t>thị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bCs/>
                <w:sz w:val="28"/>
                <w:szCs w:val="28"/>
              </w:rPr>
            </w:pPr>
            <w:r>
              <w:rPr>
                <w:rFonts w:ascii="Times New Roman" w:hAnsi="Times New Roman" w:cs="Times New Roman"/>
                <w:bCs/>
                <w:spacing w:val="-10"/>
                <w:sz w:val="28"/>
                <w:szCs w:val="28"/>
              </w:rPr>
              <w:t>8</w:t>
            </w:r>
          </w:p>
        </w:tc>
        <w:tc>
          <w:tcPr>
            <w:tcW w:w="3238" w:type="dxa"/>
          </w:tcPr>
          <w:p>
            <w:pPr>
              <w:pStyle w:val="54"/>
              <w:spacing w:line="232" w:lineRule="auto"/>
              <w:jc w:val="left"/>
              <w:rPr>
                <w:rFonts w:ascii="Times New Roman" w:hAnsi="Times New Roman" w:cs="Times New Roman"/>
                <w:bCs/>
                <w:sz w:val="28"/>
                <w:szCs w:val="28"/>
              </w:rPr>
            </w:pPr>
            <w:r>
              <w:rPr>
                <w:rFonts w:ascii="Times New Roman" w:hAnsi="Times New Roman" w:cs="Times New Roman"/>
                <w:bCs/>
                <w:w w:val="105"/>
                <w:sz w:val="28"/>
                <w:szCs w:val="28"/>
              </w:rPr>
              <w:t>Nhấn</w:t>
            </w:r>
            <w:r>
              <w:rPr>
                <w:rFonts w:ascii="Times New Roman" w:hAnsi="Times New Roman" w:cs="Times New Roman"/>
                <w:bCs/>
                <w:spacing w:val="-3"/>
                <w:w w:val="105"/>
                <w:sz w:val="28"/>
                <w:szCs w:val="28"/>
              </w:rPr>
              <w:t xml:space="preserve"> </w:t>
            </w:r>
            <w:r>
              <w:rPr>
                <w:rFonts w:ascii="Times New Roman" w:hAnsi="Times New Roman" w:cs="Times New Roman"/>
                <w:bCs/>
                <w:w w:val="105"/>
                <w:sz w:val="28"/>
                <w:szCs w:val="28"/>
              </w:rPr>
              <w:t>nút</w:t>
            </w:r>
            <w:r>
              <w:rPr>
                <w:rFonts w:ascii="Times New Roman" w:hAnsi="Times New Roman" w:cs="Times New Roman"/>
                <w:bCs/>
                <w:spacing w:val="-3"/>
                <w:w w:val="105"/>
                <w:sz w:val="28"/>
                <w:szCs w:val="28"/>
              </w:rPr>
              <w:t xml:space="preserve"> </w:t>
            </w:r>
            <w:r>
              <w:rPr>
                <w:rFonts w:ascii="Times New Roman" w:hAnsi="Times New Roman" w:cs="Times New Roman"/>
                <w:bCs/>
                <w:w w:val="105"/>
                <w:sz w:val="28"/>
                <w:szCs w:val="28"/>
              </w:rPr>
              <w:t>“Hủy”</w:t>
            </w:r>
            <w:r>
              <w:rPr>
                <w:rFonts w:ascii="Times New Roman" w:hAnsi="Times New Roman" w:cs="Times New Roman"/>
                <w:bCs/>
                <w:spacing w:val="9"/>
                <w:w w:val="105"/>
                <w:sz w:val="28"/>
                <w:szCs w:val="28"/>
              </w:rPr>
              <w:t xml:space="preserve"> </w:t>
            </w:r>
            <w:r>
              <w:rPr>
                <w:rFonts w:ascii="Times New Roman" w:hAnsi="Times New Roman" w:cs="Times New Roman"/>
                <w:bCs/>
                <w:w w:val="105"/>
                <w:sz w:val="28"/>
                <w:szCs w:val="28"/>
              </w:rPr>
              <w:t>(BtnCancel) hoặc nút “</w:t>
            </w:r>
            <w:r>
              <w:rPr>
                <w:rFonts w:ascii="Times New Roman" w:hAnsi="Times New Roman" w:cs="Times New Roman"/>
                <w:bCs/>
                <w:i/>
                <w:w w:val="105"/>
                <w:sz w:val="28"/>
                <w:szCs w:val="28"/>
              </w:rPr>
              <w:t>×</w:t>
            </w:r>
            <w:r>
              <w:rPr>
                <w:rFonts w:ascii="Times New Roman" w:hAnsi="Times New Roman" w:cs="Times New Roman"/>
                <w:bCs/>
                <w:w w:val="105"/>
                <w:sz w:val="28"/>
                <w:szCs w:val="28"/>
              </w:rPr>
              <w:t>”</w:t>
            </w:r>
          </w:p>
        </w:tc>
        <w:tc>
          <w:tcPr>
            <w:tcW w:w="5978" w:type="dxa"/>
          </w:tcPr>
          <w:p>
            <w:pPr>
              <w:pStyle w:val="54"/>
              <w:rPr>
                <w:rFonts w:ascii="Times New Roman" w:hAnsi="Times New Roman" w:cs="Times New Roman"/>
                <w:bCs/>
                <w:sz w:val="28"/>
                <w:szCs w:val="28"/>
              </w:rPr>
            </w:pPr>
            <w:r>
              <w:rPr>
                <w:rFonts w:ascii="Times New Roman" w:hAnsi="Times New Roman" w:cs="Times New Roman"/>
                <w:bCs/>
                <w:sz w:val="28"/>
                <w:szCs w:val="28"/>
              </w:rPr>
              <w:t>Đóng</w:t>
            </w:r>
            <w:r>
              <w:rPr>
                <w:rFonts w:ascii="Times New Roman" w:hAnsi="Times New Roman" w:cs="Times New Roman"/>
                <w:bCs/>
                <w:spacing w:val="20"/>
                <w:sz w:val="28"/>
                <w:szCs w:val="28"/>
              </w:rPr>
              <w:t xml:space="preserve"> </w:t>
            </w:r>
            <w:r>
              <w:rPr>
                <w:rFonts w:ascii="Times New Roman" w:hAnsi="Times New Roman" w:cs="Times New Roman"/>
                <w:bCs/>
                <w:sz w:val="28"/>
                <w:szCs w:val="28"/>
              </w:rPr>
              <w:t>dialog</w:t>
            </w:r>
            <w:r>
              <w:rPr>
                <w:rFonts w:ascii="Times New Roman" w:hAnsi="Times New Roman" w:cs="Times New Roman"/>
                <w:bCs/>
                <w:spacing w:val="20"/>
                <w:sz w:val="28"/>
                <w:szCs w:val="28"/>
              </w:rPr>
              <w:t xml:space="preserve"> </w:t>
            </w:r>
            <w:r>
              <w:rPr>
                <w:rFonts w:ascii="Times New Roman" w:hAnsi="Times New Roman" w:cs="Times New Roman"/>
                <w:bCs/>
                <w:sz w:val="28"/>
                <w:szCs w:val="28"/>
              </w:rPr>
              <w:t>ngay</w:t>
            </w:r>
            <w:r>
              <w:rPr>
                <w:rFonts w:ascii="Times New Roman" w:hAnsi="Times New Roman" w:cs="Times New Roman"/>
                <w:bCs/>
                <w:spacing w:val="20"/>
                <w:sz w:val="28"/>
                <w:szCs w:val="28"/>
              </w:rPr>
              <w:t xml:space="preserve"> </w:t>
            </w:r>
            <w:r>
              <w:rPr>
                <w:rFonts w:ascii="Times New Roman" w:hAnsi="Times New Roman" w:cs="Times New Roman"/>
                <w:bCs/>
                <w:sz w:val="28"/>
                <w:szCs w:val="28"/>
              </w:rPr>
              <w:t>lập</w:t>
            </w:r>
            <w:r>
              <w:rPr>
                <w:rFonts w:ascii="Times New Roman" w:hAnsi="Times New Roman" w:cs="Times New Roman"/>
                <w:bCs/>
                <w:spacing w:val="20"/>
                <w:sz w:val="28"/>
                <w:szCs w:val="28"/>
              </w:rPr>
              <w:t xml:space="preserve"> </w:t>
            </w:r>
            <w:r>
              <w:rPr>
                <w:rFonts w:ascii="Times New Roman" w:hAnsi="Times New Roman" w:cs="Times New Roman"/>
                <w:bCs/>
                <w:sz w:val="28"/>
                <w:szCs w:val="28"/>
              </w:rPr>
              <w:t>tức,</w:t>
            </w:r>
            <w:r>
              <w:rPr>
                <w:rFonts w:ascii="Times New Roman" w:hAnsi="Times New Roman" w:cs="Times New Roman"/>
                <w:bCs/>
                <w:spacing w:val="20"/>
                <w:sz w:val="28"/>
                <w:szCs w:val="28"/>
              </w:rPr>
              <w:t xml:space="preserve"> </w:t>
            </w:r>
            <w:r>
              <w:rPr>
                <w:rFonts w:ascii="Times New Roman" w:hAnsi="Times New Roman" w:cs="Times New Roman"/>
                <w:bCs/>
                <w:sz w:val="28"/>
                <w:szCs w:val="28"/>
              </w:rPr>
              <w:t>không</w:t>
            </w:r>
            <w:r>
              <w:rPr>
                <w:rFonts w:ascii="Times New Roman" w:hAnsi="Times New Roman" w:cs="Times New Roman"/>
                <w:bCs/>
                <w:spacing w:val="21"/>
                <w:sz w:val="28"/>
                <w:szCs w:val="28"/>
              </w:rPr>
              <w:t xml:space="preserve"> </w:t>
            </w:r>
            <w:r>
              <w:rPr>
                <w:rFonts w:ascii="Times New Roman" w:hAnsi="Times New Roman" w:cs="Times New Roman"/>
                <w:bCs/>
                <w:sz w:val="28"/>
                <w:szCs w:val="28"/>
              </w:rPr>
              <w:t>lưu</w:t>
            </w:r>
            <w:r>
              <w:rPr>
                <w:rFonts w:ascii="Times New Roman" w:hAnsi="Times New Roman" w:cs="Times New Roman"/>
                <w:bCs/>
                <w:spacing w:val="20"/>
                <w:sz w:val="28"/>
                <w:szCs w:val="28"/>
              </w:rPr>
              <w:t xml:space="preserve"> </w:t>
            </w:r>
            <w:r>
              <w:rPr>
                <w:rFonts w:ascii="Times New Roman" w:hAnsi="Times New Roman" w:cs="Times New Roman"/>
                <w:bCs/>
                <w:sz w:val="28"/>
                <w:szCs w:val="28"/>
              </w:rPr>
              <w:t>bất</w:t>
            </w:r>
            <w:r>
              <w:rPr>
                <w:rFonts w:ascii="Times New Roman" w:hAnsi="Times New Roman" w:cs="Times New Roman"/>
                <w:bCs/>
                <w:spacing w:val="20"/>
                <w:sz w:val="28"/>
                <w:szCs w:val="28"/>
              </w:rPr>
              <w:t xml:space="preserve"> </w:t>
            </w:r>
            <w:r>
              <w:rPr>
                <w:rFonts w:ascii="Times New Roman" w:hAnsi="Times New Roman" w:cs="Times New Roman"/>
                <w:bCs/>
                <w:sz w:val="28"/>
                <w:szCs w:val="28"/>
              </w:rPr>
              <w:t>kỳ</w:t>
            </w:r>
            <w:r>
              <w:rPr>
                <w:rFonts w:ascii="Times New Roman" w:hAnsi="Times New Roman" w:cs="Times New Roman"/>
                <w:bCs/>
                <w:spacing w:val="20"/>
                <w:sz w:val="28"/>
                <w:szCs w:val="28"/>
              </w:rPr>
              <w:t xml:space="preserve"> </w:t>
            </w:r>
            <w:r>
              <w:rPr>
                <w:rFonts w:ascii="Times New Roman" w:hAnsi="Times New Roman" w:cs="Times New Roman"/>
                <w:bCs/>
                <w:sz w:val="28"/>
                <w:szCs w:val="28"/>
              </w:rPr>
              <w:t>thay</w:t>
            </w:r>
            <w:r>
              <w:rPr>
                <w:rFonts w:ascii="Times New Roman" w:hAnsi="Times New Roman" w:cs="Times New Roman"/>
                <w:bCs/>
                <w:spacing w:val="20"/>
                <w:sz w:val="28"/>
                <w:szCs w:val="28"/>
              </w:rPr>
              <w:t xml:space="preserve"> </w:t>
            </w:r>
            <w:r>
              <w:rPr>
                <w:rFonts w:ascii="Times New Roman" w:hAnsi="Times New Roman" w:cs="Times New Roman"/>
                <w:bCs/>
                <w:sz w:val="28"/>
                <w:szCs w:val="28"/>
              </w:rPr>
              <w:t>đổi</w:t>
            </w:r>
            <w:r>
              <w:rPr>
                <w:rFonts w:ascii="Times New Roman" w:hAnsi="Times New Roman" w:cs="Times New Roman"/>
                <w:bCs/>
                <w:spacing w:val="21"/>
                <w:sz w:val="28"/>
                <w:szCs w:val="28"/>
              </w:rPr>
              <w:t xml:space="preserve"> </w:t>
            </w:r>
            <w:r>
              <w:rPr>
                <w:rFonts w:ascii="Times New Roman" w:hAnsi="Times New Roman" w:cs="Times New Roman"/>
                <w:bCs/>
                <w:spacing w:val="-4"/>
                <w:sz w:val="28"/>
                <w:szCs w:val="28"/>
              </w:rPr>
              <w:t>nào.</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Ch</w:t>
      </w:r>
      <w:bookmarkEnd w:id="322"/>
      <w:r>
        <w:rPr>
          <w:rFonts w:ascii="Times New Roman" w:hAnsi="Times New Roman"/>
          <w:sz w:val="28"/>
          <w:szCs w:val="28"/>
        </w:rPr>
        <w:t>i Tiết Đặt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950335" cy="5492750"/>
            <wp:effectExtent l="0" t="0" r="12065" b="889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45"/>
                    <a:stretch>
                      <a:fillRect/>
                    </a:stretch>
                  </pic:blipFill>
                  <pic:spPr>
                    <a:xfrm>
                      <a:off x="0" y="0"/>
                      <a:ext cx="3950335" cy="549275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200" w:type="dxa"/>
        <w:tblInd w:w="-7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1963"/>
        <w:gridCol w:w="1848"/>
        <w:gridCol w:w="56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963"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848"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669"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TxtMaDP</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1"/>
                <w:sz w:val="28"/>
                <w:szCs w:val="28"/>
              </w:rPr>
              <w:t xml:space="preserve"> </w:t>
            </w:r>
            <w:r>
              <w:rPr>
                <w:rFonts w:ascii="Times New Roman" w:hAnsi="Times New Roman" w:cs="Times New Roman"/>
                <w:sz w:val="28"/>
                <w:szCs w:val="28"/>
              </w:rPr>
              <w:t>mã</w:t>
            </w:r>
            <w:r>
              <w:rPr>
                <w:rFonts w:ascii="Times New Roman" w:hAnsi="Times New Roman" w:cs="Times New Roman"/>
                <w:spacing w:val="21"/>
                <w:sz w:val="28"/>
                <w:szCs w:val="28"/>
              </w:rPr>
              <w:t xml:space="preserve"> </w:t>
            </w:r>
            <w:r>
              <w:rPr>
                <w:rFonts w:ascii="Times New Roman" w:hAnsi="Times New Roman" w:cs="Times New Roman"/>
                <w:sz w:val="28"/>
                <w:szCs w:val="28"/>
              </w:rPr>
              <w:t>đặt</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TxtPhong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7"/>
                <w:sz w:val="28"/>
                <w:szCs w:val="28"/>
              </w:rPr>
              <w:t xml:space="preserve"> </w:t>
            </w:r>
            <w:r>
              <w:rPr>
                <w:rFonts w:ascii="Times New Roman" w:hAnsi="Times New Roman" w:cs="Times New Roman"/>
                <w:sz w:val="28"/>
                <w:szCs w:val="28"/>
              </w:rPr>
              <w:t>thị</w:t>
            </w:r>
            <w:r>
              <w:rPr>
                <w:rFonts w:ascii="Times New Roman" w:hAnsi="Times New Roman" w:cs="Times New Roman"/>
                <w:spacing w:val="8"/>
                <w:sz w:val="28"/>
                <w:szCs w:val="28"/>
              </w:rPr>
              <w:t xml:space="preserve"> </w:t>
            </w:r>
            <w:r>
              <w:rPr>
                <w:rFonts w:ascii="Times New Roman" w:hAnsi="Times New Roman" w:cs="Times New Roman"/>
                <w:sz w:val="28"/>
                <w:szCs w:val="28"/>
              </w:rPr>
              <w:t>số</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và</w:t>
            </w:r>
            <w:r>
              <w:rPr>
                <w:rFonts w:ascii="Times New Roman" w:hAnsi="Times New Roman" w:cs="Times New Roman"/>
                <w:spacing w:val="8"/>
                <w:sz w:val="28"/>
                <w:szCs w:val="28"/>
              </w:rPr>
              <w:t xml:space="preserve"> </w:t>
            </w:r>
            <w:r>
              <w:rPr>
                <w:rFonts w:ascii="Times New Roman" w:hAnsi="Times New Roman" w:cs="Times New Roman"/>
                <w:sz w:val="28"/>
                <w:szCs w:val="28"/>
              </w:rPr>
              <w:t>tên</w:t>
            </w:r>
            <w:r>
              <w:rPr>
                <w:rFonts w:ascii="Times New Roman" w:hAnsi="Times New Roman" w:cs="Times New Roman"/>
                <w:spacing w:val="8"/>
                <w:sz w:val="28"/>
                <w:szCs w:val="28"/>
              </w:rPr>
              <w:t xml:space="preserve"> </w:t>
            </w:r>
            <w:r>
              <w:rPr>
                <w:rFonts w:ascii="Times New Roman" w:hAnsi="Times New Roman" w:cs="Times New Roman"/>
                <w:sz w:val="28"/>
                <w:szCs w:val="28"/>
              </w:rPr>
              <w:t>loại</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(chỉ</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TxtNgayDat</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1"/>
                <w:sz w:val="28"/>
                <w:szCs w:val="28"/>
              </w:rPr>
              <w:t xml:space="preserve"> </w:t>
            </w:r>
            <w:r>
              <w:rPr>
                <w:rFonts w:ascii="Times New Roman" w:hAnsi="Times New Roman" w:cs="Times New Roman"/>
                <w:sz w:val="28"/>
                <w:szCs w:val="28"/>
              </w:rPr>
              <w:t>ngày</w:t>
            </w:r>
            <w:r>
              <w:rPr>
                <w:rFonts w:ascii="Times New Roman" w:hAnsi="Times New Roman" w:cs="Times New Roman"/>
                <w:spacing w:val="21"/>
                <w:sz w:val="28"/>
                <w:szCs w:val="28"/>
              </w:rPr>
              <w:t xml:space="preserve"> </w:t>
            </w:r>
            <w:r>
              <w:rPr>
                <w:rFonts w:ascii="Times New Roman" w:hAnsi="Times New Roman" w:cs="Times New Roman"/>
                <w:sz w:val="28"/>
                <w:szCs w:val="28"/>
              </w:rPr>
              <w:t>tạo</w:t>
            </w:r>
            <w:r>
              <w:rPr>
                <w:rFonts w:ascii="Times New Roman" w:hAnsi="Times New Roman" w:cs="Times New Roman"/>
                <w:spacing w:val="21"/>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1"/>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TxtNgayNhan</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6"/>
                <w:sz w:val="28"/>
                <w:szCs w:val="28"/>
              </w:rPr>
              <w:t xml:space="preserve"> </w:t>
            </w:r>
            <w:r>
              <w:rPr>
                <w:rFonts w:ascii="Times New Roman" w:hAnsi="Times New Roman" w:cs="Times New Roman"/>
                <w:sz w:val="28"/>
                <w:szCs w:val="28"/>
              </w:rPr>
              <w:t>thị</w:t>
            </w:r>
            <w:r>
              <w:rPr>
                <w:rFonts w:ascii="Times New Roman" w:hAnsi="Times New Roman" w:cs="Times New Roman"/>
                <w:spacing w:val="16"/>
                <w:sz w:val="28"/>
                <w:szCs w:val="28"/>
              </w:rPr>
              <w:t xml:space="preserve"> </w:t>
            </w:r>
            <w:r>
              <w:rPr>
                <w:rFonts w:ascii="Times New Roman" w:hAnsi="Times New Roman" w:cs="Times New Roman"/>
                <w:sz w:val="28"/>
                <w:szCs w:val="28"/>
              </w:rPr>
              <w:t>ngày</w:t>
            </w:r>
            <w:r>
              <w:rPr>
                <w:rFonts w:ascii="Times New Roman" w:hAnsi="Times New Roman" w:cs="Times New Roman"/>
                <w:spacing w:val="16"/>
                <w:sz w:val="28"/>
                <w:szCs w:val="28"/>
              </w:rPr>
              <w:t xml:space="preserve"> </w:t>
            </w:r>
            <w:r>
              <w:rPr>
                <w:rFonts w:ascii="Times New Roman" w:hAnsi="Times New Roman" w:cs="Times New Roman"/>
                <w:sz w:val="28"/>
                <w:szCs w:val="28"/>
              </w:rPr>
              <w:t>nhận</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dự</w:t>
            </w:r>
            <w:r>
              <w:rPr>
                <w:rFonts w:ascii="Times New Roman" w:hAnsi="Times New Roman" w:cs="Times New Roman"/>
                <w:spacing w:val="16"/>
                <w:sz w:val="28"/>
                <w:szCs w:val="28"/>
              </w:rPr>
              <w:t xml:space="preserve"> </w:t>
            </w:r>
            <w:r>
              <w:rPr>
                <w:rFonts w:ascii="Times New Roman" w:hAnsi="Times New Roman" w:cs="Times New Roman"/>
                <w:sz w:val="28"/>
                <w:szCs w:val="28"/>
              </w:rPr>
              <w:t>kiến</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TxtNgayTra</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7"/>
                <w:sz w:val="28"/>
                <w:szCs w:val="28"/>
              </w:rPr>
              <w:t xml:space="preserve"> </w:t>
            </w:r>
            <w:r>
              <w:rPr>
                <w:rFonts w:ascii="Times New Roman" w:hAnsi="Times New Roman" w:cs="Times New Roman"/>
                <w:sz w:val="28"/>
                <w:szCs w:val="28"/>
              </w:rPr>
              <w:t>ngày</w:t>
            </w:r>
            <w:r>
              <w:rPr>
                <w:rFonts w:ascii="Times New Roman" w:hAnsi="Times New Roman" w:cs="Times New Roman"/>
                <w:spacing w:val="16"/>
                <w:sz w:val="28"/>
                <w:szCs w:val="28"/>
              </w:rPr>
              <w:t xml:space="preserve"> </w:t>
            </w:r>
            <w:r>
              <w:rPr>
                <w:rFonts w:ascii="Times New Roman" w:hAnsi="Times New Roman" w:cs="Times New Roman"/>
                <w:sz w:val="28"/>
                <w:szCs w:val="28"/>
              </w:rPr>
              <w:t>trả</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7"/>
                <w:sz w:val="28"/>
                <w:szCs w:val="28"/>
              </w:rPr>
              <w:t xml:space="preserve"> </w:t>
            </w:r>
            <w:r>
              <w:rPr>
                <w:rFonts w:ascii="Times New Roman" w:hAnsi="Times New Roman" w:cs="Times New Roman"/>
                <w:sz w:val="28"/>
                <w:szCs w:val="28"/>
              </w:rPr>
              <w:t>dự</w:t>
            </w:r>
            <w:r>
              <w:rPr>
                <w:rFonts w:ascii="Times New Roman" w:hAnsi="Times New Roman" w:cs="Times New Roman"/>
                <w:spacing w:val="16"/>
                <w:sz w:val="28"/>
                <w:szCs w:val="28"/>
              </w:rPr>
              <w:t xml:space="preserve"> </w:t>
            </w:r>
            <w:r>
              <w:rPr>
                <w:rFonts w:ascii="Times New Roman" w:hAnsi="Times New Roman" w:cs="Times New Roman"/>
                <w:sz w:val="28"/>
                <w:szCs w:val="28"/>
              </w:rPr>
              <w:t>kiến</w:t>
            </w:r>
            <w:r>
              <w:rPr>
                <w:rFonts w:ascii="Times New Roman" w:hAnsi="Times New Roman" w:cs="Times New Roman"/>
                <w:spacing w:val="17"/>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TxtTrangThai</w:t>
            </w:r>
          </w:p>
        </w:tc>
        <w:tc>
          <w:tcPr>
            <w:tcW w:w="1848" w:type="dxa"/>
          </w:tcPr>
          <w:p>
            <w:pPr>
              <w:pStyle w:val="54"/>
              <w:rPr>
                <w:rFonts w:ascii="Times New Roman" w:hAnsi="Times New Roman" w:cs="Times New Roman"/>
                <w:sz w:val="28"/>
                <w:szCs w:val="28"/>
              </w:rPr>
            </w:pPr>
            <w:r>
              <w:rPr>
                <w:rFonts w:ascii="Times New Roman" w:hAnsi="Times New Roman" w:cs="Times New Roman"/>
                <w:w w:val="105"/>
                <w:sz w:val="28"/>
                <w:szCs w:val="28"/>
              </w:rPr>
              <w:t xml:space="preserve">TextBlock </w:t>
            </w:r>
            <w:r>
              <w:rPr>
                <w:rFonts w:ascii="Times New Roman" w:hAnsi="Times New Roman" w:cs="Times New Roman"/>
                <w:spacing w:val="-2"/>
                <w:w w:val="105"/>
                <w:sz w:val="28"/>
                <w:szCs w:val="28"/>
              </w:rPr>
              <w:t>(Badge)</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
                <w:sz w:val="28"/>
                <w:szCs w:val="28"/>
              </w:rPr>
              <w:t xml:space="preserve"> </w:t>
            </w:r>
            <w:r>
              <w:rPr>
                <w:rFonts w:ascii="Times New Roman" w:hAnsi="Times New Roman" w:cs="Times New Roman"/>
                <w:sz w:val="28"/>
                <w:szCs w:val="28"/>
              </w:rPr>
              <w:t>thị</w:t>
            </w:r>
            <w:r>
              <w:rPr>
                <w:rFonts w:ascii="Times New Roman" w:hAnsi="Times New Roman" w:cs="Times New Roman"/>
                <w:spacing w:val="3"/>
                <w:sz w:val="28"/>
                <w:szCs w:val="28"/>
              </w:rPr>
              <w:t xml:space="preserve"> </w:t>
            </w:r>
            <w:r>
              <w:rPr>
                <w:rFonts w:ascii="Times New Roman" w:hAnsi="Times New Roman" w:cs="Times New Roman"/>
                <w:sz w:val="28"/>
                <w:szCs w:val="28"/>
              </w:rPr>
              <w:t>trạng</w:t>
            </w:r>
            <w:r>
              <w:rPr>
                <w:rFonts w:ascii="Times New Roman" w:hAnsi="Times New Roman" w:cs="Times New Roman"/>
                <w:spacing w:val="2"/>
                <w:sz w:val="28"/>
                <w:szCs w:val="28"/>
              </w:rPr>
              <w:t xml:space="preserve"> </w:t>
            </w:r>
            <w:r>
              <w:rPr>
                <w:rFonts w:ascii="Times New Roman" w:hAnsi="Times New Roman" w:cs="Times New Roman"/>
                <w:sz w:val="28"/>
                <w:szCs w:val="28"/>
              </w:rPr>
              <w:t>thái</w:t>
            </w:r>
            <w:r>
              <w:rPr>
                <w:rFonts w:ascii="Times New Roman" w:hAnsi="Times New Roman" w:cs="Times New Roman"/>
                <w:spacing w:val="3"/>
                <w:sz w:val="28"/>
                <w:szCs w:val="28"/>
              </w:rPr>
              <w:t xml:space="preserve"> </w:t>
            </w:r>
            <w:r>
              <w:rPr>
                <w:rFonts w:ascii="Times New Roman" w:hAnsi="Times New Roman" w:cs="Times New Roman"/>
                <w:sz w:val="28"/>
                <w:szCs w:val="28"/>
              </w:rPr>
              <w:t>hiện</w:t>
            </w:r>
            <w:r>
              <w:rPr>
                <w:rFonts w:ascii="Times New Roman" w:hAnsi="Times New Roman" w:cs="Times New Roman"/>
                <w:spacing w:val="2"/>
                <w:sz w:val="28"/>
                <w:szCs w:val="28"/>
              </w:rPr>
              <w:t xml:space="preserve"> </w:t>
            </w:r>
            <w:r>
              <w:rPr>
                <w:rFonts w:ascii="Times New Roman" w:hAnsi="Times New Roman" w:cs="Times New Roman"/>
                <w:sz w:val="28"/>
                <w:szCs w:val="28"/>
              </w:rPr>
              <w:t>tại</w:t>
            </w:r>
            <w:r>
              <w:rPr>
                <w:rFonts w:ascii="Times New Roman" w:hAnsi="Times New Roman" w:cs="Times New Roman"/>
                <w:spacing w:val="3"/>
                <w:sz w:val="28"/>
                <w:szCs w:val="28"/>
              </w:rPr>
              <w:t xml:space="preserve"> </w:t>
            </w:r>
            <w:r>
              <w:rPr>
                <w:rFonts w:ascii="Times New Roman" w:hAnsi="Times New Roman" w:cs="Times New Roman"/>
                <w:sz w:val="28"/>
                <w:szCs w:val="28"/>
              </w:rPr>
              <w:t>của</w:t>
            </w:r>
            <w:r>
              <w:rPr>
                <w:rFonts w:ascii="Times New Roman" w:hAnsi="Times New Roman" w:cs="Times New Roman"/>
                <w:spacing w:val="2"/>
                <w:sz w:val="28"/>
                <w:szCs w:val="28"/>
              </w:rPr>
              <w:t xml:space="preserve"> </w:t>
            </w:r>
            <w:r>
              <w:rPr>
                <w:rFonts w:ascii="Times New Roman" w:hAnsi="Times New Roman" w:cs="Times New Roman"/>
                <w:sz w:val="28"/>
                <w:szCs w:val="28"/>
              </w:rPr>
              <w:t>đặt</w:t>
            </w:r>
            <w:r>
              <w:rPr>
                <w:rFonts w:ascii="Times New Roman" w:hAnsi="Times New Roman" w:cs="Times New Roman"/>
                <w:spacing w:val="3"/>
                <w:sz w:val="28"/>
                <w:szCs w:val="28"/>
              </w:rPr>
              <w:t xml:space="preserve"> </w:t>
            </w:r>
            <w:r>
              <w:rPr>
                <w:rFonts w:ascii="Times New Roman" w:hAnsi="Times New Roman" w:cs="Times New Roman"/>
                <w:sz w:val="28"/>
                <w:szCs w:val="28"/>
              </w:rPr>
              <w:t>phòng</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dưới</w:t>
            </w:r>
          </w:p>
          <w:p>
            <w:pPr>
              <w:pStyle w:val="54"/>
              <w:spacing w:before="4" w:line="240" w:lineRule="auto"/>
              <w:rPr>
                <w:rFonts w:ascii="Times New Roman" w:hAnsi="Times New Roman" w:cs="Times New Roman"/>
                <w:sz w:val="28"/>
                <w:szCs w:val="28"/>
              </w:rPr>
            </w:pPr>
            <w:r>
              <w:rPr>
                <w:rFonts w:ascii="Times New Roman" w:hAnsi="Times New Roman" w:cs="Times New Roman"/>
                <w:sz w:val="28"/>
                <w:szCs w:val="28"/>
              </w:rPr>
              <w:t>dạng</w:t>
            </w:r>
            <w:r>
              <w:rPr>
                <w:rFonts w:ascii="Times New Roman" w:hAnsi="Times New Roman" w:cs="Times New Roman"/>
                <w:spacing w:val="19"/>
                <w:sz w:val="28"/>
                <w:szCs w:val="28"/>
              </w:rPr>
              <w:t xml:space="preserve"> </w:t>
            </w:r>
            <w:r>
              <w:rPr>
                <w:rFonts w:ascii="Times New Roman" w:hAnsi="Times New Roman" w:cs="Times New Roman"/>
                <w:sz w:val="28"/>
                <w:szCs w:val="28"/>
              </w:rPr>
              <w:t>nhãn</w:t>
            </w:r>
            <w:r>
              <w:rPr>
                <w:rFonts w:ascii="Times New Roman" w:hAnsi="Times New Roman" w:cs="Times New Roman"/>
                <w:spacing w:val="20"/>
                <w:sz w:val="28"/>
                <w:szCs w:val="28"/>
              </w:rPr>
              <w:t xml:space="preserve"> </w:t>
            </w:r>
            <w:r>
              <w:rPr>
                <w:rFonts w:ascii="Times New Roman" w:hAnsi="Times New Roman" w:cs="Times New Roman"/>
                <w:sz w:val="28"/>
                <w:szCs w:val="28"/>
              </w:rPr>
              <w:t>màu</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TxtTienCoc</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số</w:t>
            </w:r>
            <w:r>
              <w:rPr>
                <w:rFonts w:ascii="Times New Roman" w:hAnsi="Times New Roman" w:cs="Times New Roman"/>
                <w:spacing w:val="20"/>
                <w:sz w:val="28"/>
                <w:szCs w:val="28"/>
              </w:rPr>
              <w:t xml:space="preserve"> </w:t>
            </w:r>
            <w:r>
              <w:rPr>
                <w:rFonts w:ascii="Times New Roman" w:hAnsi="Times New Roman" w:cs="Times New Roman"/>
                <w:sz w:val="28"/>
                <w:szCs w:val="28"/>
              </w:rPr>
              <w:t>tiền</w:t>
            </w:r>
            <w:r>
              <w:rPr>
                <w:rFonts w:ascii="Times New Roman" w:hAnsi="Times New Roman" w:cs="Times New Roman"/>
                <w:spacing w:val="20"/>
                <w:sz w:val="28"/>
                <w:szCs w:val="28"/>
              </w:rPr>
              <w:t xml:space="preserve"> </w:t>
            </w:r>
            <w:r>
              <w:rPr>
                <w:rFonts w:ascii="Times New Roman" w:hAnsi="Times New Roman" w:cs="Times New Roman"/>
                <w:sz w:val="28"/>
                <w:szCs w:val="28"/>
              </w:rPr>
              <w:t>cọc</w:t>
            </w:r>
            <w:r>
              <w:rPr>
                <w:rFonts w:ascii="Times New Roman" w:hAnsi="Times New Roman" w:cs="Times New Roman"/>
                <w:spacing w:val="20"/>
                <w:sz w:val="28"/>
                <w:szCs w:val="28"/>
              </w:rPr>
              <w:t xml:space="preserve"> </w:t>
            </w:r>
            <w:r>
              <w:rPr>
                <w:rFonts w:ascii="Times New Roman" w:hAnsi="Times New Roman" w:cs="Times New Roman"/>
                <w:sz w:val="28"/>
                <w:szCs w:val="28"/>
              </w:rPr>
              <w:t>đã</w:t>
            </w:r>
            <w:r>
              <w:rPr>
                <w:rFonts w:ascii="Times New Roman" w:hAnsi="Times New Roman" w:cs="Times New Roman"/>
                <w:spacing w:val="20"/>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TxtGhiChu</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9"/>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ghi</w:t>
            </w:r>
            <w:r>
              <w:rPr>
                <w:rFonts w:ascii="Times New Roman" w:hAnsi="Times New Roman" w:cs="Times New Roman"/>
                <w:spacing w:val="19"/>
                <w:sz w:val="28"/>
                <w:szCs w:val="28"/>
              </w:rPr>
              <w:t xml:space="preserve"> </w:t>
            </w:r>
            <w:r>
              <w:rPr>
                <w:rFonts w:ascii="Times New Roman" w:hAnsi="Times New Roman" w:cs="Times New Roman"/>
                <w:sz w:val="28"/>
                <w:szCs w:val="28"/>
              </w:rPr>
              <w:t>chú</w:t>
            </w:r>
            <w:r>
              <w:rPr>
                <w:rFonts w:ascii="Times New Roman" w:hAnsi="Times New Roman" w:cs="Times New Roman"/>
                <w:spacing w:val="19"/>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IcKhachHang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Danh</w:t>
            </w:r>
            <w:r>
              <w:rPr>
                <w:rFonts w:ascii="Times New Roman" w:hAnsi="Times New Roman" w:cs="Times New Roman"/>
                <w:spacing w:val="16"/>
                <w:sz w:val="28"/>
                <w:szCs w:val="28"/>
              </w:rPr>
              <w:t xml:space="preserve"> </w:t>
            </w:r>
            <w:r>
              <w:rPr>
                <w:rFonts w:ascii="Times New Roman" w:hAnsi="Times New Roman" w:cs="Times New Roman"/>
                <w:sz w:val="28"/>
                <w:szCs w:val="28"/>
              </w:rPr>
              <w:t>sách</w:t>
            </w:r>
            <w:r>
              <w:rPr>
                <w:rFonts w:ascii="Times New Roman" w:hAnsi="Times New Roman" w:cs="Times New Roman"/>
                <w:spacing w:val="17"/>
                <w:sz w:val="28"/>
                <w:szCs w:val="28"/>
              </w:rPr>
              <w:t xml:space="preserve"> </w:t>
            </w:r>
            <w:r>
              <w:rPr>
                <w:rFonts w:ascii="Times New Roman" w:hAnsi="Times New Roman" w:cs="Times New Roman"/>
                <w:sz w:val="28"/>
                <w:szCs w:val="28"/>
              </w:rPr>
              <w:t>thẻ</w:t>
            </w:r>
            <w:r>
              <w:rPr>
                <w:rFonts w:ascii="Times New Roman" w:hAnsi="Times New Roman" w:cs="Times New Roman"/>
                <w:spacing w:val="16"/>
                <w:sz w:val="28"/>
                <w:szCs w:val="28"/>
              </w:rPr>
              <w:t xml:space="preserve"> </w:t>
            </w:r>
            <w:r>
              <w:rPr>
                <w:rFonts w:ascii="Times New Roman" w:hAnsi="Times New Roman" w:cs="Times New Roman"/>
                <w:sz w:val="28"/>
                <w:szCs w:val="28"/>
              </w:rPr>
              <w:t>thông</w:t>
            </w:r>
            <w:r>
              <w:rPr>
                <w:rFonts w:ascii="Times New Roman" w:hAnsi="Times New Roman" w:cs="Times New Roman"/>
                <w:spacing w:val="16"/>
                <w:sz w:val="28"/>
                <w:szCs w:val="28"/>
              </w:rPr>
              <w:t xml:space="preserve"> </w:t>
            </w:r>
            <w:r>
              <w:rPr>
                <w:rFonts w:ascii="Times New Roman" w:hAnsi="Times New Roman" w:cs="Times New Roman"/>
                <w:sz w:val="28"/>
                <w:szCs w:val="28"/>
              </w:rPr>
              <w:t>tin</w:t>
            </w:r>
            <w:r>
              <w:rPr>
                <w:rFonts w:ascii="Times New Roman" w:hAnsi="Times New Roman" w:cs="Times New Roman"/>
                <w:spacing w:val="16"/>
                <w:sz w:val="28"/>
                <w:szCs w:val="28"/>
              </w:rPr>
              <w:t xml:space="preserve"> </w:t>
            </w:r>
            <w:r>
              <w:rPr>
                <w:rFonts w:ascii="Times New Roman" w:hAnsi="Times New Roman" w:cs="Times New Roman"/>
                <w:sz w:val="28"/>
                <w:szCs w:val="28"/>
              </w:rPr>
              <w:t>từng</w:t>
            </w:r>
            <w:r>
              <w:rPr>
                <w:rFonts w:ascii="Times New Roman" w:hAnsi="Times New Roman" w:cs="Times New Roman"/>
                <w:spacing w:val="16"/>
                <w:sz w:val="28"/>
                <w:szCs w:val="28"/>
              </w:rPr>
              <w:t xml:space="preserve"> </w:t>
            </w:r>
            <w:r>
              <w:rPr>
                <w:rFonts w:ascii="Times New Roman" w:hAnsi="Times New Roman" w:cs="Times New Roman"/>
                <w:sz w:val="28"/>
                <w:szCs w:val="28"/>
              </w:rPr>
              <w:t>khách</w:t>
            </w:r>
            <w:r>
              <w:rPr>
                <w:rFonts w:ascii="Times New Roman" w:hAnsi="Times New Roman" w:cs="Times New Roman"/>
                <w:spacing w:val="16"/>
                <w:sz w:val="28"/>
                <w:szCs w:val="28"/>
              </w:rPr>
              <w:t xml:space="preserve"> </w:t>
            </w:r>
            <w:r>
              <w:rPr>
                <w:rFonts w:ascii="Times New Roman" w:hAnsi="Times New Roman" w:cs="Times New Roman"/>
                <w:sz w:val="28"/>
                <w:szCs w:val="28"/>
              </w:rPr>
              <w:t>ở</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Mã</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KH,</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CMND/CCCD,</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Giới</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Tính,</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Ngày</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Sinh, SĐT, Quốc Tịch, Loại Khách, Địa Chỉ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PnlThanhToan</w:t>
            </w:r>
          </w:p>
        </w:tc>
        <w:tc>
          <w:tcPr>
            <w:tcW w:w="184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Khu</w:t>
            </w:r>
            <w:r>
              <w:rPr>
                <w:rFonts w:ascii="Times New Roman" w:hAnsi="Times New Roman" w:cs="Times New Roman"/>
                <w:spacing w:val="31"/>
                <w:sz w:val="28"/>
                <w:szCs w:val="28"/>
              </w:rPr>
              <w:t xml:space="preserve"> </w:t>
            </w:r>
            <w:r>
              <w:rPr>
                <w:rFonts w:ascii="Times New Roman" w:hAnsi="Times New Roman" w:cs="Times New Roman"/>
                <w:sz w:val="28"/>
                <w:szCs w:val="28"/>
              </w:rPr>
              <w:t>vực</w:t>
            </w:r>
            <w:r>
              <w:rPr>
                <w:rFonts w:ascii="Times New Roman" w:hAnsi="Times New Roman" w:cs="Times New Roman"/>
                <w:spacing w:val="32"/>
                <w:sz w:val="28"/>
                <w:szCs w:val="28"/>
              </w:rPr>
              <w:t xml:space="preserve"> </w:t>
            </w:r>
            <w:r>
              <w:rPr>
                <w:rFonts w:ascii="Times New Roman" w:hAnsi="Times New Roman" w:cs="Times New Roman"/>
                <w:sz w:val="28"/>
                <w:szCs w:val="28"/>
              </w:rPr>
              <w:t>chi</w:t>
            </w:r>
            <w:r>
              <w:rPr>
                <w:rFonts w:ascii="Times New Roman" w:hAnsi="Times New Roman" w:cs="Times New Roman"/>
                <w:spacing w:val="31"/>
                <w:sz w:val="28"/>
                <w:szCs w:val="28"/>
              </w:rPr>
              <w:t xml:space="preserve"> </w:t>
            </w:r>
            <w:r>
              <w:rPr>
                <w:rFonts w:ascii="Times New Roman" w:hAnsi="Times New Roman" w:cs="Times New Roman"/>
                <w:sz w:val="28"/>
                <w:szCs w:val="28"/>
              </w:rPr>
              <w:t>tiết</w:t>
            </w:r>
            <w:r>
              <w:rPr>
                <w:rFonts w:ascii="Times New Roman" w:hAnsi="Times New Roman" w:cs="Times New Roman"/>
                <w:spacing w:val="32"/>
                <w:sz w:val="28"/>
                <w:szCs w:val="28"/>
              </w:rPr>
              <w:t xml:space="preserve"> </w:t>
            </w:r>
            <w:r>
              <w:rPr>
                <w:rFonts w:ascii="Times New Roman" w:hAnsi="Times New Roman" w:cs="Times New Roman"/>
                <w:sz w:val="28"/>
                <w:szCs w:val="28"/>
              </w:rPr>
              <w:t>thanh</w:t>
            </w:r>
            <w:r>
              <w:rPr>
                <w:rFonts w:ascii="Times New Roman" w:hAnsi="Times New Roman" w:cs="Times New Roman"/>
                <w:spacing w:val="32"/>
                <w:sz w:val="28"/>
                <w:szCs w:val="28"/>
              </w:rPr>
              <w:t xml:space="preserve"> </w:t>
            </w:r>
            <w:r>
              <w:rPr>
                <w:rFonts w:ascii="Times New Roman" w:hAnsi="Times New Roman" w:cs="Times New Roman"/>
                <w:sz w:val="28"/>
                <w:szCs w:val="28"/>
              </w:rPr>
              <w:t>toán,</w:t>
            </w:r>
            <w:r>
              <w:rPr>
                <w:rFonts w:ascii="Times New Roman" w:hAnsi="Times New Roman" w:cs="Times New Roman"/>
                <w:spacing w:val="31"/>
                <w:sz w:val="28"/>
                <w:szCs w:val="28"/>
              </w:rPr>
              <w:t xml:space="preserve"> </w:t>
            </w:r>
            <w:r>
              <w:rPr>
                <w:rFonts w:ascii="Times New Roman" w:hAnsi="Times New Roman" w:cs="Times New Roman"/>
                <w:sz w:val="28"/>
                <w:szCs w:val="28"/>
              </w:rPr>
              <w:t>chỉ</w:t>
            </w:r>
            <w:r>
              <w:rPr>
                <w:rFonts w:ascii="Times New Roman" w:hAnsi="Times New Roman" w:cs="Times New Roman"/>
                <w:spacing w:val="32"/>
                <w:sz w:val="28"/>
                <w:szCs w:val="28"/>
              </w:rPr>
              <w:t xml:space="preserve"> </w:t>
            </w:r>
            <w:r>
              <w:rPr>
                <w:rFonts w:ascii="Times New Roman" w:hAnsi="Times New Roman" w:cs="Times New Roman"/>
                <w:sz w:val="28"/>
                <w:szCs w:val="28"/>
              </w:rPr>
              <w:t>hiển</w:t>
            </w:r>
            <w:r>
              <w:rPr>
                <w:rFonts w:ascii="Times New Roman" w:hAnsi="Times New Roman" w:cs="Times New Roman"/>
                <w:spacing w:val="31"/>
                <w:sz w:val="28"/>
                <w:szCs w:val="28"/>
              </w:rPr>
              <w:t xml:space="preserve"> </w:t>
            </w:r>
            <w:r>
              <w:rPr>
                <w:rFonts w:ascii="Times New Roman" w:hAnsi="Times New Roman" w:cs="Times New Roman"/>
                <w:sz w:val="28"/>
                <w:szCs w:val="28"/>
              </w:rPr>
              <w:t>thị</w:t>
            </w:r>
            <w:r>
              <w:rPr>
                <w:rFonts w:ascii="Times New Roman" w:hAnsi="Times New Roman" w:cs="Times New Roman"/>
                <w:spacing w:val="32"/>
                <w:sz w:val="28"/>
                <w:szCs w:val="28"/>
              </w:rPr>
              <w:t xml:space="preserve"> </w:t>
            </w:r>
            <w:r>
              <w:rPr>
                <w:rFonts w:ascii="Times New Roman" w:hAnsi="Times New Roman" w:cs="Times New Roman"/>
                <w:spacing w:val="-5"/>
                <w:sz w:val="28"/>
                <w:szCs w:val="28"/>
              </w:rPr>
              <w:t>khi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đặt phòng đã có hóa đơn: giá phòng gốc, phụ thu loại khách, phụ thu sức chứa, dịch vụ,</w:t>
            </w:r>
            <w:r>
              <w:rPr>
                <w:rFonts w:ascii="Times New Roman" w:hAnsi="Times New Roman" w:cs="Times New Roman"/>
                <w:spacing w:val="80"/>
                <w:sz w:val="28"/>
                <w:szCs w:val="28"/>
              </w:rPr>
              <w:t xml:space="preserve"> </w:t>
            </w:r>
            <w:r>
              <w:rPr>
                <w:rFonts w:ascii="Times New Roman" w:hAnsi="Times New Roman" w:cs="Times New Roman"/>
                <w:sz w:val="28"/>
                <w:szCs w:val="28"/>
              </w:rPr>
              <w:t>giảm</w:t>
            </w:r>
            <w:r>
              <w:rPr>
                <w:rFonts w:ascii="Times New Roman" w:hAnsi="Times New Roman" w:cs="Times New Roman"/>
                <w:spacing w:val="40"/>
                <w:sz w:val="28"/>
                <w:szCs w:val="28"/>
              </w:rPr>
              <w:t xml:space="preserve"> </w:t>
            </w:r>
            <w:r>
              <w:rPr>
                <w:rFonts w:ascii="Times New Roman" w:hAnsi="Times New Roman" w:cs="Times New Roman"/>
                <w:sz w:val="28"/>
                <w:szCs w:val="28"/>
              </w:rPr>
              <w:t>giá,</w:t>
            </w:r>
            <w:r>
              <w:rPr>
                <w:rFonts w:ascii="Times New Roman" w:hAnsi="Times New Roman" w:cs="Times New Roman"/>
                <w:spacing w:val="40"/>
                <w:sz w:val="28"/>
                <w:szCs w:val="28"/>
              </w:rPr>
              <w:t xml:space="preserve"> </w:t>
            </w:r>
            <w:r>
              <w:rPr>
                <w:rFonts w:ascii="Times New Roman" w:hAnsi="Times New Roman" w:cs="Times New Roman"/>
                <w:sz w:val="28"/>
                <w:szCs w:val="28"/>
              </w:rPr>
              <w:t>VAT,</w:t>
            </w:r>
            <w:r>
              <w:rPr>
                <w:rFonts w:ascii="Times New Roman" w:hAnsi="Times New Roman" w:cs="Times New Roman"/>
                <w:spacing w:val="40"/>
                <w:sz w:val="28"/>
                <w:szCs w:val="28"/>
              </w:rPr>
              <w:t xml:space="preserve"> </w:t>
            </w:r>
            <w:r>
              <w:rPr>
                <w:rFonts w:ascii="Times New Roman" w:hAnsi="Times New Roman" w:cs="Times New Roman"/>
                <w:sz w:val="28"/>
                <w:szCs w:val="28"/>
              </w:rPr>
              <w:t>tiền</w:t>
            </w:r>
            <w:r>
              <w:rPr>
                <w:rFonts w:ascii="Times New Roman" w:hAnsi="Times New Roman" w:cs="Times New Roman"/>
                <w:spacing w:val="40"/>
                <w:sz w:val="28"/>
                <w:szCs w:val="28"/>
              </w:rPr>
              <w:t xml:space="preserve"> </w:t>
            </w:r>
            <w:r>
              <w:rPr>
                <w:rFonts w:ascii="Times New Roman" w:hAnsi="Times New Roman" w:cs="Times New Roman"/>
                <w:sz w:val="28"/>
                <w:szCs w:val="28"/>
              </w:rPr>
              <w:t>cọc,</w:t>
            </w:r>
            <w:r>
              <w:rPr>
                <w:rFonts w:ascii="Times New Roman" w:hAnsi="Times New Roman" w:cs="Times New Roman"/>
                <w:spacing w:val="40"/>
                <w:sz w:val="28"/>
                <w:szCs w:val="28"/>
              </w:rPr>
              <w:t xml:space="preserve"> </w:t>
            </w:r>
            <w:r>
              <w:rPr>
                <w:rFonts w:ascii="Times New Roman" w:hAnsi="Times New Roman" w:cs="Times New Roman"/>
                <w:sz w:val="28"/>
                <w:szCs w:val="28"/>
              </w:rPr>
              <w:t>còn</w:t>
            </w:r>
            <w:r>
              <w:rPr>
                <w:rFonts w:ascii="Times New Roman" w:hAnsi="Times New Roman" w:cs="Times New Roman"/>
                <w:spacing w:val="40"/>
                <w:sz w:val="28"/>
                <w:szCs w:val="28"/>
              </w:rPr>
              <w:t xml:space="preserve"> </w:t>
            </w:r>
            <w:r>
              <w:rPr>
                <w:rFonts w:ascii="Times New Roman" w:hAnsi="Times New Roman" w:cs="Times New Roman"/>
                <w:sz w:val="28"/>
                <w:szCs w:val="28"/>
              </w:rPr>
              <w:t>lại,</w:t>
            </w:r>
            <w:r>
              <w:rPr>
                <w:rFonts w:ascii="Times New Roman" w:hAnsi="Times New Roman" w:cs="Times New Roman"/>
                <w:spacing w:val="40"/>
                <w:sz w:val="28"/>
                <w:szCs w:val="28"/>
              </w:rPr>
              <w:t xml:space="preserve"> </w:t>
            </w:r>
            <w:r>
              <w:rPr>
                <w:rFonts w:ascii="Times New Roman" w:hAnsi="Times New Roman" w:cs="Times New Roman"/>
                <w:sz w:val="28"/>
                <w:szCs w:val="28"/>
              </w:rPr>
              <w:t>tổng</w:t>
            </w:r>
            <w:r>
              <w:rPr>
                <w:rFonts w:ascii="Times New Roman" w:hAnsi="Times New Roman" w:cs="Times New Roman"/>
                <w:spacing w:val="40"/>
                <w:sz w:val="28"/>
                <w:szCs w:val="28"/>
              </w:rPr>
              <w:t xml:space="preserve"> </w:t>
            </w:r>
            <w:r>
              <w:rPr>
                <w:rFonts w:ascii="Times New Roman" w:hAnsi="Times New Roman" w:cs="Times New Roman"/>
                <w:sz w:val="28"/>
                <w:szCs w:val="28"/>
              </w:rPr>
              <w:t>cộng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19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669"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2"/>
                <w:sz w:val="28"/>
                <w:szCs w:val="28"/>
              </w:rPr>
              <w:t xml:space="preserve"> </w:t>
            </w:r>
            <w:r>
              <w:rPr>
                <w:rFonts w:ascii="Times New Roman" w:hAnsi="Times New Roman" w:cs="Times New Roman"/>
                <w:sz w:val="28"/>
                <w:szCs w:val="28"/>
              </w:rPr>
              <w:t>dialog</w:t>
            </w:r>
            <w:r>
              <w:rPr>
                <w:rFonts w:ascii="Times New Roman" w:hAnsi="Times New Roman" w:cs="Times New Roman"/>
                <w:spacing w:val="23"/>
                <w:sz w:val="28"/>
                <w:szCs w:val="28"/>
              </w:rPr>
              <w:t xml:space="preserve"> </w:t>
            </w:r>
            <w:r>
              <w:rPr>
                <w:rFonts w:ascii="Times New Roman" w:hAnsi="Times New Roman" w:cs="Times New Roman"/>
                <w:sz w:val="28"/>
                <w:szCs w:val="28"/>
              </w:rPr>
              <w:t>chi</w:t>
            </w:r>
            <w:r>
              <w:rPr>
                <w:rFonts w:ascii="Times New Roman" w:hAnsi="Times New Roman" w:cs="Times New Roman"/>
                <w:spacing w:val="23"/>
                <w:sz w:val="28"/>
                <w:szCs w:val="28"/>
              </w:rPr>
              <w:t xml:space="preserve"> </w:t>
            </w:r>
            <w:r>
              <w:rPr>
                <w:rFonts w:ascii="Times New Roman" w:hAnsi="Times New Roman" w:cs="Times New Roman"/>
                <w:sz w:val="28"/>
                <w:szCs w:val="28"/>
              </w:rPr>
              <w:t>tiết</w:t>
            </w:r>
            <w:r>
              <w:rPr>
                <w:rFonts w:ascii="Times New Roman" w:hAnsi="Times New Roman" w:cs="Times New Roman"/>
                <w:spacing w:val="22"/>
                <w:sz w:val="28"/>
                <w:szCs w:val="28"/>
              </w:rPr>
              <w:t xml:space="preserve"> </w:t>
            </w:r>
            <w:r>
              <w:rPr>
                <w:rFonts w:ascii="Times New Roman" w:hAnsi="Times New Roman" w:cs="Times New Roman"/>
                <w:sz w:val="28"/>
                <w:szCs w:val="28"/>
              </w:rPr>
              <w:t>đặt</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phòng.</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221" w:type="dxa"/>
        <w:tblInd w:w="-7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2468"/>
        <w:gridCol w:w="70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b/>
                <w:sz w:val="28"/>
                <w:szCs w:val="28"/>
              </w:rPr>
            </w:pPr>
            <w:bookmarkStart w:id="323" w:name="_Toc170334106"/>
            <w:r>
              <w:rPr>
                <w:rFonts w:ascii="Times New Roman" w:hAnsi="Times New Roman" w:cs="Times New Roman"/>
                <w:b/>
                <w:spacing w:val="-5"/>
                <w:w w:val="125"/>
                <w:sz w:val="28"/>
                <w:szCs w:val="28"/>
              </w:rPr>
              <w:t>STT</w:t>
            </w:r>
          </w:p>
        </w:tc>
        <w:tc>
          <w:tcPr>
            <w:tcW w:w="246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7033"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468" w:type="dxa"/>
          </w:tcPr>
          <w:p>
            <w:pPr>
              <w:pStyle w:val="54"/>
              <w:jc w:val="left"/>
              <w:rPr>
                <w:rFonts w:ascii="Times New Roman" w:hAnsi="Times New Roman" w:cs="Times New Roman"/>
                <w:sz w:val="28"/>
                <w:szCs w:val="28"/>
              </w:rPr>
            </w:pPr>
            <w:r>
              <w:rPr>
                <w:rFonts w:ascii="Times New Roman" w:hAnsi="Times New Roman" w:cs="Times New Roman"/>
                <w:sz w:val="28"/>
                <w:szCs w:val="28"/>
              </w:rPr>
              <w:t>Màn</w:t>
            </w:r>
            <w:r>
              <w:rPr>
                <w:rFonts w:ascii="Times New Roman" w:hAnsi="Times New Roman" w:cs="Times New Roman"/>
                <w:spacing w:val="16"/>
                <w:sz w:val="28"/>
                <w:szCs w:val="28"/>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mở</w:t>
            </w:r>
          </w:p>
        </w:tc>
        <w:tc>
          <w:tcPr>
            <w:tcW w:w="7033"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19"/>
                <w:sz w:val="28"/>
                <w:szCs w:val="28"/>
              </w:rPr>
              <w:t xml:space="preserve"> </w:t>
            </w:r>
            <w:r>
              <w:rPr>
                <w:rFonts w:ascii="Times New Roman" w:hAnsi="Times New Roman" w:cs="Times New Roman"/>
                <w:sz w:val="28"/>
                <w:szCs w:val="28"/>
              </w:rPr>
              <w:t>toàn</w:t>
            </w:r>
            <w:r>
              <w:rPr>
                <w:rFonts w:ascii="Times New Roman" w:hAnsi="Times New Roman" w:cs="Times New Roman"/>
                <w:spacing w:val="20"/>
                <w:sz w:val="28"/>
                <w:szCs w:val="28"/>
              </w:rPr>
              <w:t xml:space="preserve"> </w:t>
            </w:r>
            <w:r>
              <w:rPr>
                <w:rFonts w:ascii="Times New Roman" w:hAnsi="Times New Roman" w:cs="Times New Roman"/>
                <w:sz w:val="28"/>
                <w:szCs w:val="28"/>
              </w:rPr>
              <w:t>bộ</w:t>
            </w:r>
            <w:r>
              <w:rPr>
                <w:rFonts w:ascii="Times New Roman" w:hAnsi="Times New Roman" w:cs="Times New Roman"/>
                <w:spacing w:val="21"/>
                <w:sz w:val="28"/>
                <w:szCs w:val="28"/>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1"/>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từ</w:t>
            </w:r>
            <w:r>
              <w:rPr>
                <w:rFonts w:ascii="Times New Roman" w:hAnsi="Times New Roman" w:cs="Times New Roman"/>
                <w:spacing w:val="21"/>
                <w:sz w:val="28"/>
                <w:szCs w:val="28"/>
              </w:rPr>
              <w:t xml:space="preserve"> </w:t>
            </w:r>
            <w:r>
              <w:rPr>
                <w:rFonts w:ascii="Times New Roman" w:hAnsi="Times New Roman" w:cs="Times New Roman"/>
                <w:sz w:val="28"/>
                <w:szCs w:val="28"/>
              </w:rPr>
              <w:t>cơ</w:t>
            </w:r>
            <w:r>
              <w:rPr>
                <w:rFonts w:ascii="Times New Roman" w:hAnsi="Times New Roman" w:cs="Times New Roman"/>
                <w:spacing w:val="20"/>
                <w:sz w:val="28"/>
                <w:szCs w:val="28"/>
              </w:rPr>
              <w:t xml:space="preserve"> </w:t>
            </w:r>
            <w:r>
              <w:rPr>
                <w:rFonts w:ascii="Times New Roman" w:hAnsi="Times New Roman" w:cs="Times New Roman"/>
                <w:sz w:val="28"/>
                <w:szCs w:val="28"/>
              </w:rPr>
              <w:t>sở</w:t>
            </w:r>
            <w:r>
              <w:rPr>
                <w:rFonts w:ascii="Times New Roman" w:hAnsi="Times New Roman" w:cs="Times New Roman"/>
                <w:spacing w:val="21"/>
                <w:sz w:val="28"/>
                <w:szCs w:val="28"/>
              </w:rPr>
              <w:t xml:space="preserve"> </w:t>
            </w:r>
            <w:r>
              <w:rPr>
                <w:rFonts w:ascii="Times New Roman" w:hAnsi="Times New Roman" w:cs="Times New Roman"/>
                <w:sz w:val="28"/>
                <w:szCs w:val="28"/>
              </w:rPr>
              <w:t>dữ</w:t>
            </w:r>
            <w:r>
              <w:rPr>
                <w:rFonts w:ascii="Times New Roman" w:hAnsi="Times New Roman" w:cs="Times New Roman"/>
                <w:spacing w:val="20"/>
                <w:sz w:val="28"/>
                <w:szCs w:val="28"/>
              </w:rPr>
              <w:t xml:space="preserve"> </w:t>
            </w:r>
            <w:r>
              <w:rPr>
                <w:rFonts w:ascii="Times New Roman" w:hAnsi="Times New Roman" w:cs="Times New Roman"/>
                <w:sz w:val="28"/>
                <w:szCs w:val="28"/>
              </w:rPr>
              <w:t>liệu</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1"/>
                <w:sz w:val="28"/>
                <w:szCs w:val="28"/>
              </w:rPr>
              <w:t xml:space="preserve"> </w:t>
            </w: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thị:</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thông</w:t>
            </w:r>
            <w:r>
              <w:rPr>
                <w:rFonts w:ascii="Times New Roman" w:hAnsi="Times New Roman" w:cs="Times New Roman"/>
                <w:spacing w:val="40"/>
                <w:sz w:val="28"/>
                <w:szCs w:val="28"/>
              </w:rPr>
              <w:t xml:space="preserve"> </w:t>
            </w:r>
            <w:r>
              <w:rPr>
                <w:rFonts w:ascii="Times New Roman" w:hAnsi="Times New Roman" w:cs="Times New Roman"/>
                <w:sz w:val="28"/>
                <w:szCs w:val="28"/>
              </w:rPr>
              <w:t>tin</w:t>
            </w:r>
            <w:r>
              <w:rPr>
                <w:rFonts w:ascii="Times New Roman" w:hAnsi="Times New Roman" w:cs="Times New Roman"/>
                <w:spacing w:val="4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ngày</w:t>
            </w:r>
            <w:r>
              <w:rPr>
                <w:rFonts w:ascii="Times New Roman" w:hAnsi="Times New Roman" w:cs="Times New Roman"/>
                <w:spacing w:val="40"/>
                <w:sz w:val="28"/>
                <w:szCs w:val="28"/>
              </w:rPr>
              <w:t xml:space="preserve"> </w:t>
            </w:r>
            <w:r>
              <w:rPr>
                <w:rFonts w:ascii="Times New Roman" w:hAnsi="Times New Roman" w:cs="Times New Roman"/>
                <w:sz w:val="28"/>
                <w:szCs w:val="28"/>
              </w:rPr>
              <w:t>đặt,</w:t>
            </w:r>
            <w:r>
              <w:rPr>
                <w:rFonts w:ascii="Times New Roman" w:hAnsi="Times New Roman" w:cs="Times New Roman"/>
                <w:spacing w:val="40"/>
                <w:sz w:val="28"/>
                <w:szCs w:val="28"/>
              </w:rPr>
              <w:t xml:space="preserve"> </w:t>
            </w:r>
            <w:r>
              <w:rPr>
                <w:rFonts w:ascii="Times New Roman" w:hAnsi="Times New Roman" w:cs="Times New Roman"/>
                <w:sz w:val="28"/>
                <w:szCs w:val="28"/>
              </w:rPr>
              <w:t>ngày</w:t>
            </w:r>
            <w:r>
              <w:rPr>
                <w:rFonts w:ascii="Times New Roman" w:hAnsi="Times New Roman" w:cs="Times New Roman"/>
                <w:spacing w:val="40"/>
                <w:sz w:val="28"/>
                <w:szCs w:val="28"/>
              </w:rPr>
              <w:t xml:space="preserve"> </w:t>
            </w:r>
            <w:r>
              <w:rPr>
                <w:rFonts w:ascii="Times New Roman" w:hAnsi="Times New Roman" w:cs="Times New Roman"/>
                <w:sz w:val="28"/>
                <w:szCs w:val="28"/>
              </w:rPr>
              <w:t>nhận,</w:t>
            </w:r>
            <w:r>
              <w:rPr>
                <w:rFonts w:ascii="Times New Roman" w:hAnsi="Times New Roman" w:cs="Times New Roman"/>
                <w:spacing w:val="40"/>
                <w:sz w:val="28"/>
                <w:szCs w:val="28"/>
              </w:rPr>
              <w:t xml:space="preserve"> </w:t>
            </w:r>
            <w:r>
              <w:rPr>
                <w:rFonts w:ascii="Times New Roman" w:hAnsi="Times New Roman" w:cs="Times New Roman"/>
                <w:sz w:val="28"/>
                <w:szCs w:val="28"/>
              </w:rPr>
              <w:t>ngày</w:t>
            </w:r>
            <w:r>
              <w:rPr>
                <w:rFonts w:ascii="Times New Roman" w:hAnsi="Times New Roman" w:cs="Times New Roman"/>
                <w:spacing w:val="40"/>
                <w:sz w:val="28"/>
                <w:szCs w:val="28"/>
              </w:rPr>
              <w:t xml:space="preserve"> </w:t>
            </w:r>
            <w:r>
              <w:rPr>
                <w:rFonts w:ascii="Times New Roman" w:hAnsi="Times New Roman" w:cs="Times New Roman"/>
                <w:sz w:val="28"/>
                <w:szCs w:val="28"/>
              </w:rPr>
              <w:t>trả,</w:t>
            </w:r>
            <w:r>
              <w:rPr>
                <w:rFonts w:ascii="Times New Roman" w:hAnsi="Times New Roman" w:cs="Times New Roman"/>
                <w:spacing w:val="40"/>
                <w:sz w:val="28"/>
                <w:szCs w:val="28"/>
              </w:rPr>
              <w:t xml:space="preserve"> </w:t>
            </w:r>
            <w:r>
              <w:rPr>
                <w:rFonts w:ascii="Times New Roman" w:hAnsi="Times New Roman" w:cs="Times New Roman"/>
                <w:sz w:val="28"/>
                <w:szCs w:val="28"/>
              </w:rPr>
              <w:t>trạng</w:t>
            </w:r>
            <w:r>
              <w:rPr>
                <w:rFonts w:ascii="Times New Roman" w:hAnsi="Times New Roman" w:cs="Times New Roman"/>
                <w:spacing w:val="40"/>
                <w:sz w:val="28"/>
                <w:szCs w:val="28"/>
              </w:rPr>
              <w:t xml:space="preserve"> </w:t>
            </w:r>
            <w:r>
              <w:rPr>
                <w:rFonts w:ascii="Times New Roman" w:hAnsi="Times New Roman" w:cs="Times New Roman"/>
                <w:sz w:val="28"/>
                <w:szCs w:val="28"/>
              </w:rPr>
              <w:t>thái, tiền</w:t>
            </w:r>
            <w:r>
              <w:rPr>
                <w:rFonts w:ascii="Times New Roman" w:hAnsi="Times New Roman" w:cs="Times New Roman"/>
                <w:spacing w:val="30"/>
                <w:sz w:val="28"/>
                <w:szCs w:val="28"/>
              </w:rPr>
              <w:t xml:space="preserve"> </w:t>
            </w:r>
            <w:r>
              <w:rPr>
                <w:rFonts w:ascii="Times New Roman" w:hAnsi="Times New Roman" w:cs="Times New Roman"/>
                <w:sz w:val="28"/>
                <w:szCs w:val="28"/>
              </w:rPr>
              <w:t>cọc,</w:t>
            </w:r>
            <w:r>
              <w:rPr>
                <w:rFonts w:ascii="Times New Roman" w:hAnsi="Times New Roman" w:cs="Times New Roman"/>
                <w:spacing w:val="30"/>
                <w:sz w:val="28"/>
                <w:szCs w:val="28"/>
              </w:rPr>
              <w:t xml:space="preserve"> </w:t>
            </w:r>
            <w:r>
              <w:rPr>
                <w:rFonts w:ascii="Times New Roman" w:hAnsi="Times New Roman" w:cs="Times New Roman"/>
                <w:sz w:val="28"/>
                <w:szCs w:val="28"/>
              </w:rPr>
              <w:t>ghi</w:t>
            </w:r>
            <w:r>
              <w:rPr>
                <w:rFonts w:ascii="Times New Roman" w:hAnsi="Times New Roman" w:cs="Times New Roman"/>
                <w:spacing w:val="30"/>
                <w:sz w:val="28"/>
                <w:szCs w:val="28"/>
              </w:rPr>
              <w:t xml:space="preserve"> </w:t>
            </w:r>
            <w:r>
              <w:rPr>
                <w:rFonts w:ascii="Times New Roman" w:hAnsi="Times New Roman" w:cs="Times New Roman"/>
                <w:sz w:val="28"/>
                <w:szCs w:val="28"/>
              </w:rPr>
              <w:t>chú</w:t>
            </w:r>
            <w:r>
              <w:rPr>
                <w:rFonts w:ascii="Times New Roman" w:hAnsi="Times New Roman" w:cs="Times New Roman"/>
                <w:spacing w:val="30"/>
                <w:sz w:val="28"/>
                <w:szCs w:val="28"/>
              </w:rPr>
              <w:t xml:space="preserve"> </w:t>
            </w:r>
            <w:r>
              <w:rPr>
                <w:rFonts w:ascii="Times New Roman" w:hAnsi="Times New Roman" w:cs="Times New Roman"/>
                <w:sz w:val="28"/>
                <w:szCs w:val="28"/>
              </w:rPr>
              <w:t>và</w:t>
            </w:r>
            <w:r>
              <w:rPr>
                <w:rFonts w:ascii="Times New Roman" w:hAnsi="Times New Roman" w:cs="Times New Roman"/>
                <w:spacing w:val="30"/>
                <w:sz w:val="28"/>
                <w:szCs w:val="28"/>
              </w:rPr>
              <w:t xml:space="preserve"> </w:t>
            </w:r>
            <w:r>
              <w:rPr>
                <w:rFonts w:ascii="Times New Roman" w:hAnsi="Times New Roman" w:cs="Times New Roman"/>
                <w:sz w:val="28"/>
                <w:szCs w:val="28"/>
              </w:rPr>
              <w:t>danh</w:t>
            </w:r>
            <w:r>
              <w:rPr>
                <w:rFonts w:ascii="Times New Roman" w:hAnsi="Times New Roman" w:cs="Times New Roman"/>
                <w:spacing w:val="30"/>
                <w:sz w:val="28"/>
                <w:szCs w:val="28"/>
              </w:rPr>
              <w:t xml:space="preserve"> </w:t>
            </w:r>
            <w:r>
              <w:rPr>
                <w:rFonts w:ascii="Times New Roman" w:hAnsi="Times New Roman" w:cs="Times New Roman"/>
                <w:sz w:val="28"/>
                <w:szCs w:val="28"/>
              </w:rPr>
              <w:t>sách</w:t>
            </w:r>
            <w:r>
              <w:rPr>
                <w:rFonts w:ascii="Times New Roman" w:hAnsi="Times New Roman" w:cs="Times New Roman"/>
                <w:spacing w:val="30"/>
                <w:sz w:val="28"/>
                <w:szCs w:val="28"/>
              </w:rPr>
              <w:t xml:space="preserve"> </w:t>
            </w:r>
            <w:r>
              <w:rPr>
                <w:rFonts w:ascii="Times New Roman" w:hAnsi="Times New Roman" w:cs="Times New Roman"/>
                <w:sz w:val="28"/>
                <w:szCs w:val="28"/>
              </w:rPr>
              <w:t>đầy</w:t>
            </w:r>
            <w:r>
              <w:rPr>
                <w:rFonts w:ascii="Times New Roman" w:hAnsi="Times New Roman" w:cs="Times New Roman"/>
                <w:spacing w:val="30"/>
                <w:sz w:val="28"/>
                <w:szCs w:val="28"/>
              </w:rPr>
              <w:t xml:space="preserve"> </w:t>
            </w:r>
            <w:r>
              <w:rPr>
                <w:rFonts w:ascii="Times New Roman" w:hAnsi="Times New Roman" w:cs="Times New Roman"/>
                <w:sz w:val="28"/>
                <w:szCs w:val="28"/>
              </w:rPr>
              <w:t>đủ</w:t>
            </w:r>
            <w:r>
              <w:rPr>
                <w:rFonts w:ascii="Times New Roman" w:hAnsi="Times New Roman" w:cs="Times New Roman"/>
                <w:spacing w:val="30"/>
                <w:sz w:val="28"/>
                <w:szCs w:val="28"/>
              </w:rPr>
              <w:t xml:space="preserve"> </w:t>
            </w:r>
            <w:r>
              <w:rPr>
                <w:rFonts w:ascii="Times New Roman" w:hAnsi="Times New Roman" w:cs="Times New Roman"/>
                <w:sz w:val="28"/>
                <w:szCs w:val="28"/>
              </w:rPr>
              <w:t>thông</w:t>
            </w:r>
            <w:r>
              <w:rPr>
                <w:rFonts w:ascii="Times New Roman" w:hAnsi="Times New Roman" w:cs="Times New Roman"/>
                <w:spacing w:val="30"/>
                <w:sz w:val="28"/>
                <w:szCs w:val="28"/>
              </w:rPr>
              <w:t xml:space="preserve"> </w:t>
            </w:r>
            <w:r>
              <w:rPr>
                <w:rFonts w:ascii="Times New Roman" w:hAnsi="Times New Roman" w:cs="Times New Roman"/>
                <w:sz w:val="28"/>
                <w:szCs w:val="28"/>
              </w:rPr>
              <w:t>tin</w:t>
            </w:r>
            <w:r>
              <w:rPr>
                <w:rFonts w:ascii="Times New Roman" w:hAnsi="Times New Roman" w:cs="Times New Roman"/>
                <w:spacing w:val="30"/>
                <w:sz w:val="28"/>
                <w:szCs w:val="28"/>
              </w:rPr>
              <w:t xml:space="preserve"> </w:t>
            </w:r>
            <w:r>
              <w:rPr>
                <w:rFonts w:ascii="Times New Roman" w:hAnsi="Times New Roman" w:cs="Times New Roman"/>
                <w:sz w:val="28"/>
                <w:szCs w:val="28"/>
              </w:rPr>
              <w:t>từng</w:t>
            </w:r>
            <w:r>
              <w:rPr>
                <w:rFonts w:ascii="Times New Roman" w:hAnsi="Times New Roman" w:cs="Times New Roman"/>
                <w:spacing w:val="30"/>
                <w:sz w:val="28"/>
                <w:szCs w:val="28"/>
              </w:rPr>
              <w:t xml:space="preserve"> </w:t>
            </w:r>
            <w:r>
              <w:rPr>
                <w:rFonts w:ascii="Times New Roman" w:hAnsi="Times New Roman" w:cs="Times New Roman"/>
                <w:sz w:val="28"/>
                <w:szCs w:val="28"/>
              </w:rPr>
              <w:t>khách.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468"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“Đóng”</w:t>
            </w:r>
          </w:p>
        </w:tc>
        <w:tc>
          <w:tcPr>
            <w:tcW w:w="7033"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9"/>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0"/>
                <w:sz w:val="28"/>
                <w:szCs w:val="28"/>
              </w:rPr>
              <w:t xml:space="preserve"> </w:t>
            </w:r>
            <w:r>
              <w:rPr>
                <w:rFonts w:ascii="Times New Roman" w:hAnsi="Times New Roman" w:cs="Times New Roman"/>
                <w:sz w:val="28"/>
                <w:szCs w:val="28"/>
              </w:rPr>
              <w:t>trở</w:t>
            </w:r>
            <w:r>
              <w:rPr>
                <w:rFonts w:ascii="Times New Roman" w:hAnsi="Times New Roman" w:cs="Times New Roman"/>
                <w:spacing w:val="20"/>
                <w:sz w:val="28"/>
                <w:szCs w:val="28"/>
              </w:rPr>
              <w:t xml:space="preserve"> </w:t>
            </w:r>
            <w:r>
              <w:rPr>
                <w:rFonts w:ascii="Times New Roman" w:hAnsi="Times New Roman" w:cs="Times New Roman"/>
                <w:sz w:val="28"/>
                <w:szCs w:val="28"/>
              </w:rPr>
              <w:t>về</w:t>
            </w:r>
            <w:r>
              <w:rPr>
                <w:rFonts w:ascii="Times New Roman" w:hAnsi="Times New Roman" w:cs="Times New Roman"/>
                <w:spacing w:val="20"/>
                <w:sz w:val="28"/>
                <w:szCs w:val="28"/>
              </w:rPr>
              <w:t xml:space="preserve"> </w:t>
            </w:r>
            <w:r>
              <w:rPr>
                <w:rFonts w:ascii="Times New Roman" w:hAnsi="Times New Roman" w:cs="Times New Roman"/>
                <w:sz w:val="28"/>
                <w:szCs w:val="28"/>
              </w:rPr>
              <w:t>màn</w:t>
            </w:r>
            <w:r>
              <w:rPr>
                <w:rFonts w:ascii="Times New Roman" w:hAnsi="Times New Roman" w:cs="Times New Roman"/>
                <w:spacing w:val="20"/>
                <w:sz w:val="28"/>
                <w:szCs w:val="28"/>
              </w:rPr>
              <w:t xml:space="preserve"> </w:t>
            </w:r>
            <w:r>
              <w:rPr>
                <w:rFonts w:ascii="Times New Roman" w:hAnsi="Times New Roman" w:cs="Times New Roman"/>
                <w:sz w:val="28"/>
                <w:szCs w:val="28"/>
              </w:rPr>
              <w:t>hình</w:t>
            </w:r>
            <w:r>
              <w:rPr>
                <w:rFonts w:ascii="Times New Roman" w:hAnsi="Times New Roman" w:cs="Times New Roman"/>
                <w:spacing w:val="20"/>
                <w:sz w:val="28"/>
                <w:szCs w:val="28"/>
              </w:rPr>
              <w:t xml:space="preserve"> </w:t>
            </w:r>
            <w:r>
              <w:rPr>
                <w:rFonts w:ascii="Times New Roman" w:hAnsi="Times New Roman" w:cs="Times New Roman"/>
                <w:sz w:val="28"/>
                <w:szCs w:val="28"/>
              </w:rPr>
              <w:t>Đặt</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Phòng.</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Lập Hóa Đơn &amp; Trả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111625" cy="4525010"/>
            <wp:effectExtent l="0" t="0" r="3175" b="127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46"/>
                    <a:stretch>
                      <a:fillRect/>
                    </a:stretch>
                  </pic:blipFill>
                  <pic:spPr>
                    <a:xfrm>
                      <a:off x="0" y="0"/>
                      <a:ext cx="4111625" cy="452501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00"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3028"/>
        <w:gridCol w:w="1848"/>
        <w:gridCol w:w="4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02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848"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214"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TxtNguoiDat</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5"/>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họ</w:t>
            </w:r>
            <w:r>
              <w:rPr>
                <w:rFonts w:ascii="Times New Roman" w:hAnsi="Times New Roman" w:cs="Times New Roman"/>
                <w:spacing w:val="15"/>
                <w:sz w:val="28"/>
                <w:szCs w:val="28"/>
              </w:rPr>
              <w:t xml:space="preserve"> </w:t>
            </w:r>
            <w:r>
              <w:rPr>
                <w:rFonts w:ascii="Times New Roman" w:hAnsi="Times New Roman" w:cs="Times New Roman"/>
                <w:sz w:val="28"/>
                <w:szCs w:val="28"/>
              </w:rPr>
              <w:t>tên</w:t>
            </w:r>
            <w:r>
              <w:rPr>
                <w:rFonts w:ascii="Times New Roman" w:hAnsi="Times New Roman" w:cs="Times New Roman"/>
                <w:spacing w:val="15"/>
                <w:sz w:val="28"/>
                <w:szCs w:val="28"/>
              </w:rPr>
              <w:t xml:space="preserve"> </w:t>
            </w:r>
            <w:r>
              <w:rPr>
                <w:rFonts w:ascii="Times New Roman" w:hAnsi="Times New Roman" w:cs="Times New Roman"/>
                <w:sz w:val="28"/>
                <w:szCs w:val="28"/>
              </w:rPr>
              <w:t>người</w:t>
            </w:r>
            <w:r>
              <w:rPr>
                <w:rFonts w:ascii="Times New Roman" w:hAnsi="Times New Roman" w:cs="Times New Roman"/>
                <w:spacing w:val="15"/>
                <w:sz w:val="28"/>
                <w:szCs w:val="28"/>
              </w:rPr>
              <w:t xml:space="preserve"> </w:t>
            </w:r>
            <w:r>
              <w:rPr>
                <w:rFonts w:ascii="Times New Roman" w:hAnsi="Times New Roman" w:cs="Times New Roman"/>
                <w:sz w:val="28"/>
                <w:szCs w:val="28"/>
              </w:rPr>
              <w:t>đặt</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TxtKhachO</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5"/>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5"/>
                <w:sz w:val="28"/>
                <w:szCs w:val="28"/>
              </w:rPr>
              <w:t xml:space="preserve"> </w:t>
            </w:r>
            <w:r>
              <w:rPr>
                <w:rFonts w:ascii="Times New Roman" w:hAnsi="Times New Roman" w:cs="Times New Roman"/>
                <w:sz w:val="28"/>
                <w:szCs w:val="28"/>
              </w:rPr>
              <w:t>sử</w:t>
            </w:r>
            <w:r>
              <w:rPr>
                <w:rFonts w:ascii="Times New Roman" w:hAnsi="Times New Roman" w:cs="Times New Roman"/>
                <w:spacing w:val="15"/>
                <w:sz w:val="28"/>
                <w:szCs w:val="28"/>
              </w:rPr>
              <w:t xml:space="preserve"> </w:t>
            </w:r>
            <w:r>
              <w:rPr>
                <w:rFonts w:ascii="Times New Roman" w:hAnsi="Times New Roman" w:cs="Times New Roman"/>
                <w:sz w:val="28"/>
                <w:szCs w:val="28"/>
              </w:rPr>
              <w:t>dụng</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TxtPhong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số</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và</w:t>
            </w:r>
            <w:r>
              <w:rPr>
                <w:rFonts w:ascii="Times New Roman" w:hAnsi="Times New Roman" w:cs="Times New Roman"/>
                <w:spacing w:val="14"/>
                <w:sz w:val="28"/>
                <w:szCs w:val="28"/>
              </w:rPr>
              <w:t xml:space="preserve"> </w:t>
            </w:r>
            <w:r>
              <w:rPr>
                <w:rFonts w:ascii="Times New Roman" w:hAnsi="Times New Roman" w:cs="Times New Roman"/>
                <w:sz w:val="28"/>
                <w:szCs w:val="28"/>
              </w:rPr>
              <w:t>loại</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TxtNgay</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3"/>
                <w:sz w:val="28"/>
                <w:szCs w:val="28"/>
              </w:rPr>
              <w:t xml:space="preserve"> </w:t>
            </w:r>
            <w:r>
              <w:rPr>
                <w:rFonts w:ascii="Times New Roman" w:hAnsi="Times New Roman" w:cs="Times New Roman"/>
                <w:sz w:val="28"/>
                <w:szCs w:val="28"/>
              </w:rPr>
              <w:t>thị</w:t>
            </w:r>
            <w:r>
              <w:rPr>
                <w:rFonts w:ascii="Times New Roman" w:hAnsi="Times New Roman" w:cs="Times New Roman"/>
                <w:spacing w:val="33"/>
                <w:sz w:val="28"/>
                <w:szCs w:val="28"/>
              </w:rPr>
              <w:t xml:space="preserve"> </w:t>
            </w:r>
            <w:r>
              <w:rPr>
                <w:rFonts w:ascii="Times New Roman" w:hAnsi="Times New Roman" w:cs="Times New Roman"/>
                <w:sz w:val="28"/>
                <w:szCs w:val="28"/>
              </w:rPr>
              <w:t>khoảng</w:t>
            </w:r>
            <w:r>
              <w:rPr>
                <w:rFonts w:ascii="Times New Roman" w:hAnsi="Times New Roman" w:cs="Times New Roman"/>
                <w:spacing w:val="34"/>
                <w:sz w:val="28"/>
                <w:szCs w:val="28"/>
              </w:rPr>
              <w:t xml:space="preserve"> </w:t>
            </w:r>
            <w:r>
              <w:rPr>
                <w:rFonts w:ascii="Times New Roman" w:hAnsi="Times New Roman" w:cs="Times New Roman"/>
                <w:sz w:val="28"/>
                <w:szCs w:val="28"/>
              </w:rPr>
              <w:t>ngày</w:t>
            </w:r>
            <w:r>
              <w:rPr>
                <w:rFonts w:ascii="Times New Roman" w:hAnsi="Times New Roman" w:cs="Times New Roman"/>
                <w:spacing w:val="33"/>
                <w:sz w:val="28"/>
                <w:szCs w:val="28"/>
              </w:rPr>
              <w:t xml:space="preserve"> </w:t>
            </w:r>
            <w:r>
              <w:rPr>
                <w:rFonts w:ascii="Times New Roman" w:hAnsi="Times New Roman" w:cs="Times New Roman"/>
                <w:sz w:val="28"/>
                <w:szCs w:val="28"/>
              </w:rPr>
              <w:t>nhận</w:t>
            </w:r>
            <w:r>
              <w:rPr>
                <w:rFonts w:ascii="Times New Roman" w:hAnsi="Times New Roman" w:cs="Times New Roman"/>
                <w:spacing w:val="34"/>
                <w:sz w:val="28"/>
                <w:szCs w:val="28"/>
              </w:rPr>
              <w:t xml:space="preserve"> </w:t>
            </w:r>
            <w:r>
              <w:rPr>
                <w:rFonts w:ascii="Times New Roman" w:hAnsi="Times New Roman" w:cs="Times New Roman"/>
                <w:sz w:val="28"/>
                <w:szCs w:val="28"/>
              </w:rPr>
              <w:t>–</w:t>
            </w:r>
            <w:r>
              <w:rPr>
                <w:rFonts w:ascii="Times New Roman" w:hAnsi="Times New Roman" w:cs="Times New Roman"/>
                <w:spacing w:val="33"/>
                <w:sz w:val="28"/>
                <w:szCs w:val="28"/>
              </w:rPr>
              <w:t xml:space="preserve"> </w:t>
            </w:r>
            <w:r>
              <w:rPr>
                <w:rFonts w:ascii="Times New Roman" w:hAnsi="Times New Roman" w:cs="Times New Roman"/>
                <w:sz w:val="28"/>
                <w:szCs w:val="28"/>
              </w:rPr>
              <w:t>trả</w:t>
            </w:r>
            <w:r>
              <w:rPr>
                <w:rFonts w:ascii="Times New Roman" w:hAnsi="Times New Roman" w:cs="Times New Roman"/>
                <w:spacing w:val="33"/>
                <w:sz w:val="28"/>
                <w:szCs w:val="28"/>
              </w:rPr>
              <w:t xml:space="preserve"> </w:t>
            </w:r>
            <w:r>
              <w:rPr>
                <w:rFonts w:ascii="Times New Roman" w:hAnsi="Times New Roman" w:cs="Times New Roman"/>
                <w:sz w:val="28"/>
                <w:szCs w:val="28"/>
              </w:rPr>
              <w:t>phòng</w:t>
            </w:r>
            <w:r>
              <w:rPr>
                <w:rFonts w:ascii="Times New Roman" w:hAnsi="Times New Roman" w:cs="Times New Roman"/>
                <w:spacing w:val="34"/>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TxtSoKhach</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7"/>
                <w:sz w:val="28"/>
                <w:szCs w:val="28"/>
              </w:rPr>
              <w:t xml:space="preserve"> </w:t>
            </w:r>
            <w:r>
              <w:rPr>
                <w:rFonts w:ascii="Times New Roman" w:hAnsi="Times New Roman" w:cs="Times New Roman"/>
                <w:sz w:val="28"/>
                <w:szCs w:val="28"/>
              </w:rPr>
              <w:t>thị</w:t>
            </w:r>
            <w:r>
              <w:rPr>
                <w:rFonts w:ascii="Times New Roman" w:hAnsi="Times New Roman" w:cs="Times New Roman"/>
                <w:spacing w:val="18"/>
                <w:sz w:val="28"/>
                <w:szCs w:val="28"/>
              </w:rPr>
              <w:t xml:space="preserve"> </w:t>
            </w:r>
            <w:r>
              <w:rPr>
                <w:rFonts w:ascii="Times New Roman" w:hAnsi="Times New Roman" w:cs="Times New Roman"/>
                <w:sz w:val="28"/>
                <w:szCs w:val="28"/>
              </w:rPr>
              <w:t>tổng</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7"/>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trú</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TxtSoNgay</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8"/>
                <w:sz w:val="28"/>
                <w:szCs w:val="28"/>
              </w:rPr>
              <w:t xml:space="preserve"> </w:t>
            </w:r>
            <w:r>
              <w:rPr>
                <w:rFonts w:ascii="Times New Roman" w:hAnsi="Times New Roman" w:cs="Times New Roman"/>
                <w:sz w:val="28"/>
                <w:szCs w:val="28"/>
              </w:rPr>
              <w:t>thị</w:t>
            </w:r>
            <w:r>
              <w:rPr>
                <w:rFonts w:ascii="Times New Roman" w:hAnsi="Times New Roman" w:cs="Times New Roman"/>
                <w:spacing w:val="9"/>
                <w:sz w:val="28"/>
                <w:szCs w:val="28"/>
              </w:rPr>
              <w:t xml:space="preserve"> </w:t>
            </w:r>
            <w:r>
              <w:rPr>
                <w:rFonts w:ascii="Times New Roman" w:hAnsi="Times New Roman" w:cs="Times New Roman"/>
                <w:sz w:val="28"/>
                <w:szCs w:val="28"/>
              </w:rPr>
              <w:t>số</w:t>
            </w:r>
            <w:r>
              <w:rPr>
                <w:rFonts w:ascii="Times New Roman" w:hAnsi="Times New Roman" w:cs="Times New Roman"/>
                <w:spacing w:val="8"/>
                <w:sz w:val="28"/>
                <w:szCs w:val="28"/>
              </w:rPr>
              <w:t xml:space="preserve"> </w:t>
            </w:r>
            <w:r>
              <w:rPr>
                <w:rFonts w:ascii="Times New Roman" w:hAnsi="Times New Roman" w:cs="Times New Roman"/>
                <w:sz w:val="28"/>
                <w:szCs w:val="28"/>
              </w:rPr>
              <w:t>đêm</w:t>
            </w:r>
            <w:r>
              <w:rPr>
                <w:rFonts w:ascii="Times New Roman" w:hAnsi="Times New Roman" w:cs="Times New Roman"/>
                <w:spacing w:val="9"/>
                <w:sz w:val="28"/>
                <w:szCs w:val="28"/>
              </w:rPr>
              <w:t xml:space="preserve"> </w:t>
            </w:r>
            <w:r>
              <w:rPr>
                <w:rFonts w:ascii="Times New Roman" w:hAnsi="Times New Roman" w:cs="Times New Roman"/>
                <w:sz w:val="28"/>
                <w:szCs w:val="28"/>
              </w:rPr>
              <w:t>lưu</w:t>
            </w:r>
            <w:r>
              <w:rPr>
                <w:rFonts w:ascii="Times New Roman" w:hAnsi="Times New Roman" w:cs="Times New Roman"/>
                <w:spacing w:val="9"/>
                <w:sz w:val="28"/>
                <w:szCs w:val="28"/>
              </w:rPr>
              <w:t xml:space="preserve"> </w:t>
            </w:r>
            <w:r>
              <w:rPr>
                <w:rFonts w:ascii="Times New Roman" w:hAnsi="Times New Roman" w:cs="Times New Roman"/>
                <w:sz w:val="28"/>
                <w:szCs w:val="28"/>
              </w:rPr>
              <w:t>trú</w:t>
            </w:r>
            <w:r>
              <w:rPr>
                <w:rFonts w:ascii="Times New Roman" w:hAnsi="Times New Roman" w:cs="Times New Roman"/>
                <w:spacing w:val="8"/>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đơn</w:t>
            </w:r>
            <w:r>
              <w:rPr>
                <w:rFonts w:ascii="Times New Roman" w:hAnsi="Times New Roman" w:cs="Times New Roman"/>
                <w:spacing w:val="9"/>
                <w:sz w:val="28"/>
                <w:szCs w:val="28"/>
              </w:rPr>
              <w:t xml:space="preserve"> </w:t>
            </w:r>
            <w:r>
              <w:rPr>
                <w:rFonts w:ascii="Times New Roman" w:hAnsi="Times New Roman" w:cs="Times New Roman"/>
                <w:sz w:val="28"/>
                <w:szCs w:val="28"/>
              </w:rPr>
              <w:t>giá</w:t>
            </w:r>
            <w:r>
              <w:rPr>
                <w:rFonts w:ascii="Times New Roman" w:hAnsi="Times New Roman" w:cs="Times New Roman"/>
                <w:spacing w:val="8"/>
                <w:sz w:val="28"/>
                <w:szCs w:val="28"/>
              </w:rPr>
              <w:t xml:space="preserve"> </w:t>
            </w:r>
            <w:r>
              <w:rPr>
                <w:rFonts w:ascii="Times New Roman" w:hAnsi="Times New Roman" w:cs="Times New Roman"/>
                <w:sz w:val="28"/>
                <w:szCs w:val="28"/>
              </w:rPr>
              <w:t>phòng</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TxtGiaPhong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0"/>
                <w:sz w:val="28"/>
                <w:szCs w:val="28"/>
              </w:rPr>
              <w:t xml:space="preserve"> </w:t>
            </w:r>
            <w:r>
              <w:rPr>
                <w:rFonts w:ascii="Times New Roman" w:hAnsi="Times New Roman" w:cs="Times New Roman"/>
                <w:sz w:val="28"/>
                <w:szCs w:val="28"/>
              </w:rPr>
              <w:t>thị</w:t>
            </w:r>
            <w:r>
              <w:rPr>
                <w:rFonts w:ascii="Times New Roman" w:hAnsi="Times New Roman" w:cs="Times New Roman"/>
                <w:spacing w:val="41"/>
                <w:sz w:val="28"/>
                <w:szCs w:val="28"/>
              </w:rPr>
              <w:t xml:space="preserve"> </w:t>
            </w:r>
            <w:r>
              <w:rPr>
                <w:rFonts w:ascii="Times New Roman" w:hAnsi="Times New Roman" w:cs="Times New Roman"/>
                <w:sz w:val="28"/>
                <w:szCs w:val="28"/>
              </w:rPr>
              <w:t>đơn</w:t>
            </w:r>
            <w:r>
              <w:rPr>
                <w:rFonts w:ascii="Times New Roman" w:hAnsi="Times New Roman" w:cs="Times New Roman"/>
                <w:spacing w:val="41"/>
                <w:sz w:val="28"/>
                <w:szCs w:val="28"/>
              </w:rPr>
              <w:t xml:space="preserve"> </w:t>
            </w:r>
            <w:r>
              <w:rPr>
                <w:rFonts w:ascii="Times New Roman" w:hAnsi="Times New Roman" w:cs="Times New Roman"/>
                <w:sz w:val="28"/>
                <w:szCs w:val="28"/>
              </w:rPr>
              <w:t>giá</w:t>
            </w:r>
            <w:r>
              <w:rPr>
                <w:rFonts w:ascii="Times New Roman" w:hAnsi="Times New Roman" w:cs="Times New Roman"/>
                <w:spacing w:val="41"/>
                <w:sz w:val="28"/>
                <w:szCs w:val="28"/>
              </w:rPr>
              <w:t xml:space="preserve"> </w:t>
            </w:r>
            <w:r>
              <w:rPr>
                <w:rFonts w:ascii="Times New Roman" w:hAnsi="Times New Roman" w:cs="Times New Roman"/>
                <w:sz w:val="28"/>
                <w:szCs w:val="28"/>
              </w:rPr>
              <w:t>phòng/đêm</w:t>
            </w:r>
            <w:r>
              <w:rPr>
                <w:rFonts w:ascii="Times New Roman" w:hAnsi="Times New Roman" w:cs="Times New Roman"/>
                <w:spacing w:val="41"/>
                <w:sz w:val="28"/>
                <w:szCs w:val="28"/>
              </w:rPr>
              <w:t xml:space="preserve"> </w:t>
            </w:r>
            <w:r>
              <w:rPr>
                <w:rFonts w:ascii="Times New Roman" w:hAnsi="Times New Roman" w:cs="Times New Roman"/>
                <w:sz w:val="28"/>
                <w:szCs w:val="28"/>
              </w:rPr>
              <w:t>kèm</w:t>
            </w:r>
            <w:r>
              <w:rPr>
                <w:rFonts w:ascii="Times New Roman" w:hAnsi="Times New Roman" w:cs="Times New Roman"/>
                <w:spacing w:val="41"/>
                <w:sz w:val="28"/>
                <w:szCs w:val="28"/>
              </w:rPr>
              <w:t xml:space="preserve"> </w:t>
            </w:r>
            <w:r>
              <w:rPr>
                <w:rFonts w:ascii="Times New Roman" w:hAnsi="Times New Roman" w:cs="Times New Roman"/>
                <w:sz w:val="28"/>
                <w:szCs w:val="28"/>
              </w:rPr>
              <w:t>thông</w:t>
            </w:r>
            <w:r>
              <w:rPr>
                <w:rFonts w:ascii="Times New Roman" w:hAnsi="Times New Roman" w:cs="Times New Roman"/>
                <w:spacing w:val="41"/>
                <w:sz w:val="28"/>
                <w:szCs w:val="28"/>
              </w:rPr>
              <w:t xml:space="preserve"> </w:t>
            </w:r>
            <w:r>
              <w:rPr>
                <w:rFonts w:ascii="Times New Roman" w:hAnsi="Times New Roman" w:cs="Times New Roman"/>
                <w:spacing w:val="-5"/>
                <w:sz w:val="28"/>
                <w:szCs w:val="28"/>
              </w:rPr>
              <w:t>tin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loại</w:t>
            </w:r>
            <w:r>
              <w:rPr>
                <w:rFonts w:ascii="Times New Roman" w:hAnsi="Times New Roman" w:cs="Times New Roman"/>
                <w:spacing w:val="16"/>
                <w:sz w:val="28"/>
                <w:szCs w:val="28"/>
              </w:rPr>
              <w:t xml:space="preserve"> </w:t>
            </w:r>
            <w:r>
              <w:rPr>
                <w:rFonts w:ascii="Times New Roman" w:hAnsi="Times New Roman" w:cs="Times New Roman"/>
                <w:sz w:val="28"/>
                <w:szCs w:val="28"/>
              </w:rPr>
              <w:t>khách</w:t>
            </w:r>
            <w:r>
              <w:rPr>
                <w:rFonts w:ascii="Times New Roman" w:hAnsi="Times New Roman" w:cs="Times New Roman"/>
                <w:spacing w:val="16"/>
                <w:sz w:val="28"/>
                <w:szCs w:val="28"/>
              </w:rPr>
              <w:t xml:space="preserve"> </w:t>
            </w:r>
            <w:r>
              <w:rPr>
                <w:rFonts w:ascii="Times New Roman" w:hAnsi="Times New Roman" w:cs="Times New Roman"/>
                <w:sz w:val="28"/>
                <w:szCs w:val="28"/>
              </w:rPr>
              <w:t>áp</w:t>
            </w:r>
            <w:r>
              <w:rPr>
                <w:rFonts w:ascii="Times New Roman" w:hAnsi="Times New Roman" w:cs="Times New Roman"/>
                <w:spacing w:val="16"/>
                <w:sz w:val="28"/>
                <w:szCs w:val="28"/>
              </w:rPr>
              <w:t xml:space="preserve"> </w:t>
            </w:r>
            <w:r>
              <w:rPr>
                <w:rFonts w:ascii="Times New Roman" w:hAnsi="Times New Roman" w:cs="Times New Roman"/>
                <w:sz w:val="28"/>
                <w:szCs w:val="28"/>
              </w:rPr>
              <w:t>dụng</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TxtPhuThuInfo</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Thông</w:t>
            </w:r>
            <w:r>
              <w:rPr>
                <w:rFonts w:ascii="Times New Roman" w:hAnsi="Times New Roman" w:cs="Times New Roman"/>
                <w:spacing w:val="55"/>
                <w:sz w:val="28"/>
                <w:szCs w:val="28"/>
              </w:rPr>
              <w:t xml:space="preserve"> </w:t>
            </w:r>
            <w:r>
              <w:rPr>
                <w:rFonts w:ascii="Times New Roman" w:hAnsi="Times New Roman" w:cs="Times New Roman"/>
                <w:sz w:val="28"/>
                <w:szCs w:val="28"/>
              </w:rPr>
              <w:t>tin</w:t>
            </w:r>
            <w:r>
              <w:rPr>
                <w:rFonts w:ascii="Times New Roman" w:hAnsi="Times New Roman" w:cs="Times New Roman"/>
                <w:spacing w:val="56"/>
                <w:sz w:val="28"/>
                <w:szCs w:val="28"/>
              </w:rPr>
              <w:t xml:space="preserve"> </w:t>
            </w:r>
            <w:r>
              <w:rPr>
                <w:rFonts w:ascii="Times New Roman" w:hAnsi="Times New Roman" w:cs="Times New Roman"/>
                <w:sz w:val="28"/>
                <w:szCs w:val="28"/>
              </w:rPr>
              <w:t>phụ</w:t>
            </w:r>
            <w:r>
              <w:rPr>
                <w:rFonts w:ascii="Times New Roman" w:hAnsi="Times New Roman" w:cs="Times New Roman"/>
                <w:spacing w:val="55"/>
                <w:sz w:val="28"/>
                <w:szCs w:val="28"/>
              </w:rPr>
              <w:t xml:space="preserve"> </w:t>
            </w:r>
            <w:r>
              <w:rPr>
                <w:rFonts w:ascii="Times New Roman" w:hAnsi="Times New Roman" w:cs="Times New Roman"/>
                <w:sz w:val="28"/>
                <w:szCs w:val="28"/>
              </w:rPr>
              <w:t>thu</w:t>
            </w:r>
            <w:r>
              <w:rPr>
                <w:rFonts w:ascii="Times New Roman" w:hAnsi="Times New Roman" w:cs="Times New Roman"/>
                <w:spacing w:val="56"/>
                <w:sz w:val="28"/>
                <w:szCs w:val="28"/>
              </w:rPr>
              <w:t xml:space="preserve"> </w:t>
            </w:r>
            <w:r>
              <w:rPr>
                <w:rFonts w:ascii="Times New Roman" w:hAnsi="Times New Roman" w:cs="Times New Roman"/>
                <w:sz w:val="28"/>
                <w:szCs w:val="28"/>
              </w:rPr>
              <w:t>khách</w:t>
            </w:r>
            <w:r>
              <w:rPr>
                <w:rFonts w:ascii="Times New Roman" w:hAnsi="Times New Roman" w:cs="Times New Roman"/>
                <w:spacing w:val="55"/>
                <w:sz w:val="28"/>
                <w:szCs w:val="28"/>
              </w:rPr>
              <w:t xml:space="preserve"> </w:t>
            </w:r>
            <w:r>
              <w:rPr>
                <w:rFonts w:ascii="Times New Roman" w:hAnsi="Times New Roman" w:cs="Times New Roman"/>
                <w:sz w:val="28"/>
                <w:szCs w:val="28"/>
              </w:rPr>
              <w:t>nước</w:t>
            </w:r>
            <w:r>
              <w:rPr>
                <w:rFonts w:ascii="Times New Roman" w:hAnsi="Times New Roman" w:cs="Times New Roman"/>
                <w:spacing w:val="56"/>
                <w:sz w:val="28"/>
                <w:szCs w:val="28"/>
              </w:rPr>
              <w:t xml:space="preserve"> </w:t>
            </w:r>
            <w:r>
              <w:rPr>
                <w:rFonts w:ascii="Times New Roman" w:hAnsi="Times New Roman" w:cs="Times New Roman"/>
                <w:sz w:val="28"/>
                <w:szCs w:val="28"/>
              </w:rPr>
              <w:t>ngoài.</w:t>
            </w:r>
            <w:r>
              <w:rPr>
                <w:rFonts w:ascii="Times New Roman" w:hAnsi="Times New Roman" w:cs="Times New Roman"/>
                <w:spacing w:val="55"/>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23"/>
                <w:sz w:val="28"/>
                <w:szCs w:val="28"/>
              </w:rPr>
              <w:t xml:space="preserve"> </w:t>
            </w:r>
            <w:r>
              <w:rPr>
                <w:rFonts w:ascii="Times New Roman" w:hAnsi="Times New Roman" w:cs="Times New Roman"/>
                <w:sz w:val="28"/>
                <w:szCs w:val="28"/>
              </w:rPr>
              <w:t>bị</w:t>
            </w:r>
            <w:r>
              <w:rPr>
                <w:rFonts w:ascii="Times New Roman" w:hAnsi="Times New Roman" w:cs="Times New Roman"/>
                <w:spacing w:val="23"/>
                <w:sz w:val="28"/>
                <w:szCs w:val="28"/>
              </w:rPr>
              <w:t xml:space="preserve"> </w:t>
            </w:r>
            <w:r>
              <w:rPr>
                <w:rFonts w:ascii="Times New Roman" w:hAnsi="Times New Roman" w:cs="Times New Roman"/>
                <w:sz w:val="28"/>
                <w:szCs w:val="28"/>
              </w:rPr>
              <w:t>ẩn,</w:t>
            </w:r>
            <w:r>
              <w:rPr>
                <w:rFonts w:ascii="Times New Roman" w:hAnsi="Times New Roman" w:cs="Times New Roman"/>
                <w:spacing w:val="23"/>
                <w:sz w:val="28"/>
                <w:szCs w:val="28"/>
              </w:rPr>
              <w:t xml:space="preserve"> </w:t>
            </w:r>
            <w:r>
              <w:rPr>
                <w:rFonts w:ascii="Times New Roman" w:hAnsi="Times New Roman" w:cs="Times New Roman"/>
                <w:sz w:val="28"/>
                <w:szCs w:val="28"/>
              </w:rPr>
              <w:t>chỉ</w:t>
            </w:r>
            <w:r>
              <w:rPr>
                <w:rFonts w:ascii="Times New Roman" w:hAnsi="Times New Roman" w:cs="Times New Roman"/>
                <w:spacing w:val="23"/>
                <w:sz w:val="28"/>
                <w:szCs w:val="28"/>
              </w:rPr>
              <w:t xml:space="preserve"> </w:t>
            </w:r>
            <w:r>
              <w:rPr>
                <w:rFonts w:ascii="Times New Roman" w:hAnsi="Times New Roman" w:cs="Times New Roman"/>
                <w:sz w:val="28"/>
                <w:szCs w:val="28"/>
              </w:rPr>
              <w:t>hiện</w:t>
            </w:r>
            <w:r>
              <w:rPr>
                <w:rFonts w:ascii="Times New Roman" w:hAnsi="Times New Roman" w:cs="Times New Roman"/>
                <w:spacing w:val="23"/>
                <w:sz w:val="28"/>
                <w:szCs w:val="28"/>
              </w:rPr>
              <w:t xml:space="preserve"> </w:t>
            </w:r>
            <w:r>
              <w:rPr>
                <w:rFonts w:ascii="Times New Roman" w:hAnsi="Times New Roman" w:cs="Times New Roman"/>
                <w:sz w:val="28"/>
                <w:szCs w:val="28"/>
              </w:rPr>
              <w:t>khi</w:t>
            </w:r>
            <w:r>
              <w:rPr>
                <w:rFonts w:ascii="Times New Roman" w:hAnsi="Times New Roman" w:cs="Times New Roman"/>
                <w:spacing w:val="23"/>
                <w:sz w:val="28"/>
                <w:szCs w:val="28"/>
              </w:rPr>
              <w:t xml:space="preserve"> </w:t>
            </w:r>
            <w:r>
              <w:rPr>
                <w:rFonts w:ascii="Times New Roman" w:hAnsi="Times New Roman" w:cs="Times New Roman"/>
                <w:sz w:val="28"/>
                <w:szCs w:val="28"/>
              </w:rPr>
              <w:t>có</w:t>
            </w:r>
            <w:r>
              <w:rPr>
                <w:rFonts w:ascii="Times New Roman" w:hAnsi="Times New Roman" w:cs="Times New Roman"/>
                <w:spacing w:val="23"/>
                <w:sz w:val="28"/>
                <w:szCs w:val="28"/>
              </w:rPr>
              <w:t xml:space="preserve"> </w:t>
            </w:r>
            <w:r>
              <w:rPr>
                <w:rFonts w:ascii="Times New Roman" w:hAnsi="Times New Roman" w:cs="Times New Roman"/>
                <w:sz w:val="28"/>
                <w:szCs w:val="28"/>
              </w:rPr>
              <w:t>khách</w:t>
            </w:r>
            <w:r>
              <w:rPr>
                <w:rFonts w:ascii="Times New Roman" w:hAnsi="Times New Roman" w:cs="Times New Roman"/>
                <w:spacing w:val="23"/>
                <w:sz w:val="28"/>
                <w:szCs w:val="28"/>
              </w:rPr>
              <w:t xml:space="preserve"> </w:t>
            </w:r>
            <w:r>
              <w:rPr>
                <w:rFonts w:ascii="Times New Roman" w:hAnsi="Times New Roman" w:cs="Times New Roman"/>
                <w:sz w:val="28"/>
                <w:szCs w:val="28"/>
              </w:rPr>
              <w:t>nước</w:t>
            </w:r>
            <w:r>
              <w:rPr>
                <w:rFonts w:ascii="Times New Roman" w:hAnsi="Times New Roman" w:cs="Times New Roman"/>
                <w:spacing w:val="23"/>
                <w:sz w:val="28"/>
                <w:szCs w:val="28"/>
              </w:rPr>
              <w:t xml:space="preserve"> </w:t>
            </w:r>
            <w:r>
              <w:rPr>
                <w:rFonts w:ascii="Times New Roman" w:hAnsi="Times New Roman" w:cs="Times New Roman"/>
                <w:sz w:val="28"/>
                <w:szCs w:val="28"/>
              </w:rPr>
              <w:t>ngoài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TxtPhuThuSucChuaInfo</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Thông</w:t>
            </w:r>
            <w:r>
              <w:rPr>
                <w:rFonts w:ascii="Times New Roman" w:hAnsi="Times New Roman" w:cs="Times New Roman"/>
                <w:spacing w:val="5"/>
                <w:sz w:val="28"/>
                <w:szCs w:val="28"/>
              </w:rPr>
              <w:t xml:space="preserve"> </w:t>
            </w:r>
            <w:r>
              <w:rPr>
                <w:rFonts w:ascii="Times New Roman" w:hAnsi="Times New Roman" w:cs="Times New Roman"/>
                <w:sz w:val="28"/>
                <w:szCs w:val="28"/>
              </w:rPr>
              <w:t>tin</w:t>
            </w:r>
            <w:r>
              <w:rPr>
                <w:rFonts w:ascii="Times New Roman" w:hAnsi="Times New Roman" w:cs="Times New Roman"/>
                <w:spacing w:val="6"/>
                <w:sz w:val="28"/>
                <w:szCs w:val="28"/>
              </w:rPr>
              <w:t xml:space="preserve"> </w:t>
            </w:r>
            <w:r>
              <w:rPr>
                <w:rFonts w:ascii="Times New Roman" w:hAnsi="Times New Roman" w:cs="Times New Roman"/>
                <w:sz w:val="28"/>
                <w:szCs w:val="28"/>
              </w:rPr>
              <w:t>phụ</w:t>
            </w:r>
            <w:r>
              <w:rPr>
                <w:rFonts w:ascii="Times New Roman" w:hAnsi="Times New Roman" w:cs="Times New Roman"/>
                <w:spacing w:val="5"/>
                <w:sz w:val="28"/>
                <w:szCs w:val="28"/>
              </w:rPr>
              <w:t xml:space="preserve"> </w:t>
            </w:r>
            <w:r>
              <w:rPr>
                <w:rFonts w:ascii="Times New Roman" w:hAnsi="Times New Roman" w:cs="Times New Roman"/>
                <w:sz w:val="28"/>
                <w:szCs w:val="28"/>
              </w:rPr>
              <w:t>thu</w:t>
            </w:r>
            <w:r>
              <w:rPr>
                <w:rFonts w:ascii="Times New Roman" w:hAnsi="Times New Roman" w:cs="Times New Roman"/>
                <w:spacing w:val="6"/>
                <w:sz w:val="28"/>
                <w:szCs w:val="28"/>
              </w:rPr>
              <w:t xml:space="preserve"> </w:t>
            </w:r>
            <w:r>
              <w:rPr>
                <w:rFonts w:ascii="Times New Roman" w:hAnsi="Times New Roman" w:cs="Times New Roman"/>
                <w:sz w:val="28"/>
                <w:szCs w:val="28"/>
              </w:rPr>
              <w:t>khi</w:t>
            </w:r>
            <w:r>
              <w:rPr>
                <w:rFonts w:ascii="Times New Roman" w:hAnsi="Times New Roman" w:cs="Times New Roman"/>
                <w:spacing w:val="5"/>
                <w:sz w:val="28"/>
                <w:szCs w:val="28"/>
              </w:rPr>
              <w:t xml:space="preserve"> </w:t>
            </w:r>
            <w:r>
              <w:rPr>
                <w:rFonts w:ascii="Times New Roman" w:hAnsi="Times New Roman" w:cs="Times New Roman"/>
                <w:sz w:val="28"/>
                <w:szCs w:val="28"/>
              </w:rPr>
              <w:t>số</w:t>
            </w:r>
            <w:r>
              <w:rPr>
                <w:rFonts w:ascii="Times New Roman" w:hAnsi="Times New Roman" w:cs="Times New Roman"/>
                <w:spacing w:val="6"/>
                <w:sz w:val="28"/>
                <w:szCs w:val="28"/>
              </w:rPr>
              <w:t xml:space="preserve"> </w:t>
            </w:r>
            <w:r>
              <w:rPr>
                <w:rFonts w:ascii="Times New Roman" w:hAnsi="Times New Roman" w:cs="Times New Roman"/>
                <w:sz w:val="28"/>
                <w:szCs w:val="28"/>
              </w:rPr>
              <w:t>khách</w:t>
            </w:r>
            <w:r>
              <w:rPr>
                <w:rFonts w:ascii="Times New Roman" w:hAnsi="Times New Roman" w:cs="Times New Roman"/>
                <w:spacing w:val="6"/>
                <w:sz w:val="28"/>
                <w:szCs w:val="28"/>
              </w:rPr>
              <w:t xml:space="preserve"> </w:t>
            </w:r>
            <w:r>
              <w:rPr>
                <w:rFonts w:ascii="Times New Roman" w:hAnsi="Times New Roman" w:cs="Times New Roman"/>
                <w:sz w:val="28"/>
                <w:szCs w:val="28"/>
              </w:rPr>
              <w:t>vượt</w:t>
            </w:r>
            <w:r>
              <w:rPr>
                <w:rFonts w:ascii="Times New Roman" w:hAnsi="Times New Roman" w:cs="Times New Roman"/>
                <w:spacing w:val="5"/>
                <w:sz w:val="28"/>
                <w:szCs w:val="28"/>
              </w:rPr>
              <w:t xml:space="preserve"> </w:t>
            </w:r>
            <w:r>
              <w:rPr>
                <w:rFonts w:ascii="Times New Roman" w:hAnsi="Times New Roman" w:cs="Times New Roman"/>
                <w:sz w:val="28"/>
                <w:szCs w:val="28"/>
              </w:rPr>
              <w:t>sức</w:t>
            </w:r>
            <w:r>
              <w:rPr>
                <w:rFonts w:ascii="Times New Roman" w:hAnsi="Times New Roman" w:cs="Times New Roman"/>
                <w:spacing w:val="6"/>
                <w:sz w:val="28"/>
                <w:szCs w:val="28"/>
              </w:rPr>
              <w:t xml:space="preserve"> </w:t>
            </w:r>
            <w:r>
              <w:rPr>
                <w:rFonts w:ascii="Times New Roman" w:hAnsi="Times New Roman" w:cs="Times New Roman"/>
                <w:spacing w:val="-4"/>
                <w:sz w:val="28"/>
                <w:szCs w:val="28"/>
              </w:rPr>
              <w:t>chứa</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23"/>
                <w:sz w:val="28"/>
                <w:szCs w:val="28"/>
              </w:rPr>
              <w:t xml:space="preserve"> </w:t>
            </w:r>
            <w:r>
              <w:rPr>
                <w:rFonts w:ascii="Times New Roman" w:hAnsi="Times New Roman" w:cs="Times New Roman"/>
                <w:sz w:val="28"/>
                <w:szCs w:val="28"/>
              </w:rPr>
              <w:t>Mặc</w:t>
            </w:r>
            <w:r>
              <w:rPr>
                <w:rFonts w:ascii="Times New Roman" w:hAnsi="Times New Roman" w:cs="Times New Roman"/>
                <w:spacing w:val="24"/>
                <w:sz w:val="28"/>
                <w:szCs w:val="28"/>
              </w:rPr>
              <w:t xml:space="preserve"> </w:t>
            </w:r>
            <w:r>
              <w:rPr>
                <w:rFonts w:ascii="Times New Roman" w:hAnsi="Times New Roman" w:cs="Times New Roman"/>
                <w:sz w:val="28"/>
                <w:szCs w:val="28"/>
              </w:rPr>
              <w:t>định</w:t>
            </w:r>
            <w:r>
              <w:rPr>
                <w:rFonts w:ascii="Times New Roman" w:hAnsi="Times New Roman" w:cs="Times New Roman"/>
                <w:spacing w:val="23"/>
                <w:sz w:val="28"/>
                <w:szCs w:val="28"/>
              </w:rPr>
              <w:t xml:space="preserve"> </w:t>
            </w:r>
            <w:r>
              <w:rPr>
                <w:rFonts w:ascii="Times New Roman" w:hAnsi="Times New Roman" w:cs="Times New Roman"/>
                <w:sz w:val="28"/>
                <w:szCs w:val="28"/>
              </w:rPr>
              <w:t>bị</w:t>
            </w:r>
            <w:r>
              <w:rPr>
                <w:rFonts w:ascii="Times New Roman" w:hAnsi="Times New Roman" w:cs="Times New Roman"/>
                <w:spacing w:val="24"/>
                <w:sz w:val="28"/>
                <w:szCs w:val="28"/>
              </w:rPr>
              <w:t xml:space="preserve"> </w:t>
            </w:r>
            <w:r>
              <w:rPr>
                <w:rFonts w:ascii="Times New Roman" w:hAnsi="Times New Roman" w:cs="Times New Roman"/>
                <w:sz w:val="28"/>
                <w:szCs w:val="28"/>
              </w:rPr>
              <w:t>ẩn</w:t>
            </w:r>
            <w:r>
              <w:rPr>
                <w:rFonts w:ascii="Times New Roman" w:hAnsi="Times New Roman" w:cs="Times New Roman"/>
                <w:spacing w:val="24"/>
                <w:sz w:val="28"/>
                <w:szCs w:val="28"/>
              </w:rPr>
              <w:t xml:space="preserve"> </w:t>
            </w:r>
            <w:r>
              <w:rPr>
                <w:rFonts w:ascii="Times New Roman" w:hAnsi="Times New Roman" w:cs="Times New Roman"/>
                <w:sz w:val="28"/>
                <w:szCs w:val="28"/>
              </w:rPr>
              <w:t>(chỉ</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TxtTienPhong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8"/>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tổng</w:t>
            </w:r>
            <w:r>
              <w:rPr>
                <w:rFonts w:ascii="Times New Roman" w:hAnsi="Times New Roman" w:cs="Times New Roman"/>
                <w:spacing w:val="18"/>
                <w:sz w:val="28"/>
                <w:szCs w:val="28"/>
              </w:rPr>
              <w:t xml:space="preserve"> </w:t>
            </w:r>
            <w:r>
              <w:rPr>
                <w:rFonts w:ascii="Times New Roman" w:hAnsi="Times New Roman" w:cs="Times New Roman"/>
                <w:sz w:val="28"/>
                <w:szCs w:val="28"/>
              </w:rPr>
              <w:t>tiền</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TxtGiaPhongGoc</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Giá</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gốc</w:t>
            </w:r>
            <w:r>
              <w:rPr>
                <w:rFonts w:ascii="Times New Roman" w:hAnsi="Times New Roman" w:cs="Times New Roman"/>
                <w:spacing w:val="20"/>
                <w:sz w:val="28"/>
                <w:szCs w:val="28"/>
              </w:rPr>
              <w:t xml:space="preserve"> </w:t>
            </w:r>
            <w:r>
              <w:rPr>
                <w:rFonts w:ascii="Times New Roman" w:hAnsi="Times New Roman" w:cs="Times New Roman"/>
                <w:sz w:val="28"/>
                <w:szCs w:val="28"/>
              </w:rPr>
              <w:t>trong</w:t>
            </w:r>
            <w:r>
              <w:rPr>
                <w:rFonts w:ascii="Times New Roman" w:hAnsi="Times New Roman" w:cs="Times New Roman"/>
                <w:spacing w:val="19"/>
                <w:sz w:val="28"/>
                <w:szCs w:val="28"/>
              </w:rPr>
              <w:t xml:space="preserve"> </w:t>
            </w:r>
            <w:r>
              <w:rPr>
                <w:rFonts w:ascii="Times New Roman" w:hAnsi="Times New Roman" w:cs="Times New Roman"/>
                <w:sz w:val="28"/>
                <w:szCs w:val="28"/>
              </w:rPr>
              <w:t>bảng</w:t>
            </w:r>
            <w:r>
              <w:rPr>
                <w:rFonts w:ascii="Times New Roman" w:hAnsi="Times New Roman" w:cs="Times New Roman"/>
                <w:spacing w:val="20"/>
                <w:sz w:val="28"/>
                <w:szCs w:val="28"/>
              </w:rPr>
              <w:t xml:space="preserve"> </w:t>
            </w:r>
            <w:r>
              <w:rPr>
                <w:rFonts w:ascii="Times New Roman" w:hAnsi="Times New Roman" w:cs="Times New Roman"/>
                <w:sz w:val="28"/>
                <w:szCs w:val="28"/>
              </w:rPr>
              <w:t>chi</w:t>
            </w:r>
            <w:r>
              <w:rPr>
                <w:rFonts w:ascii="Times New Roman" w:hAnsi="Times New Roman" w:cs="Times New Roman"/>
                <w:spacing w:val="20"/>
                <w:sz w:val="28"/>
                <w:szCs w:val="28"/>
              </w:rPr>
              <w:t xml:space="preserve"> </w:t>
            </w:r>
            <w:r>
              <w:rPr>
                <w:rFonts w:ascii="Times New Roman" w:hAnsi="Times New Roman" w:cs="Times New Roman"/>
                <w:sz w:val="28"/>
                <w:szCs w:val="28"/>
              </w:rPr>
              <w:t>tiết</w:t>
            </w:r>
            <w:r>
              <w:rPr>
                <w:rFonts w:ascii="Times New Roman" w:hAnsi="Times New Roman" w:cs="Times New Roman"/>
                <w:spacing w:val="20"/>
                <w:sz w:val="28"/>
                <w:szCs w:val="28"/>
              </w:rPr>
              <w:t xml:space="preserve"> </w:t>
            </w:r>
            <w:r>
              <w:rPr>
                <w:rFonts w:ascii="Times New Roman" w:hAnsi="Times New Roman" w:cs="Times New Roman"/>
                <w:sz w:val="28"/>
                <w:szCs w:val="28"/>
              </w:rPr>
              <w:t>thanh</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toán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RowPhuThuLoai</w:t>
            </w:r>
          </w:p>
        </w:tc>
        <w:tc>
          <w:tcPr>
            <w:tcW w:w="1848"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30"/>
                <w:sz w:val="28"/>
                <w:szCs w:val="28"/>
              </w:rPr>
              <w:t xml:space="preserve"> </w:t>
            </w:r>
            <w:r>
              <w:rPr>
                <w:rFonts w:ascii="Times New Roman" w:hAnsi="Times New Roman" w:cs="Times New Roman"/>
                <w:sz w:val="28"/>
                <w:szCs w:val="28"/>
              </w:rPr>
              <w:t>phụ</w:t>
            </w:r>
            <w:r>
              <w:rPr>
                <w:rFonts w:ascii="Times New Roman" w:hAnsi="Times New Roman" w:cs="Times New Roman"/>
                <w:spacing w:val="31"/>
                <w:sz w:val="28"/>
                <w:szCs w:val="28"/>
              </w:rPr>
              <w:t xml:space="preserve"> </w:t>
            </w:r>
            <w:r>
              <w:rPr>
                <w:rFonts w:ascii="Times New Roman" w:hAnsi="Times New Roman" w:cs="Times New Roman"/>
                <w:sz w:val="28"/>
                <w:szCs w:val="28"/>
              </w:rPr>
              <w:t>thu</w:t>
            </w:r>
            <w:r>
              <w:rPr>
                <w:rFonts w:ascii="Times New Roman" w:hAnsi="Times New Roman" w:cs="Times New Roman"/>
                <w:spacing w:val="31"/>
                <w:sz w:val="28"/>
                <w:szCs w:val="28"/>
              </w:rPr>
              <w:t xml:space="preserve"> </w:t>
            </w:r>
            <w:r>
              <w:rPr>
                <w:rFonts w:ascii="Times New Roman" w:hAnsi="Times New Roman" w:cs="Times New Roman"/>
                <w:sz w:val="28"/>
                <w:szCs w:val="28"/>
              </w:rPr>
              <w:t>loại</w:t>
            </w:r>
            <w:r>
              <w:rPr>
                <w:rFonts w:ascii="Times New Roman" w:hAnsi="Times New Roman" w:cs="Times New Roman"/>
                <w:spacing w:val="31"/>
                <w:sz w:val="28"/>
                <w:szCs w:val="28"/>
              </w:rPr>
              <w:t xml:space="preserve"> </w:t>
            </w:r>
            <w:r>
              <w:rPr>
                <w:rFonts w:ascii="Times New Roman" w:hAnsi="Times New Roman" w:cs="Times New Roman"/>
                <w:sz w:val="28"/>
                <w:szCs w:val="28"/>
              </w:rPr>
              <w:t>khách</w:t>
            </w:r>
            <w:r>
              <w:rPr>
                <w:rFonts w:ascii="Times New Roman" w:hAnsi="Times New Roman" w:cs="Times New Roman"/>
                <w:spacing w:val="31"/>
                <w:sz w:val="28"/>
                <w:szCs w:val="28"/>
              </w:rPr>
              <w:t xml:space="preserve"> </w:t>
            </w:r>
            <w:r>
              <w:rPr>
                <w:rFonts w:ascii="Times New Roman" w:hAnsi="Times New Roman" w:cs="Times New Roman"/>
                <w:sz w:val="28"/>
                <w:szCs w:val="28"/>
              </w:rPr>
              <w:t>trong</w:t>
            </w:r>
            <w:r>
              <w:rPr>
                <w:rFonts w:ascii="Times New Roman" w:hAnsi="Times New Roman" w:cs="Times New Roman"/>
                <w:spacing w:val="31"/>
                <w:sz w:val="28"/>
                <w:szCs w:val="28"/>
              </w:rPr>
              <w:t xml:space="preserve"> </w:t>
            </w:r>
            <w:r>
              <w:rPr>
                <w:rFonts w:ascii="Times New Roman" w:hAnsi="Times New Roman" w:cs="Times New Roman"/>
                <w:sz w:val="28"/>
                <w:szCs w:val="28"/>
              </w:rPr>
              <w:t>bảng</w:t>
            </w:r>
            <w:r>
              <w:rPr>
                <w:rFonts w:ascii="Times New Roman" w:hAnsi="Times New Roman" w:cs="Times New Roman"/>
                <w:spacing w:val="30"/>
                <w:sz w:val="28"/>
                <w:szCs w:val="28"/>
              </w:rPr>
              <w:t xml:space="preserve"> </w:t>
            </w:r>
            <w:r>
              <w:rPr>
                <w:rFonts w:ascii="Times New Roman" w:hAnsi="Times New Roman" w:cs="Times New Roman"/>
                <w:sz w:val="28"/>
                <w:szCs w:val="28"/>
              </w:rPr>
              <w:t>chi</w:t>
            </w:r>
            <w:r>
              <w:rPr>
                <w:rFonts w:ascii="Times New Roman" w:hAnsi="Times New Roman" w:cs="Times New Roman"/>
                <w:spacing w:val="31"/>
                <w:sz w:val="28"/>
                <w:szCs w:val="28"/>
              </w:rPr>
              <w:t xml:space="preserve"> </w:t>
            </w:r>
            <w:r>
              <w:rPr>
                <w:rFonts w:ascii="Times New Roman" w:hAnsi="Times New Roman" w:cs="Times New Roman"/>
                <w:spacing w:val="-4"/>
                <w:sz w:val="28"/>
                <w:szCs w:val="28"/>
              </w:rPr>
              <w:t>tiết</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hanh</w:t>
            </w:r>
            <w:r>
              <w:rPr>
                <w:rFonts w:ascii="Times New Roman" w:hAnsi="Times New Roman" w:cs="Times New Roman"/>
                <w:spacing w:val="26"/>
                <w:sz w:val="28"/>
                <w:szCs w:val="28"/>
              </w:rPr>
              <w:t xml:space="preserve"> </w:t>
            </w:r>
            <w:r>
              <w:rPr>
                <w:rFonts w:ascii="Times New Roman" w:hAnsi="Times New Roman" w:cs="Times New Roman"/>
                <w:sz w:val="28"/>
                <w:szCs w:val="28"/>
              </w:rPr>
              <w:t>toán.</w:t>
            </w:r>
            <w:r>
              <w:rPr>
                <w:rFonts w:ascii="Times New Roman" w:hAnsi="Times New Roman" w:cs="Times New Roman"/>
                <w:spacing w:val="27"/>
                <w:sz w:val="28"/>
                <w:szCs w:val="28"/>
              </w:rPr>
              <w:t xml:space="preserve"> </w:t>
            </w:r>
            <w:r>
              <w:rPr>
                <w:rFonts w:ascii="Times New Roman" w:hAnsi="Times New Roman" w:cs="Times New Roman"/>
                <w:sz w:val="28"/>
                <w:szCs w:val="28"/>
              </w:rPr>
              <w:t>Mặc</w:t>
            </w:r>
            <w:r>
              <w:rPr>
                <w:rFonts w:ascii="Times New Roman" w:hAnsi="Times New Roman" w:cs="Times New Roman"/>
                <w:spacing w:val="26"/>
                <w:sz w:val="28"/>
                <w:szCs w:val="28"/>
              </w:rPr>
              <w:t xml:space="preserve"> </w:t>
            </w:r>
            <w:r>
              <w:rPr>
                <w:rFonts w:ascii="Times New Roman" w:hAnsi="Times New Roman" w:cs="Times New Roman"/>
                <w:sz w:val="28"/>
                <w:szCs w:val="28"/>
              </w:rPr>
              <w:t>định</w:t>
            </w:r>
            <w:r>
              <w:rPr>
                <w:rFonts w:ascii="Times New Roman" w:hAnsi="Times New Roman" w:cs="Times New Roman"/>
                <w:spacing w:val="27"/>
                <w:sz w:val="28"/>
                <w:szCs w:val="28"/>
              </w:rPr>
              <w:t xml:space="preserve"> </w:t>
            </w:r>
            <w:r>
              <w:rPr>
                <w:rFonts w:ascii="Times New Roman" w:hAnsi="Times New Roman" w:cs="Times New Roman"/>
                <w:sz w:val="28"/>
                <w:szCs w:val="28"/>
              </w:rPr>
              <w:t>bị</w:t>
            </w:r>
            <w:r>
              <w:rPr>
                <w:rFonts w:ascii="Times New Roman" w:hAnsi="Times New Roman" w:cs="Times New Roman"/>
                <w:spacing w:val="26"/>
                <w:sz w:val="28"/>
                <w:szCs w:val="28"/>
              </w:rPr>
              <w:t xml:space="preserve"> </w:t>
            </w:r>
            <w:r>
              <w:rPr>
                <w:rFonts w:ascii="Times New Roman" w:hAnsi="Times New Roman" w:cs="Times New Roman"/>
                <w:sz w:val="28"/>
                <w:szCs w:val="28"/>
              </w:rPr>
              <w:t>ẩn</w:t>
            </w:r>
            <w:r>
              <w:rPr>
                <w:rFonts w:ascii="Times New Roman" w:hAnsi="Times New Roman" w:cs="Times New Roman"/>
                <w:spacing w:val="27"/>
                <w:sz w:val="28"/>
                <w:szCs w:val="28"/>
              </w:rPr>
              <w:t xml:space="preserve"> </w:t>
            </w:r>
            <w:r>
              <w:rPr>
                <w:rFonts w:ascii="Times New Roman" w:hAnsi="Times New Roman" w:cs="Times New Roman"/>
                <w:sz w:val="28"/>
                <w:szCs w:val="28"/>
              </w:rPr>
              <w:t>(chỉ</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RowPhuThuSC</w:t>
            </w:r>
          </w:p>
        </w:tc>
        <w:tc>
          <w:tcPr>
            <w:tcW w:w="1848"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30"/>
                <w:sz w:val="28"/>
                <w:szCs w:val="28"/>
              </w:rPr>
              <w:t xml:space="preserve"> </w:t>
            </w:r>
            <w:r>
              <w:rPr>
                <w:rFonts w:ascii="Times New Roman" w:hAnsi="Times New Roman" w:cs="Times New Roman"/>
                <w:sz w:val="28"/>
                <w:szCs w:val="28"/>
              </w:rPr>
              <w:t>phụ</w:t>
            </w:r>
            <w:r>
              <w:rPr>
                <w:rFonts w:ascii="Times New Roman" w:hAnsi="Times New Roman" w:cs="Times New Roman"/>
                <w:spacing w:val="30"/>
                <w:sz w:val="28"/>
                <w:szCs w:val="28"/>
              </w:rPr>
              <w:t xml:space="preserve"> </w:t>
            </w:r>
            <w:r>
              <w:rPr>
                <w:rFonts w:ascii="Times New Roman" w:hAnsi="Times New Roman" w:cs="Times New Roman"/>
                <w:sz w:val="28"/>
                <w:szCs w:val="28"/>
              </w:rPr>
              <w:t>thu</w:t>
            </w:r>
            <w:r>
              <w:rPr>
                <w:rFonts w:ascii="Times New Roman" w:hAnsi="Times New Roman" w:cs="Times New Roman"/>
                <w:spacing w:val="30"/>
                <w:sz w:val="28"/>
                <w:szCs w:val="28"/>
              </w:rPr>
              <w:t xml:space="preserve"> </w:t>
            </w:r>
            <w:r>
              <w:rPr>
                <w:rFonts w:ascii="Times New Roman" w:hAnsi="Times New Roman" w:cs="Times New Roman"/>
                <w:sz w:val="28"/>
                <w:szCs w:val="28"/>
              </w:rPr>
              <w:t>vượt</w:t>
            </w:r>
            <w:r>
              <w:rPr>
                <w:rFonts w:ascii="Times New Roman" w:hAnsi="Times New Roman" w:cs="Times New Roman"/>
                <w:spacing w:val="30"/>
                <w:sz w:val="28"/>
                <w:szCs w:val="28"/>
              </w:rPr>
              <w:t xml:space="preserve"> </w:t>
            </w:r>
            <w:r>
              <w:rPr>
                <w:rFonts w:ascii="Times New Roman" w:hAnsi="Times New Roman" w:cs="Times New Roman"/>
                <w:sz w:val="28"/>
                <w:szCs w:val="28"/>
              </w:rPr>
              <w:t>sức</w:t>
            </w:r>
            <w:r>
              <w:rPr>
                <w:rFonts w:ascii="Times New Roman" w:hAnsi="Times New Roman" w:cs="Times New Roman"/>
                <w:spacing w:val="30"/>
                <w:sz w:val="28"/>
                <w:szCs w:val="28"/>
              </w:rPr>
              <w:t xml:space="preserve"> </w:t>
            </w:r>
            <w:r>
              <w:rPr>
                <w:rFonts w:ascii="Times New Roman" w:hAnsi="Times New Roman" w:cs="Times New Roman"/>
                <w:sz w:val="28"/>
                <w:szCs w:val="28"/>
              </w:rPr>
              <w:t>chứa</w:t>
            </w:r>
            <w:r>
              <w:rPr>
                <w:rFonts w:ascii="Times New Roman" w:hAnsi="Times New Roman" w:cs="Times New Roman"/>
                <w:spacing w:val="30"/>
                <w:sz w:val="28"/>
                <w:szCs w:val="28"/>
              </w:rPr>
              <w:t xml:space="preserve"> </w:t>
            </w:r>
            <w:r>
              <w:rPr>
                <w:rFonts w:ascii="Times New Roman" w:hAnsi="Times New Roman" w:cs="Times New Roman"/>
                <w:sz w:val="28"/>
                <w:szCs w:val="28"/>
              </w:rPr>
              <w:t>trong</w:t>
            </w:r>
            <w:r>
              <w:rPr>
                <w:rFonts w:ascii="Times New Roman" w:hAnsi="Times New Roman" w:cs="Times New Roman"/>
                <w:spacing w:val="30"/>
                <w:sz w:val="28"/>
                <w:szCs w:val="28"/>
              </w:rPr>
              <w:t xml:space="preserve"> </w:t>
            </w:r>
            <w:r>
              <w:rPr>
                <w:rFonts w:ascii="Times New Roman" w:hAnsi="Times New Roman" w:cs="Times New Roman"/>
                <w:sz w:val="28"/>
                <w:szCs w:val="28"/>
              </w:rPr>
              <w:t>bảng</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chi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tiết.</w:t>
            </w:r>
            <w:r>
              <w:rPr>
                <w:rFonts w:ascii="Times New Roman" w:hAnsi="Times New Roman" w:cs="Times New Roman"/>
                <w:spacing w:val="26"/>
                <w:sz w:val="28"/>
                <w:szCs w:val="28"/>
              </w:rPr>
              <w:t xml:space="preserve"> </w:t>
            </w:r>
            <w:r>
              <w:rPr>
                <w:rFonts w:ascii="Times New Roman" w:hAnsi="Times New Roman" w:cs="Times New Roman"/>
                <w:sz w:val="28"/>
                <w:szCs w:val="28"/>
              </w:rPr>
              <w:t>Mặc</w:t>
            </w:r>
            <w:r>
              <w:rPr>
                <w:rFonts w:ascii="Times New Roman" w:hAnsi="Times New Roman" w:cs="Times New Roman"/>
                <w:spacing w:val="27"/>
                <w:sz w:val="28"/>
                <w:szCs w:val="28"/>
              </w:rPr>
              <w:t xml:space="preserve"> </w:t>
            </w:r>
            <w:r>
              <w:rPr>
                <w:rFonts w:ascii="Times New Roman" w:hAnsi="Times New Roman" w:cs="Times New Roman"/>
                <w:sz w:val="28"/>
                <w:szCs w:val="28"/>
              </w:rPr>
              <w:t>định</w:t>
            </w:r>
            <w:r>
              <w:rPr>
                <w:rFonts w:ascii="Times New Roman" w:hAnsi="Times New Roman" w:cs="Times New Roman"/>
                <w:spacing w:val="27"/>
                <w:sz w:val="28"/>
                <w:szCs w:val="28"/>
              </w:rPr>
              <w:t xml:space="preserve"> </w:t>
            </w:r>
            <w:r>
              <w:rPr>
                <w:rFonts w:ascii="Times New Roman" w:hAnsi="Times New Roman" w:cs="Times New Roman"/>
                <w:sz w:val="28"/>
                <w:szCs w:val="28"/>
              </w:rPr>
              <w:t>bị</w:t>
            </w:r>
            <w:r>
              <w:rPr>
                <w:rFonts w:ascii="Times New Roman" w:hAnsi="Times New Roman" w:cs="Times New Roman"/>
                <w:spacing w:val="26"/>
                <w:sz w:val="28"/>
                <w:szCs w:val="28"/>
              </w:rPr>
              <w:t xml:space="preserve"> </w:t>
            </w:r>
            <w:r>
              <w:rPr>
                <w:rFonts w:ascii="Times New Roman" w:hAnsi="Times New Roman" w:cs="Times New Roman"/>
                <w:sz w:val="28"/>
                <w:szCs w:val="28"/>
              </w:rPr>
              <w:t>ẩn</w:t>
            </w:r>
            <w:r>
              <w:rPr>
                <w:rFonts w:ascii="Times New Roman" w:hAnsi="Times New Roman" w:cs="Times New Roman"/>
                <w:spacing w:val="27"/>
                <w:sz w:val="28"/>
                <w:szCs w:val="28"/>
              </w:rPr>
              <w:t xml:space="preserve"> </w:t>
            </w:r>
            <w:r>
              <w:rPr>
                <w:rFonts w:ascii="Times New Roman" w:hAnsi="Times New Roman" w:cs="Times New Roman"/>
                <w:sz w:val="28"/>
                <w:szCs w:val="28"/>
              </w:rPr>
              <w:t>(chỉ</w:t>
            </w:r>
            <w:r>
              <w:rPr>
                <w:rFonts w:ascii="Times New Roman" w:hAnsi="Times New Roman" w:cs="Times New Roman"/>
                <w:spacing w:val="27"/>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PnlDichVu</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StackPanel</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Khu</w:t>
            </w:r>
            <w:r>
              <w:rPr>
                <w:rFonts w:ascii="Times New Roman" w:hAnsi="Times New Roman" w:cs="Times New Roman"/>
                <w:spacing w:val="6"/>
                <w:sz w:val="28"/>
                <w:szCs w:val="28"/>
              </w:rPr>
              <w:t xml:space="preserve"> </w:t>
            </w:r>
            <w:r>
              <w:rPr>
                <w:rFonts w:ascii="Times New Roman" w:hAnsi="Times New Roman" w:cs="Times New Roman"/>
                <w:sz w:val="28"/>
                <w:szCs w:val="28"/>
              </w:rPr>
              <w:t>vực</w:t>
            </w:r>
            <w:r>
              <w:rPr>
                <w:rFonts w:ascii="Times New Roman" w:hAnsi="Times New Roman" w:cs="Times New Roman"/>
                <w:spacing w:val="6"/>
                <w:sz w:val="28"/>
                <w:szCs w:val="28"/>
              </w:rPr>
              <w:t xml:space="preserve"> </w:t>
            </w:r>
            <w:r>
              <w:rPr>
                <w:rFonts w:ascii="Times New Roman" w:hAnsi="Times New Roman" w:cs="Times New Roman"/>
                <w:sz w:val="28"/>
                <w:szCs w:val="28"/>
              </w:rPr>
              <w:t>chi</w:t>
            </w:r>
            <w:r>
              <w:rPr>
                <w:rFonts w:ascii="Times New Roman" w:hAnsi="Times New Roman" w:cs="Times New Roman"/>
                <w:spacing w:val="5"/>
                <w:sz w:val="28"/>
                <w:szCs w:val="28"/>
              </w:rPr>
              <w:t xml:space="preserve"> </w:t>
            </w:r>
            <w:r>
              <w:rPr>
                <w:rFonts w:ascii="Times New Roman" w:hAnsi="Times New Roman" w:cs="Times New Roman"/>
                <w:sz w:val="28"/>
                <w:szCs w:val="28"/>
              </w:rPr>
              <w:t>tiết</w:t>
            </w:r>
            <w:r>
              <w:rPr>
                <w:rFonts w:ascii="Times New Roman" w:hAnsi="Times New Roman" w:cs="Times New Roman"/>
                <w:spacing w:val="5"/>
                <w:sz w:val="28"/>
                <w:szCs w:val="28"/>
              </w:rPr>
              <w:t xml:space="preserve"> </w:t>
            </w:r>
            <w:r>
              <w:rPr>
                <w:rFonts w:ascii="Times New Roman" w:hAnsi="Times New Roman" w:cs="Times New Roman"/>
                <w:sz w:val="28"/>
                <w:szCs w:val="28"/>
              </w:rPr>
              <w:t>dịch</w:t>
            </w:r>
            <w:r>
              <w:rPr>
                <w:rFonts w:ascii="Times New Roman" w:hAnsi="Times New Roman" w:cs="Times New Roman"/>
                <w:spacing w:val="6"/>
                <w:sz w:val="28"/>
                <w:szCs w:val="28"/>
              </w:rPr>
              <w:t xml:space="preserve"> </w:t>
            </w:r>
            <w:r>
              <w:rPr>
                <w:rFonts w:ascii="Times New Roman" w:hAnsi="Times New Roman" w:cs="Times New Roman"/>
                <w:sz w:val="28"/>
                <w:szCs w:val="28"/>
              </w:rPr>
              <w:t>vụ</w:t>
            </w:r>
            <w:r>
              <w:rPr>
                <w:rFonts w:ascii="Times New Roman" w:hAnsi="Times New Roman" w:cs="Times New Roman"/>
                <w:spacing w:val="6"/>
                <w:sz w:val="28"/>
                <w:szCs w:val="28"/>
              </w:rPr>
              <w:t xml:space="preserve"> </w:t>
            </w:r>
            <w:r>
              <w:rPr>
                <w:rFonts w:ascii="Times New Roman" w:hAnsi="Times New Roman" w:cs="Times New Roman"/>
                <w:sz w:val="28"/>
                <w:szCs w:val="28"/>
              </w:rPr>
              <w:t>đã</w:t>
            </w:r>
            <w:r>
              <w:rPr>
                <w:rFonts w:ascii="Times New Roman" w:hAnsi="Times New Roman" w:cs="Times New Roman"/>
                <w:spacing w:val="5"/>
                <w:sz w:val="28"/>
                <w:szCs w:val="28"/>
              </w:rPr>
              <w:t xml:space="preserve"> </w:t>
            </w:r>
            <w:r>
              <w:rPr>
                <w:rFonts w:ascii="Times New Roman" w:hAnsi="Times New Roman" w:cs="Times New Roman"/>
                <w:sz w:val="28"/>
                <w:szCs w:val="28"/>
              </w:rPr>
              <w:t>sử</w:t>
            </w:r>
            <w:r>
              <w:rPr>
                <w:rFonts w:ascii="Times New Roman" w:hAnsi="Times New Roman" w:cs="Times New Roman"/>
                <w:spacing w:val="6"/>
                <w:sz w:val="28"/>
                <w:szCs w:val="28"/>
              </w:rPr>
              <w:t xml:space="preserve"> </w:t>
            </w:r>
            <w:r>
              <w:rPr>
                <w:rFonts w:ascii="Times New Roman" w:hAnsi="Times New Roman" w:cs="Times New Roman"/>
                <w:sz w:val="28"/>
                <w:szCs w:val="28"/>
              </w:rPr>
              <w:t>dụng,</w:t>
            </w:r>
            <w:r>
              <w:rPr>
                <w:rFonts w:ascii="Times New Roman" w:hAnsi="Times New Roman" w:cs="Times New Roman"/>
                <w:spacing w:val="6"/>
                <w:sz w:val="28"/>
                <w:szCs w:val="28"/>
              </w:rPr>
              <w:t xml:space="preserve"> </w:t>
            </w:r>
            <w:r>
              <w:rPr>
                <w:rFonts w:ascii="Times New Roman" w:hAnsi="Times New Roman" w:cs="Times New Roman"/>
                <w:sz w:val="28"/>
                <w:szCs w:val="28"/>
              </w:rPr>
              <w:t>gồm</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từng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dòng</w:t>
            </w:r>
            <w:r>
              <w:rPr>
                <w:rFonts w:ascii="Times New Roman" w:hAnsi="Times New Roman" w:cs="Times New Roman"/>
                <w:spacing w:val="29"/>
                <w:sz w:val="28"/>
                <w:szCs w:val="28"/>
              </w:rPr>
              <w:t xml:space="preserve"> </w:t>
            </w:r>
            <w:r>
              <w:rPr>
                <w:rFonts w:ascii="Times New Roman" w:hAnsi="Times New Roman" w:cs="Times New Roman"/>
                <w:sz w:val="28"/>
                <w:szCs w:val="28"/>
              </w:rPr>
              <w:t>dịch</w:t>
            </w:r>
            <w:r>
              <w:rPr>
                <w:rFonts w:ascii="Times New Roman" w:hAnsi="Times New Roman" w:cs="Times New Roman"/>
                <w:spacing w:val="29"/>
                <w:sz w:val="28"/>
                <w:szCs w:val="28"/>
              </w:rPr>
              <w:t xml:space="preserve"> </w:t>
            </w:r>
            <w:r>
              <w:rPr>
                <w:rFonts w:ascii="Times New Roman" w:hAnsi="Times New Roman" w:cs="Times New Roman"/>
                <w:sz w:val="28"/>
                <w:szCs w:val="28"/>
              </w:rPr>
              <w:t>vụ</w:t>
            </w:r>
            <w:r>
              <w:rPr>
                <w:rFonts w:ascii="Times New Roman" w:hAnsi="Times New Roman" w:cs="Times New Roman"/>
                <w:spacing w:val="29"/>
                <w:sz w:val="28"/>
                <w:szCs w:val="28"/>
              </w:rPr>
              <w:t xml:space="preserve"> </w:t>
            </w:r>
            <w:r>
              <w:rPr>
                <w:rFonts w:ascii="Times New Roman" w:hAnsi="Times New Roman" w:cs="Times New Roman"/>
                <w:sz w:val="28"/>
                <w:szCs w:val="28"/>
              </w:rPr>
              <w:t>và</w:t>
            </w:r>
            <w:r>
              <w:rPr>
                <w:rFonts w:ascii="Times New Roman" w:hAnsi="Times New Roman" w:cs="Times New Roman"/>
                <w:spacing w:val="29"/>
                <w:sz w:val="28"/>
                <w:szCs w:val="28"/>
              </w:rPr>
              <w:t xml:space="preserve"> </w:t>
            </w:r>
            <w:r>
              <w:rPr>
                <w:rFonts w:ascii="Times New Roman" w:hAnsi="Times New Roman" w:cs="Times New Roman"/>
                <w:sz w:val="28"/>
                <w:szCs w:val="28"/>
              </w:rPr>
              <w:t>tổng</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29"/>
                <w:sz w:val="28"/>
                <w:szCs w:val="28"/>
              </w:rPr>
              <w:t xml:space="preserve"> </w:t>
            </w:r>
            <w:r>
              <w:rPr>
                <w:rFonts w:ascii="Times New Roman" w:hAnsi="Times New Roman" w:cs="Times New Roman"/>
                <w:sz w:val="28"/>
                <w:szCs w:val="28"/>
              </w:rPr>
              <w:t>dịch</w:t>
            </w:r>
            <w:r>
              <w:rPr>
                <w:rFonts w:ascii="Times New Roman" w:hAnsi="Times New Roman" w:cs="Times New Roman"/>
                <w:spacing w:val="29"/>
                <w:sz w:val="28"/>
                <w:szCs w:val="28"/>
              </w:rPr>
              <w:t xml:space="preserve"> </w:t>
            </w:r>
            <w:r>
              <w:rPr>
                <w:rFonts w:ascii="Times New Roman" w:hAnsi="Times New Roman" w:cs="Times New Roman"/>
                <w:sz w:val="28"/>
                <w:szCs w:val="28"/>
              </w:rPr>
              <w:t>vụ.</w:t>
            </w:r>
            <w:r>
              <w:rPr>
                <w:rFonts w:ascii="Times New Roman" w:hAnsi="Times New Roman" w:cs="Times New Roman"/>
                <w:spacing w:val="29"/>
                <w:sz w:val="28"/>
                <w:szCs w:val="28"/>
              </w:rPr>
              <w:t xml:space="preserve"> </w:t>
            </w:r>
            <w:r>
              <w:rPr>
                <w:rFonts w:ascii="Times New Roman" w:hAnsi="Times New Roman" w:cs="Times New Roman"/>
                <w:sz w:val="28"/>
                <w:szCs w:val="28"/>
              </w:rPr>
              <w:t>Mặc</w:t>
            </w:r>
            <w:r>
              <w:rPr>
                <w:rFonts w:ascii="Times New Roman" w:hAnsi="Times New Roman" w:cs="Times New Roman"/>
                <w:spacing w:val="29"/>
                <w:sz w:val="28"/>
                <w:szCs w:val="28"/>
              </w:rPr>
              <w:t xml:space="preserve"> </w:t>
            </w:r>
            <w:r>
              <w:rPr>
                <w:rFonts w:ascii="Times New Roman" w:hAnsi="Times New Roman" w:cs="Times New Roman"/>
                <w:sz w:val="28"/>
                <w:szCs w:val="28"/>
              </w:rPr>
              <w:t>định bị ẩn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RowTienGiam</w:t>
            </w:r>
          </w:p>
        </w:tc>
        <w:tc>
          <w:tcPr>
            <w:tcW w:w="1848"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30"/>
                <w:sz w:val="28"/>
                <w:szCs w:val="28"/>
              </w:rPr>
              <w:t xml:space="preserve"> </w:t>
            </w:r>
            <w:r>
              <w:rPr>
                <w:rFonts w:ascii="Times New Roman" w:hAnsi="Times New Roman" w:cs="Times New Roman"/>
                <w:sz w:val="28"/>
                <w:szCs w:val="28"/>
              </w:rPr>
              <w:t>giảm</w:t>
            </w:r>
            <w:r>
              <w:rPr>
                <w:rFonts w:ascii="Times New Roman" w:hAnsi="Times New Roman" w:cs="Times New Roman"/>
                <w:spacing w:val="30"/>
                <w:sz w:val="28"/>
                <w:szCs w:val="28"/>
              </w:rPr>
              <w:t xml:space="preserve"> </w:t>
            </w:r>
            <w:r>
              <w:rPr>
                <w:rFonts w:ascii="Times New Roman" w:hAnsi="Times New Roman" w:cs="Times New Roman"/>
                <w:sz w:val="28"/>
                <w:szCs w:val="28"/>
              </w:rPr>
              <w:t>từ</w:t>
            </w:r>
            <w:r>
              <w:rPr>
                <w:rFonts w:ascii="Times New Roman" w:hAnsi="Times New Roman" w:cs="Times New Roman"/>
                <w:spacing w:val="29"/>
                <w:sz w:val="28"/>
                <w:szCs w:val="28"/>
              </w:rPr>
              <w:t xml:space="preserve"> </w:t>
            </w:r>
            <w:r>
              <w:rPr>
                <w:rFonts w:ascii="Times New Roman" w:hAnsi="Times New Roman" w:cs="Times New Roman"/>
                <w:sz w:val="28"/>
                <w:szCs w:val="28"/>
              </w:rPr>
              <w:t>mã</w:t>
            </w:r>
            <w:r>
              <w:rPr>
                <w:rFonts w:ascii="Times New Roman" w:hAnsi="Times New Roman" w:cs="Times New Roman"/>
                <w:spacing w:val="30"/>
                <w:sz w:val="28"/>
                <w:szCs w:val="28"/>
              </w:rPr>
              <w:t xml:space="preserve"> </w:t>
            </w:r>
            <w:r>
              <w:rPr>
                <w:rFonts w:ascii="Times New Roman" w:hAnsi="Times New Roman" w:cs="Times New Roman"/>
                <w:sz w:val="28"/>
                <w:szCs w:val="28"/>
              </w:rPr>
              <w:t>giảm</w:t>
            </w:r>
            <w:r>
              <w:rPr>
                <w:rFonts w:ascii="Times New Roman" w:hAnsi="Times New Roman" w:cs="Times New Roman"/>
                <w:spacing w:val="30"/>
                <w:sz w:val="28"/>
                <w:szCs w:val="28"/>
              </w:rPr>
              <w:t xml:space="preserve"> </w:t>
            </w:r>
            <w:r>
              <w:rPr>
                <w:rFonts w:ascii="Times New Roman" w:hAnsi="Times New Roman" w:cs="Times New Roman"/>
                <w:sz w:val="28"/>
                <w:szCs w:val="28"/>
              </w:rPr>
              <w:t>giá.</w:t>
            </w:r>
            <w:r>
              <w:rPr>
                <w:rFonts w:ascii="Times New Roman" w:hAnsi="Times New Roman" w:cs="Times New Roman"/>
                <w:spacing w:val="30"/>
                <w:sz w:val="28"/>
                <w:szCs w:val="28"/>
              </w:rPr>
              <w:t xml:space="preserve"> </w:t>
            </w:r>
            <w:r>
              <w:rPr>
                <w:rFonts w:ascii="Times New Roman" w:hAnsi="Times New Roman" w:cs="Times New Roman"/>
                <w:sz w:val="28"/>
                <w:szCs w:val="28"/>
              </w:rPr>
              <w:t>Mặc</w:t>
            </w:r>
            <w:r>
              <w:rPr>
                <w:rFonts w:ascii="Times New Roman" w:hAnsi="Times New Roman" w:cs="Times New Roman"/>
                <w:spacing w:val="29"/>
                <w:sz w:val="28"/>
                <w:szCs w:val="28"/>
              </w:rPr>
              <w:t xml:space="preserve"> </w:t>
            </w:r>
            <w:r>
              <w:rPr>
                <w:rFonts w:ascii="Times New Roman" w:hAnsi="Times New Roman" w:cs="Times New Roman"/>
                <w:sz w:val="28"/>
                <w:szCs w:val="28"/>
              </w:rPr>
              <w:t>định</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bị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ẩn,</w:t>
            </w:r>
            <w:r>
              <w:rPr>
                <w:rFonts w:ascii="Times New Roman" w:hAnsi="Times New Roman" w:cs="Times New Roman"/>
                <w:spacing w:val="38"/>
                <w:sz w:val="28"/>
                <w:szCs w:val="28"/>
              </w:rPr>
              <w:t xml:space="preserve"> </w:t>
            </w:r>
            <w:r>
              <w:rPr>
                <w:rFonts w:ascii="Times New Roman" w:hAnsi="Times New Roman" w:cs="Times New Roman"/>
                <w:sz w:val="28"/>
                <w:szCs w:val="28"/>
              </w:rPr>
              <w:t>chỉ</w:t>
            </w:r>
            <w:r>
              <w:rPr>
                <w:rFonts w:ascii="Times New Roman" w:hAnsi="Times New Roman" w:cs="Times New Roman"/>
                <w:spacing w:val="38"/>
                <w:sz w:val="28"/>
                <w:szCs w:val="28"/>
              </w:rPr>
              <w:t xml:space="preserve"> </w:t>
            </w:r>
            <w:r>
              <w:rPr>
                <w:rFonts w:ascii="Times New Roman" w:hAnsi="Times New Roman" w:cs="Times New Roman"/>
                <w:sz w:val="28"/>
                <w:szCs w:val="28"/>
              </w:rPr>
              <w:t>hiện</w:t>
            </w:r>
            <w:r>
              <w:rPr>
                <w:rFonts w:ascii="Times New Roman" w:hAnsi="Times New Roman" w:cs="Times New Roman"/>
                <w:spacing w:val="38"/>
                <w:sz w:val="28"/>
                <w:szCs w:val="28"/>
              </w:rPr>
              <w:t xml:space="preserve"> </w:t>
            </w:r>
            <w:r>
              <w:rPr>
                <w:rFonts w:ascii="Times New Roman" w:hAnsi="Times New Roman" w:cs="Times New Roman"/>
                <w:sz w:val="28"/>
                <w:szCs w:val="28"/>
              </w:rPr>
              <w:t>khi</w:t>
            </w:r>
            <w:r>
              <w:rPr>
                <w:rFonts w:ascii="Times New Roman" w:hAnsi="Times New Roman" w:cs="Times New Roman"/>
                <w:spacing w:val="38"/>
                <w:sz w:val="28"/>
                <w:szCs w:val="28"/>
              </w:rPr>
              <w:t xml:space="preserve"> </w:t>
            </w:r>
            <w:r>
              <w:rPr>
                <w:rFonts w:ascii="Times New Roman" w:hAnsi="Times New Roman" w:cs="Times New Roman"/>
                <w:sz w:val="28"/>
                <w:szCs w:val="28"/>
              </w:rPr>
              <w:t>có</w:t>
            </w:r>
            <w:r>
              <w:rPr>
                <w:rFonts w:ascii="Times New Roman" w:hAnsi="Times New Roman" w:cs="Times New Roman"/>
                <w:spacing w:val="38"/>
                <w:sz w:val="28"/>
                <w:szCs w:val="28"/>
              </w:rPr>
              <w:t xml:space="preserve"> </w:t>
            </w:r>
            <w:r>
              <w:rPr>
                <w:rFonts w:ascii="Times New Roman" w:hAnsi="Times New Roman" w:cs="Times New Roman"/>
                <w:sz w:val="28"/>
                <w:szCs w:val="28"/>
              </w:rPr>
              <w:t>mã</w:t>
            </w:r>
            <w:r>
              <w:rPr>
                <w:rFonts w:ascii="Times New Roman" w:hAnsi="Times New Roman" w:cs="Times New Roman"/>
                <w:spacing w:val="38"/>
                <w:sz w:val="28"/>
                <w:szCs w:val="28"/>
              </w:rPr>
              <w:t xml:space="preserve"> </w:t>
            </w:r>
            <w:r>
              <w:rPr>
                <w:rFonts w:ascii="Times New Roman" w:hAnsi="Times New Roman" w:cs="Times New Roman"/>
                <w:sz w:val="28"/>
                <w:szCs w:val="28"/>
              </w:rPr>
              <w:t>giảm</w:t>
            </w:r>
            <w:r>
              <w:rPr>
                <w:rFonts w:ascii="Times New Roman" w:hAnsi="Times New Roman" w:cs="Times New Roman"/>
                <w:spacing w:val="38"/>
                <w:sz w:val="28"/>
                <w:szCs w:val="28"/>
              </w:rPr>
              <w:t xml:space="preserve"> </w:t>
            </w:r>
            <w:r>
              <w:rPr>
                <w:rFonts w:ascii="Times New Roman" w:hAnsi="Times New Roman" w:cs="Times New Roman"/>
                <w:sz w:val="28"/>
                <w:szCs w:val="28"/>
              </w:rPr>
              <w:t>giá</w:t>
            </w:r>
            <w:r>
              <w:rPr>
                <w:rFonts w:ascii="Times New Roman" w:hAnsi="Times New Roman" w:cs="Times New Roman"/>
                <w:spacing w:val="38"/>
                <w:sz w:val="28"/>
                <w:szCs w:val="28"/>
              </w:rPr>
              <w:t xml:space="preserve"> </w:t>
            </w:r>
            <w:r>
              <w:rPr>
                <w:rFonts w:ascii="Times New Roman" w:hAnsi="Times New Roman" w:cs="Times New Roman"/>
                <w:sz w:val="28"/>
                <w:szCs w:val="28"/>
              </w:rPr>
              <w:t>hợp</w:t>
            </w:r>
            <w:r>
              <w:rPr>
                <w:rFonts w:ascii="Times New Roman" w:hAnsi="Times New Roman" w:cs="Times New Roman"/>
                <w:spacing w:val="38"/>
                <w:sz w:val="28"/>
                <w:szCs w:val="28"/>
              </w:rPr>
              <w:t xml:space="preserve"> </w:t>
            </w:r>
            <w:r>
              <w:rPr>
                <w:rFonts w:ascii="Times New Roman" w:hAnsi="Times New Roman" w:cs="Times New Roman"/>
                <w:sz w:val="28"/>
                <w:szCs w:val="28"/>
              </w:rPr>
              <w:t>lệ</w:t>
            </w:r>
            <w:r>
              <w:rPr>
                <w:rFonts w:ascii="Times New Roman" w:hAnsi="Times New Roman" w:cs="Times New Roman"/>
                <w:spacing w:val="38"/>
                <w:sz w:val="28"/>
                <w:szCs w:val="28"/>
              </w:rPr>
              <w:t xml:space="preserve"> </w:t>
            </w:r>
            <w:r>
              <w:rPr>
                <w:rFonts w:ascii="Times New Roman" w:hAnsi="Times New Roman" w:cs="Times New Roman"/>
                <w:sz w:val="28"/>
                <w:szCs w:val="28"/>
              </w:rPr>
              <w:t xml:space="preserve">(chỉ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RowVAT</w:t>
            </w:r>
          </w:p>
        </w:tc>
        <w:tc>
          <w:tcPr>
            <w:tcW w:w="1848"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214" w:type="dxa"/>
          </w:tcPr>
          <w:p>
            <w:pPr>
              <w:pStyle w:val="54"/>
              <w:rPr>
                <w:rFonts w:ascii="Times New Roman" w:hAnsi="Times New Roman" w:cs="Times New Roman"/>
                <w:sz w:val="28"/>
                <w:szCs w:val="28"/>
              </w:rPr>
            </w:pPr>
            <w:r>
              <w:rPr>
                <w:rFonts w:ascii="Times New Roman" w:hAnsi="Times New Roman" w:cs="Times New Roman"/>
                <w:w w:val="105"/>
                <w:sz w:val="28"/>
                <w:szCs w:val="28"/>
              </w:rPr>
              <w:t>Dòng</w:t>
            </w:r>
            <w:r>
              <w:rPr>
                <w:rFonts w:ascii="Times New Roman" w:hAnsi="Times New Roman" w:cs="Times New Roman"/>
                <w:spacing w:val="41"/>
                <w:w w:val="105"/>
                <w:sz w:val="28"/>
                <w:szCs w:val="28"/>
              </w:rPr>
              <w:t xml:space="preserve"> </w:t>
            </w:r>
            <w:r>
              <w:rPr>
                <w:rFonts w:ascii="Times New Roman" w:hAnsi="Times New Roman" w:cs="Times New Roman"/>
                <w:w w:val="105"/>
                <w:sz w:val="28"/>
                <w:szCs w:val="28"/>
              </w:rPr>
              <w:t>VAT</w:t>
            </w:r>
            <w:r>
              <w:rPr>
                <w:rFonts w:ascii="Times New Roman" w:hAnsi="Times New Roman" w:cs="Times New Roman"/>
                <w:spacing w:val="42"/>
                <w:w w:val="105"/>
                <w:sz w:val="28"/>
                <w:szCs w:val="28"/>
              </w:rPr>
              <w:t xml:space="preserve"> </w:t>
            </w:r>
            <w:r>
              <w:rPr>
                <w:rFonts w:ascii="Times New Roman" w:hAnsi="Times New Roman" w:cs="Times New Roman"/>
                <w:w w:val="105"/>
                <w:sz w:val="28"/>
                <w:szCs w:val="28"/>
              </w:rPr>
              <w:t>trong</w:t>
            </w:r>
            <w:r>
              <w:rPr>
                <w:rFonts w:ascii="Times New Roman" w:hAnsi="Times New Roman" w:cs="Times New Roman"/>
                <w:spacing w:val="42"/>
                <w:w w:val="105"/>
                <w:sz w:val="28"/>
                <w:szCs w:val="28"/>
              </w:rPr>
              <w:t xml:space="preserve"> </w:t>
            </w:r>
            <w:r>
              <w:rPr>
                <w:rFonts w:ascii="Times New Roman" w:hAnsi="Times New Roman" w:cs="Times New Roman"/>
                <w:w w:val="105"/>
                <w:sz w:val="28"/>
                <w:szCs w:val="28"/>
              </w:rPr>
              <w:t>bảng</w:t>
            </w:r>
            <w:r>
              <w:rPr>
                <w:rFonts w:ascii="Times New Roman" w:hAnsi="Times New Roman" w:cs="Times New Roman"/>
                <w:spacing w:val="42"/>
                <w:w w:val="105"/>
                <w:sz w:val="28"/>
                <w:szCs w:val="28"/>
              </w:rPr>
              <w:t xml:space="preserve"> </w:t>
            </w:r>
            <w:r>
              <w:rPr>
                <w:rFonts w:ascii="Times New Roman" w:hAnsi="Times New Roman" w:cs="Times New Roman"/>
                <w:w w:val="105"/>
                <w:sz w:val="28"/>
                <w:szCs w:val="28"/>
              </w:rPr>
              <w:t>chi</w:t>
            </w:r>
            <w:r>
              <w:rPr>
                <w:rFonts w:ascii="Times New Roman" w:hAnsi="Times New Roman" w:cs="Times New Roman"/>
                <w:spacing w:val="42"/>
                <w:w w:val="105"/>
                <w:sz w:val="28"/>
                <w:szCs w:val="28"/>
              </w:rPr>
              <w:t xml:space="preserve"> </w:t>
            </w:r>
            <w:r>
              <w:rPr>
                <w:rFonts w:ascii="Times New Roman" w:hAnsi="Times New Roman" w:cs="Times New Roman"/>
                <w:w w:val="105"/>
                <w:sz w:val="28"/>
                <w:szCs w:val="28"/>
              </w:rPr>
              <w:t>tiết</w:t>
            </w:r>
            <w:r>
              <w:rPr>
                <w:rFonts w:ascii="Times New Roman" w:hAnsi="Times New Roman" w:cs="Times New Roman"/>
                <w:spacing w:val="42"/>
                <w:w w:val="105"/>
                <w:sz w:val="28"/>
                <w:szCs w:val="28"/>
              </w:rPr>
              <w:t xml:space="preserve"> </w:t>
            </w:r>
            <w:r>
              <w:rPr>
                <w:rFonts w:ascii="Times New Roman" w:hAnsi="Times New Roman" w:cs="Times New Roman"/>
                <w:w w:val="105"/>
                <w:sz w:val="28"/>
                <w:szCs w:val="28"/>
              </w:rPr>
              <w:t>thanh</w:t>
            </w:r>
            <w:r>
              <w:rPr>
                <w:rFonts w:ascii="Times New Roman" w:hAnsi="Times New Roman" w:cs="Times New Roman"/>
                <w:spacing w:val="41"/>
                <w:w w:val="105"/>
                <w:sz w:val="28"/>
                <w:szCs w:val="28"/>
              </w:rPr>
              <w:t xml:space="preserve"> </w:t>
            </w:r>
            <w:r>
              <w:rPr>
                <w:rFonts w:ascii="Times New Roman" w:hAnsi="Times New Roman" w:cs="Times New Roman"/>
                <w:spacing w:val="-2"/>
                <w:w w:val="105"/>
                <w:sz w:val="28"/>
                <w:szCs w:val="28"/>
              </w:rPr>
              <w:t>toán.</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Mặc</w:t>
            </w:r>
            <w:r>
              <w:rPr>
                <w:rFonts w:ascii="Times New Roman" w:hAnsi="Times New Roman" w:cs="Times New Roman"/>
                <w:spacing w:val="23"/>
                <w:sz w:val="28"/>
                <w:szCs w:val="28"/>
              </w:rPr>
              <w:t xml:space="preserve"> </w:t>
            </w:r>
            <w:r>
              <w:rPr>
                <w:rFonts w:ascii="Times New Roman" w:hAnsi="Times New Roman" w:cs="Times New Roman"/>
                <w:sz w:val="28"/>
                <w:szCs w:val="28"/>
              </w:rPr>
              <w:t>định</w:t>
            </w:r>
            <w:r>
              <w:rPr>
                <w:rFonts w:ascii="Times New Roman" w:hAnsi="Times New Roman" w:cs="Times New Roman"/>
                <w:spacing w:val="24"/>
                <w:sz w:val="28"/>
                <w:szCs w:val="28"/>
              </w:rPr>
              <w:t xml:space="preserve"> </w:t>
            </w:r>
            <w:r>
              <w:rPr>
                <w:rFonts w:ascii="Times New Roman" w:hAnsi="Times New Roman" w:cs="Times New Roman"/>
                <w:sz w:val="28"/>
                <w:szCs w:val="28"/>
              </w:rPr>
              <w:t>bị</w:t>
            </w:r>
            <w:r>
              <w:rPr>
                <w:rFonts w:ascii="Times New Roman" w:hAnsi="Times New Roman" w:cs="Times New Roman"/>
                <w:spacing w:val="24"/>
                <w:sz w:val="28"/>
                <w:szCs w:val="28"/>
              </w:rPr>
              <w:t xml:space="preserve"> </w:t>
            </w:r>
            <w:r>
              <w:rPr>
                <w:rFonts w:ascii="Times New Roman" w:hAnsi="Times New Roman" w:cs="Times New Roman"/>
                <w:sz w:val="28"/>
                <w:szCs w:val="28"/>
              </w:rPr>
              <w:t>ẩn</w:t>
            </w:r>
            <w:r>
              <w:rPr>
                <w:rFonts w:ascii="Times New Roman" w:hAnsi="Times New Roman" w:cs="Times New Roman"/>
                <w:spacing w:val="24"/>
                <w:sz w:val="28"/>
                <w:szCs w:val="28"/>
              </w:rPr>
              <w:t xml:space="preserve"> </w:t>
            </w:r>
            <w:r>
              <w:rPr>
                <w:rFonts w:ascii="Times New Roman" w:hAnsi="Times New Roman" w:cs="Times New Roman"/>
                <w:sz w:val="28"/>
                <w:szCs w:val="28"/>
              </w:rPr>
              <w:t>(chỉ</w:t>
            </w:r>
            <w:r>
              <w:rPr>
                <w:rFonts w:ascii="Times New Roman" w:hAnsi="Times New Roman" w:cs="Times New Roman"/>
                <w:spacing w:val="24"/>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TxtConLai</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2"/>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tổng</w:t>
            </w:r>
            <w:r>
              <w:rPr>
                <w:rFonts w:ascii="Times New Roman" w:hAnsi="Times New Roman" w:cs="Times New Roman"/>
                <w:spacing w:val="22"/>
                <w:sz w:val="28"/>
                <w:szCs w:val="28"/>
              </w:rPr>
              <w:t xml:space="preserve"> </w:t>
            </w:r>
            <w:r>
              <w:rPr>
                <w:rFonts w:ascii="Times New Roman" w:hAnsi="Times New Roman" w:cs="Times New Roman"/>
                <w:sz w:val="28"/>
                <w:szCs w:val="28"/>
              </w:rPr>
              <w:t>cộng</w:t>
            </w:r>
            <w:r>
              <w:rPr>
                <w:rFonts w:ascii="Times New Roman" w:hAnsi="Times New Roman" w:cs="Times New Roman"/>
                <w:spacing w:val="22"/>
                <w:sz w:val="28"/>
                <w:szCs w:val="28"/>
              </w:rPr>
              <w:t xml:space="preserve"> </w:t>
            </w:r>
            <w:r>
              <w:rPr>
                <w:rFonts w:ascii="Times New Roman" w:hAnsi="Times New Roman" w:cs="Times New Roman"/>
                <w:sz w:val="28"/>
                <w:szCs w:val="28"/>
              </w:rPr>
              <w:t>cần</w:t>
            </w:r>
            <w:r>
              <w:rPr>
                <w:rFonts w:ascii="Times New Roman" w:hAnsi="Times New Roman" w:cs="Times New Roman"/>
                <w:spacing w:val="22"/>
                <w:sz w:val="28"/>
                <w:szCs w:val="28"/>
              </w:rPr>
              <w:t xml:space="preserve"> </w:t>
            </w:r>
            <w:r>
              <w:rPr>
                <w:rFonts w:ascii="Times New Roman" w:hAnsi="Times New Roman" w:cs="Times New Roman"/>
                <w:sz w:val="28"/>
                <w:szCs w:val="28"/>
              </w:rPr>
              <w:t>thanh</w:t>
            </w:r>
            <w:r>
              <w:rPr>
                <w:rFonts w:ascii="Times New Roman" w:hAnsi="Times New Roman" w:cs="Times New Roman"/>
                <w:spacing w:val="22"/>
                <w:sz w:val="28"/>
                <w:szCs w:val="28"/>
              </w:rPr>
              <w:t xml:space="preserve"> </w:t>
            </w:r>
            <w:r>
              <w:rPr>
                <w:rFonts w:ascii="Times New Roman" w:hAnsi="Times New Roman" w:cs="Times New Roman"/>
                <w:sz w:val="28"/>
                <w:szCs w:val="28"/>
              </w:rPr>
              <w:t>toán</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18</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TxtThanhToanTraPhong</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2"/>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số</w:t>
            </w:r>
            <w:r>
              <w:rPr>
                <w:rFonts w:ascii="Times New Roman" w:hAnsi="Times New Roman" w:cs="Times New Roman"/>
                <w:spacing w:val="13"/>
                <w:sz w:val="28"/>
                <w:szCs w:val="28"/>
              </w:rPr>
              <w:t xml:space="preserve"> </w:t>
            </w:r>
            <w:r>
              <w:rPr>
                <w:rFonts w:ascii="Times New Roman" w:hAnsi="Times New Roman" w:cs="Times New Roman"/>
                <w:sz w:val="28"/>
                <w:szCs w:val="28"/>
              </w:rPr>
              <w:t>tiền</w:t>
            </w:r>
            <w:r>
              <w:rPr>
                <w:rFonts w:ascii="Times New Roman" w:hAnsi="Times New Roman" w:cs="Times New Roman"/>
                <w:spacing w:val="13"/>
                <w:sz w:val="28"/>
                <w:szCs w:val="28"/>
              </w:rPr>
              <w:t xml:space="preserve"> </w:t>
            </w:r>
            <w:r>
              <w:rPr>
                <w:rFonts w:ascii="Times New Roman" w:hAnsi="Times New Roman" w:cs="Times New Roman"/>
                <w:sz w:val="28"/>
                <w:szCs w:val="28"/>
              </w:rPr>
              <w:t>thực</w:t>
            </w:r>
            <w:r>
              <w:rPr>
                <w:rFonts w:ascii="Times New Roman" w:hAnsi="Times New Roman" w:cs="Times New Roman"/>
                <w:spacing w:val="13"/>
                <w:sz w:val="28"/>
                <w:szCs w:val="28"/>
              </w:rPr>
              <w:t xml:space="preserve"> </w:t>
            </w:r>
            <w:r>
              <w:rPr>
                <w:rFonts w:ascii="Times New Roman" w:hAnsi="Times New Roman" w:cs="Times New Roman"/>
                <w:sz w:val="28"/>
                <w:szCs w:val="28"/>
              </w:rPr>
              <w:t>tế</w:t>
            </w:r>
            <w:r>
              <w:rPr>
                <w:rFonts w:ascii="Times New Roman" w:hAnsi="Times New Roman" w:cs="Times New Roman"/>
                <w:spacing w:val="13"/>
                <w:sz w:val="28"/>
                <w:szCs w:val="28"/>
              </w:rPr>
              <w:t xml:space="preserve"> </w:t>
            </w:r>
            <w:r>
              <w:rPr>
                <w:rFonts w:ascii="Times New Roman" w:hAnsi="Times New Roman" w:cs="Times New Roman"/>
                <w:sz w:val="28"/>
                <w:szCs w:val="28"/>
              </w:rPr>
              <w:t>phải</w:t>
            </w:r>
            <w:r>
              <w:rPr>
                <w:rFonts w:ascii="Times New Roman" w:hAnsi="Times New Roman" w:cs="Times New Roman"/>
                <w:spacing w:val="13"/>
                <w:sz w:val="28"/>
                <w:szCs w:val="28"/>
              </w:rPr>
              <w:t xml:space="preserve"> </w:t>
            </w:r>
            <w:r>
              <w:rPr>
                <w:rFonts w:ascii="Times New Roman" w:hAnsi="Times New Roman" w:cs="Times New Roman"/>
                <w:sz w:val="28"/>
                <w:szCs w:val="28"/>
              </w:rPr>
              <w:t>trả</w:t>
            </w:r>
            <w:r>
              <w:rPr>
                <w:rFonts w:ascii="Times New Roman" w:hAnsi="Times New Roman" w:cs="Times New Roman"/>
                <w:spacing w:val="13"/>
                <w:sz w:val="28"/>
                <w:szCs w:val="28"/>
              </w:rPr>
              <w:t xml:space="preserve"> </w:t>
            </w:r>
            <w:r>
              <w:rPr>
                <w:rFonts w:ascii="Times New Roman" w:hAnsi="Times New Roman" w:cs="Times New Roman"/>
                <w:sz w:val="28"/>
                <w:szCs w:val="28"/>
              </w:rPr>
              <w:t>lúc</w:t>
            </w:r>
            <w:r>
              <w:rPr>
                <w:rFonts w:ascii="Times New Roman" w:hAnsi="Times New Roman" w:cs="Times New Roman"/>
                <w:spacing w:val="12"/>
                <w:sz w:val="28"/>
                <w:szCs w:val="28"/>
              </w:rPr>
              <w:t xml:space="preserve"> </w:t>
            </w:r>
            <w:r>
              <w:rPr>
                <w:rFonts w:ascii="Times New Roman" w:hAnsi="Times New Roman" w:cs="Times New Roman"/>
                <w:sz w:val="28"/>
                <w:szCs w:val="28"/>
              </w:rPr>
              <w:t>trả</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(sau</w:t>
            </w:r>
            <w:r>
              <w:rPr>
                <w:rFonts w:ascii="Times New Roman" w:hAnsi="Times New Roman" w:cs="Times New Roman"/>
                <w:spacing w:val="16"/>
                <w:sz w:val="28"/>
                <w:szCs w:val="28"/>
              </w:rPr>
              <w:t xml:space="preserve"> </w:t>
            </w:r>
            <w:r>
              <w:rPr>
                <w:rFonts w:ascii="Times New Roman" w:hAnsi="Times New Roman" w:cs="Times New Roman"/>
                <w:sz w:val="28"/>
                <w:szCs w:val="28"/>
              </w:rPr>
              <w:t>khi</w:t>
            </w:r>
            <w:r>
              <w:rPr>
                <w:rFonts w:ascii="Times New Roman" w:hAnsi="Times New Roman" w:cs="Times New Roman"/>
                <w:spacing w:val="16"/>
                <w:sz w:val="28"/>
                <w:szCs w:val="28"/>
              </w:rPr>
              <w:t xml:space="preserve"> </w:t>
            </w:r>
            <w:r>
              <w:rPr>
                <w:rFonts w:ascii="Times New Roman" w:hAnsi="Times New Roman" w:cs="Times New Roman"/>
                <w:sz w:val="28"/>
                <w:szCs w:val="28"/>
              </w:rPr>
              <w:t>trừ</w:t>
            </w:r>
            <w:r>
              <w:rPr>
                <w:rFonts w:ascii="Times New Roman" w:hAnsi="Times New Roman" w:cs="Times New Roman"/>
                <w:spacing w:val="16"/>
                <w:sz w:val="28"/>
                <w:szCs w:val="28"/>
              </w:rPr>
              <w:t xml:space="preserve"> </w:t>
            </w:r>
            <w:r>
              <w:rPr>
                <w:rFonts w:ascii="Times New Roman" w:hAnsi="Times New Roman" w:cs="Times New Roman"/>
                <w:sz w:val="28"/>
                <w:szCs w:val="28"/>
              </w:rPr>
              <w:t>tiền</w:t>
            </w:r>
            <w:r>
              <w:rPr>
                <w:rFonts w:ascii="Times New Roman" w:hAnsi="Times New Roman" w:cs="Times New Roman"/>
                <w:spacing w:val="16"/>
                <w:sz w:val="28"/>
                <w:szCs w:val="28"/>
              </w:rPr>
              <w:t xml:space="preserve"> </w:t>
            </w:r>
            <w:r>
              <w:rPr>
                <w:rFonts w:ascii="Times New Roman" w:hAnsi="Times New Roman" w:cs="Times New Roman"/>
                <w:sz w:val="28"/>
                <w:szCs w:val="28"/>
              </w:rPr>
              <w:t>cọc)</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19</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TxtMaGiamGia</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mã</w:t>
            </w:r>
            <w:r>
              <w:rPr>
                <w:rFonts w:ascii="Times New Roman" w:hAnsi="Times New Roman" w:cs="Times New Roman"/>
                <w:spacing w:val="19"/>
                <w:sz w:val="28"/>
                <w:szCs w:val="28"/>
              </w:rPr>
              <w:t xml:space="preserve"> </w:t>
            </w:r>
            <w:r>
              <w:rPr>
                <w:rFonts w:ascii="Times New Roman" w:hAnsi="Times New Roman" w:cs="Times New Roman"/>
                <w:sz w:val="28"/>
                <w:szCs w:val="28"/>
              </w:rPr>
              <w:t>giảm</w:t>
            </w:r>
            <w:r>
              <w:rPr>
                <w:rFonts w:ascii="Times New Roman" w:hAnsi="Times New Roman" w:cs="Times New Roman"/>
                <w:spacing w:val="19"/>
                <w:sz w:val="28"/>
                <w:szCs w:val="28"/>
              </w:rPr>
              <w:t xml:space="preserve"> </w:t>
            </w:r>
            <w:r>
              <w:rPr>
                <w:rFonts w:ascii="Times New Roman" w:hAnsi="Times New Roman" w:cs="Times New Roman"/>
                <w:sz w:val="28"/>
                <w:szCs w:val="28"/>
              </w:rPr>
              <w:t>giá</w:t>
            </w:r>
            <w:r>
              <w:rPr>
                <w:rFonts w:ascii="Times New Roman" w:hAnsi="Times New Roman" w:cs="Times New Roman"/>
                <w:spacing w:val="19"/>
                <w:sz w:val="28"/>
                <w:szCs w:val="28"/>
              </w:rPr>
              <w:t xml:space="preserve"> </w:t>
            </w:r>
            <w:r>
              <w:rPr>
                <w:rFonts w:ascii="Times New Roman" w:hAnsi="Times New Roman" w:cs="Times New Roman"/>
                <w:sz w:val="28"/>
                <w:szCs w:val="28"/>
              </w:rPr>
              <w:t>để</w:t>
            </w:r>
            <w:r>
              <w:rPr>
                <w:rFonts w:ascii="Times New Roman" w:hAnsi="Times New Roman" w:cs="Times New Roman"/>
                <w:spacing w:val="19"/>
                <w:sz w:val="28"/>
                <w:szCs w:val="28"/>
              </w:rPr>
              <w:t xml:space="preserve"> </w:t>
            </w:r>
            <w:r>
              <w:rPr>
                <w:rFonts w:ascii="Times New Roman" w:hAnsi="Times New Roman" w:cs="Times New Roman"/>
                <w:sz w:val="28"/>
                <w:szCs w:val="28"/>
              </w:rPr>
              <w:t>áp</w:t>
            </w:r>
            <w:r>
              <w:rPr>
                <w:rFonts w:ascii="Times New Roman" w:hAnsi="Times New Roman" w:cs="Times New Roman"/>
                <w:spacing w:val="19"/>
                <w:sz w:val="28"/>
                <w:szCs w:val="28"/>
              </w:rPr>
              <w:t xml:space="preserve"> </w:t>
            </w:r>
            <w:r>
              <w:rPr>
                <w:rFonts w:ascii="Times New Roman" w:hAnsi="Times New Roman" w:cs="Times New Roman"/>
                <w:sz w:val="28"/>
                <w:szCs w:val="28"/>
              </w:rPr>
              <w:t>dụng</w:t>
            </w:r>
            <w:r>
              <w:rPr>
                <w:rFonts w:ascii="Times New Roman" w:hAnsi="Times New Roman" w:cs="Times New Roman"/>
                <w:spacing w:val="19"/>
                <w:sz w:val="28"/>
                <w:szCs w:val="28"/>
              </w:rPr>
              <w:t xml:space="preserve"> </w:t>
            </w:r>
            <w:r>
              <w:rPr>
                <w:rFonts w:ascii="Times New Roman" w:hAnsi="Times New Roman" w:cs="Times New Roman"/>
                <w:sz w:val="28"/>
                <w:szCs w:val="28"/>
              </w:rPr>
              <w:t>cho</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20</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BtnKiemTraMa</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Gửi</w:t>
            </w:r>
            <w:r>
              <w:rPr>
                <w:rFonts w:ascii="Times New Roman" w:hAnsi="Times New Roman" w:cs="Times New Roman"/>
                <w:spacing w:val="12"/>
                <w:sz w:val="28"/>
                <w:szCs w:val="28"/>
              </w:rPr>
              <w:t xml:space="preserve"> </w:t>
            </w:r>
            <w:r>
              <w:rPr>
                <w:rFonts w:ascii="Times New Roman" w:hAnsi="Times New Roman" w:cs="Times New Roman"/>
                <w:sz w:val="28"/>
                <w:szCs w:val="28"/>
              </w:rPr>
              <w:t>yêu</w:t>
            </w:r>
            <w:r>
              <w:rPr>
                <w:rFonts w:ascii="Times New Roman" w:hAnsi="Times New Roman" w:cs="Times New Roman"/>
                <w:spacing w:val="12"/>
                <w:sz w:val="28"/>
                <w:szCs w:val="28"/>
              </w:rPr>
              <w:t xml:space="preserve"> </w:t>
            </w:r>
            <w:r>
              <w:rPr>
                <w:rFonts w:ascii="Times New Roman" w:hAnsi="Times New Roman" w:cs="Times New Roman"/>
                <w:sz w:val="28"/>
                <w:szCs w:val="28"/>
              </w:rPr>
              <w:t>cầu</w:t>
            </w:r>
            <w:r>
              <w:rPr>
                <w:rFonts w:ascii="Times New Roman" w:hAnsi="Times New Roman" w:cs="Times New Roman"/>
                <w:spacing w:val="12"/>
                <w:sz w:val="28"/>
                <w:szCs w:val="28"/>
              </w:rPr>
              <w:t xml:space="preserve"> </w:t>
            </w:r>
            <w:r>
              <w:rPr>
                <w:rFonts w:ascii="Times New Roman" w:hAnsi="Times New Roman" w:cs="Times New Roman"/>
                <w:sz w:val="28"/>
                <w:szCs w:val="28"/>
              </w:rPr>
              <w:t>kiểm</w:t>
            </w:r>
            <w:r>
              <w:rPr>
                <w:rFonts w:ascii="Times New Roman" w:hAnsi="Times New Roman" w:cs="Times New Roman"/>
                <w:spacing w:val="13"/>
                <w:sz w:val="28"/>
                <w:szCs w:val="28"/>
              </w:rPr>
              <w:t xml:space="preserve"> </w:t>
            </w:r>
            <w:r>
              <w:rPr>
                <w:rFonts w:ascii="Times New Roman" w:hAnsi="Times New Roman" w:cs="Times New Roman"/>
                <w:sz w:val="28"/>
                <w:szCs w:val="28"/>
              </w:rPr>
              <w:t>tra</w:t>
            </w:r>
            <w:r>
              <w:rPr>
                <w:rFonts w:ascii="Times New Roman" w:hAnsi="Times New Roman" w:cs="Times New Roman"/>
                <w:spacing w:val="12"/>
                <w:sz w:val="28"/>
                <w:szCs w:val="28"/>
              </w:rPr>
              <w:t xml:space="preserve"> </w:t>
            </w:r>
            <w:r>
              <w:rPr>
                <w:rFonts w:ascii="Times New Roman" w:hAnsi="Times New Roman" w:cs="Times New Roman"/>
                <w:sz w:val="28"/>
                <w:szCs w:val="28"/>
              </w:rPr>
              <w:t>mã</w:t>
            </w:r>
            <w:r>
              <w:rPr>
                <w:rFonts w:ascii="Times New Roman" w:hAnsi="Times New Roman" w:cs="Times New Roman"/>
                <w:spacing w:val="12"/>
                <w:sz w:val="28"/>
                <w:szCs w:val="28"/>
              </w:rPr>
              <w:t xml:space="preserve"> </w:t>
            </w:r>
            <w:r>
              <w:rPr>
                <w:rFonts w:ascii="Times New Roman" w:hAnsi="Times New Roman" w:cs="Times New Roman"/>
                <w:sz w:val="28"/>
                <w:szCs w:val="28"/>
              </w:rPr>
              <w:t>giảm</w:t>
            </w:r>
            <w:r>
              <w:rPr>
                <w:rFonts w:ascii="Times New Roman" w:hAnsi="Times New Roman" w:cs="Times New Roman"/>
                <w:spacing w:val="13"/>
                <w:sz w:val="28"/>
                <w:szCs w:val="28"/>
              </w:rPr>
              <w:t xml:space="preserve"> </w:t>
            </w:r>
            <w:r>
              <w:rPr>
                <w:rFonts w:ascii="Times New Roman" w:hAnsi="Times New Roman" w:cs="Times New Roman"/>
                <w:sz w:val="28"/>
                <w:szCs w:val="28"/>
              </w:rPr>
              <w:t>giá</w:t>
            </w:r>
            <w:r>
              <w:rPr>
                <w:rFonts w:ascii="Times New Roman" w:hAnsi="Times New Roman" w:cs="Times New Roman"/>
                <w:spacing w:val="12"/>
                <w:sz w:val="28"/>
                <w:szCs w:val="28"/>
              </w:rPr>
              <w:t xml:space="preserve"> </w:t>
            </w:r>
            <w:r>
              <w:rPr>
                <w:rFonts w:ascii="Times New Roman" w:hAnsi="Times New Roman" w:cs="Times New Roman"/>
                <w:sz w:val="28"/>
                <w:szCs w:val="28"/>
              </w:rPr>
              <w:t>trong</w:t>
            </w:r>
            <w:r>
              <w:rPr>
                <w:rFonts w:ascii="Times New Roman" w:hAnsi="Times New Roman" w:cs="Times New Roman"/>
                <w:spacing w:val="12"/>
                <w:sz w:val="28"/>
                <w:szCs w:val="28"/>
              </w:rPr>
              <w:t xml:space="preserve"> </w:t>
            </w:r>
            <w:r>
              <w:rPr>
                <w:rFonts w:ascii="Times New Roman" w:hAnsi="Times New Roman" w:cs="Times New Roman"/>
                <w:sz w:val="28"/>
                <w:szCs w:val="28"/>
              </w:rPr>
              <w:t>cơ</w:t>
            </w:r>
            <w:r>
              <w:rPr>
                <w:rFonts w:ascii="Times New Roman" w:hAnsi="Times New Roman" w:cs="Times New Roman"/>
                <w:spacing w:val="13"/>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21</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BtnBoMa</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15"/>
                <w:sz w:val="28"/>
                <w:szCs w:val="28"/>
              </w:rPr>
              <w:t xml:space="preserve"> </w:t>
            </w:r>
            <w:r>
              <w:rPr>
                <w:rFonts w:ascii="Times New Roman" w:hAnsi="Times New Roman" w:cs="Times New Roman"/>
                <w:sz w:val="28"/>
                <w:szCs w:val="28"/>
              </w:rPr>
              <w:t>áp</w:t>
            </w:r>
            <w:r>
              <w:rPr>
                <w:rFonts w:ascii="Times New Roman" w:hAnsi="Times New Roman" w:cs="Times New Roman"/>
                <w:spacing w:val="15"/>
                <w:sz w:val="28"/>
                <w:szCs w:val="28"/>
              </w:rPr>
              <w:t xml:space="preserve"> </w:t>
            </w:r>
            <w:r>
              <w:rPr>
                <w:rFonts w:ascii="Times New Roman" w:hAnsi="Times New Roman" w:cs="Times New Roman"/>
                <w:sz w:val="28"/>
                <w:szCs w:val="28"/>
              </w:rPr>
              <w:t>dụng</w:t>
            </w:r>
            <w:r>
              <w:rPr>
                <w:rFonts w:ascii="Times New Roman" w:hAnsi="Times New Roman" w:cs="Times New Roman"/>
                <w:spacing w:val="15"/>
                <w:sz w:val="28"/>
                <w:szCs w:val="28"/>
              </w:rPr>
              <w:t xml:space="preserve"> </w:t>
            </w:r>
            <w:r>
              <w:rPr>
                <w:rFonts w:ascii="Times New Roman" w:hAnsi="Times New Roman" w:cs="Times New Roman"/>
                <w:sz w:val="28"/>
                <w:szCs w:val="28"/>
              </w:rPr>
              <w:t>mã</w:t>
            </w:r>
            <w:r>
              <w:rPr>
                <w:rFonts w:ascii="Times New Roman" w:hAnsi="Times New Roman" w:cs="Times New Roman"/>
                <w:spacing w:val="15"/>
                <w:sz w:val="28"/>
                <w:szCs w:val="28"/>
              </w:rPr>
              <w:t xml:space="preserve"> </w:t>
            </w:r>
            <w:r>
              <w:rPr>
                <w:rFonts w:ascii="Times New Roman" w:hAnsi="Times New Roman" w:cs="Times New Roman"/>
                <w:sz w:val="28"/>
                <w:szCs w:val="28"/>
              </w:rPr>
              <w:t>giảm</w:t>
            </w:r>
            <w:r>
              <w:rPr>
                <w:rFonts w:ascii="Times New Roman" w:hAnsi="Times New Roman" w:cs="Times New Roman"/>
                <w:spacing w:val="15"/>
                <w:sz w:val="28"/>
                <w:szCs w:val="28"/>
              </w:rPr>
              <w:t xml:space="preserve"> </w:t>
            </w:r>
            <w:r>
              <w:rPr>
                <w:rFonts w:ascii="Times New Roman" w:hAnsi="Times New Roman" w:cs="Times New Roman"/>
                <w:sz w:val="28"/>
                <w:szCs w:val="28"/>
              </w:rPr>
              <w:t>giá</w:t>
            </w:r>
            <w:r>
              <w:rPr>
                <w:rFonts w:ascii="Times New Roman" w:hAnsi="Times New Roman" w:cs="Times New Roman"/>
                <w:spacing w:val="15"/>
                <w:sz w:val="28"/>
                <w:szCs w:val="28"/>
              </w:rPr>
              <w:t xml:space="preserve"> </w:t>
            </w:r>
            <w:r>
              <w:rPr>
                <w:rFonts w:ascii="Times New Roman" w:hAnsi="Times New Roman" w:cs="Times New Roman"/>
                <w:sz w:val="28"/>
                <w:szCs w:val="28"/>
              </w:rPr>
              <w:t>đang</w:t>
            </w:r>
            <w:r>
              <w:rPr>
                <w:rFonts w:ascii="Times New Roman" w:hAnsi="Times New Roman" w:cs="Times New Roman"/>
                <w:spacing w:val="16"/>
                <w:sz w:val="28"/>
                <w:szCs w:val="28"/>
              </w:rPr>
              <w:t xml:space="preserve"> </w:t>
            </w:r>
            <w:r>
              <w:rPr>
                <w:rFonts w:ascii="Times New Roman" w:hAnsi="Times New Roman" w:cs="Times New Roman"/>
                <w:sz w:val="28"/>
                <w:szCs w:val="28"/>
              </w:rPr>
              <w:t>sử</w:t>
            </w:r>
            <w:r>
              <w:rPr>
                <w:rFonts w:ascii="Times New Roman" w:hAnsi="Times New Roman" w:cs="Times New Roman"/>
                <w:spacing w:val="15"/>
                <w:sz w:val="28"/>
                <w:szCs w:val="28"/>
              </w:rPr>
              <w:t xml:space="preserve"> </w:t>
            </w:r>
            <w:r>
              <w:rPr>
                <w:rFonts w:ascii="Times New Roman" w:hAnsi="Times New Roman" w:cs="Times New Roman"/>
                <w:sz w:val="28"/>
                <w:szCs w:val="28"/>
              </w:rPr>
              <w:t>dụng.</w:t>
            </w:r>
            <w:r>
              <w:rPr>
                <w:rFonts w:ascii="Times New Roman" w:hAnsi="Times New Roman" w:cs="Times New Roman"/>
                <w:spacing w:val="15"/>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 xml:space="preserve">định bị ẩn, chỉ hiện khi đã áp dụng mã thành </w:t>
            </w:r>
            <w:r>
              <w:rPr>
                <w:rFonts w:ascii="Times New Roman" w:hAnsi="Times New Roman" w:cs="Times New Roman"/>
                <w:spacing w:val="-2"/>
                <w:sz w:val="28"/>
                <w:szCs w:val="28"/>
              </w:rPr>
              <w:t>công.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22</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TxtKetQuaMa</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0"/>
                <w:sz w:val="28"/>
                <w:szCs w:val="28"/>
              </w:rPr>
              <w:t xml:space="preserve"> </w:t>
            </w:r>
            <w:r>
              <w:rPr>
                <w:rFonts w:ascii="Times New Roman" w:hAnsi="Times New Roman" w:cs="Times New Roman"/>
                <w:sz w:val="28"/>
                <w:szCs w:val="28"/>
              </w:rPr>
              <w:t>thị</w:t>
            </w:r>
            <w:r>
              <w:rPr>
                <w:rFonts w:ascii="Times New Roman" w:hAnsi="Times New Roman" w:cs="Times New Roman"/>
                <w:spacing w:val="10"/>
                <w:sz w:val="28"/>
                <w:szCs w:val="28"/>
              </w:rPr>
              <w:t xml:space="preserve"> </w:t>
            </w:r>
            <w:r>
              <w:rPr>
                <w:rFonts w:ascii="Times New Roman" w:hAnsi="Times New Roman" w:cs="Times New Roman"/>
                <w:sz w:val="28"/>
                <w:szCs w:val="28"/>
              </w:rPr>
              <w:t>kết</w:t>
            </w:r>
            <w:r>
              <w:rPr>
                <w:rFonts w:ascii="Times New Roman" w:hAnsi="Times New Roman" w:cs="Times New Roman"/>
                <w:spacing w:val="11"/>
                <w:sz w:val="28"/>
                <w:szCs w:val="28"/>
              </w:rPr>
              <w:t xml:space="preserve"> </w:t>
            </w:r>
            <w:r>
              <w:rPr>
                <w:rFonts w:ascii="Times New Roman" w:hAnsi="Times New Roman" w:cs="Times New Roman"/>
                <w:sz w:val="28"/>
                <w:szCs w:val="28"/>
              </w:rPr>
              <w:t>quả</w:t>
            </w:r>
            <w:r>
              <w:rPr>
                <w:rFonts w:ascii="Times New Roman" w:hAnsi="Times New Roman" w:cs="Times New Roman"/>
                <w:spacing w:val="10"/>
                <w:sz w:val="28"/>
                <w:szCs w:val="28"/>
              </w:rPr>
              <w:t xml:space="preserve"> </w:t>
            </w:r>
            <w:r>
              <w:rPr>
                <w:rFonts w:ascii="Times New Roman" w:hAnsi="Times New Roman" w:cs="Times New Roman"/>
                <w:sz w:val="28"/>
                <w:szCs w:val="28"/>
              </w:rPr>
              <w:t>kiểm</w:t>
            </w:r>
            <w:r>
              <w:rPr>
                <w:rFonts w:ascii="Times New Roman" w:hAnsi="Times New Roman" w:cs="Times New Roman"/>
                <w:spacing w:val="11"/>
                <w:sz w:val="28"/>
                <w:szCs w:val="28"/>
              </w:rPr>
              <w:t xml:space="preserve"> </w:t>
            </w:r>
            <w:r>
              <w:rPr>
                <w:rFonts w:ascii="Times New Roman" w:hAnsi="Times New Roman" w:cs="Times New Roman"/>
                <w:sz w:val="28"/>
                <w:szCs w:val="28"/>
              </w:rPr>
              <w:t>tra</w:t>
            </w:r>
            <w:r>
              <w:rPr>
                <w:rFonts w:ascii="Times New Roman" w:hAnsi="Times New Roman" w:cs="Times New Roman"/>
                <w:spacing w:val="10"/>
                <w:sz w:val="28"/>
                <w:szCs w:val="28"/>
              </w:rPr>
              <w:t xml:space="preserve"> </w:t>
            </w:r>
            <w:r>
              <w:rPr>
                <w:rFonts w:ascii="Times New Roman" w:hAnsi="Times New Roman" w:cs="Times New Roman"/>
                <w:sz w:val="28"/>
                <w:szCs w:val="28"/>
              </w:rPr>
              <w:t>mã</w:t>
            </w:r>
            <w:r>
              <w:rPr>
                <w:rFonts w:ascii="Times New Roman" w:hAnsi="Times New Roman" w:cs="Times New Roman"/>
                <w:spacing w:val="10"/>
                <w:sz w:val="28"/>
                <w:szCs w:val="28"/>
              </w:rPr>
              <w:t xml:space="preserve"> </w:t>
            </w:r>
            <w:r>
              <w:rPr>
                <w:rFonts w:ascii="Times New Roman" w:hAnsi="Times New Roman" w:cs="Times New Roman"/>
                <w:sz w:val="28"/>
                <w:szCs w:val="28"/>
              </w:rPr>
              <w:t>giảm</w:t>
            </w:r>
            <w:r>
              <w:rPr>
                <w:rFonts w:ascii="Times New Roman" w:hAnsi="Times New Roman" w:cs="Times New Roman"/>
                <w:spacing w:val="11"/>
                <w:sz w:val="28"/>
                <w:szCs w:val="28"/>
              </w:rPr>
              <w:t xml:space="preserve"> </w:t>
            </w:r>
            <w:r>
              <w:rPr>
                <w:rFonts w:ascii="Times New Roman" w:hAnsi="Times New Roman" w:cs="Times New Roman"/>
                <w:sz w:val="28"/>
                <w:szCs w:val="28"/>
              </w:rPr>
              <w:t>giá</w:t>
            </w:r>
            <w:r>
              <w:rPr>
                <w:rFonts w:ascii="Times New Roman" w:hAnsi="Times New Roman" w:cs="Times New Roman"/>
                <w:spacing w:val="10"/>
                <w:sz w:val="28"/>
                <w:szCs w:val="28"/>
              </w:rPr>
              <w:t xml:space="preserve"> </w:t>
            </w:r>
            <w:r>
              <w:rPr>
                <w:rFonts w:ascii="Times New Roman" w:hAnsi="Times New Roman" w:cs="Times New Roman"/>
                <w:sz w:val="28"/>
                <w:szCs w:val="28"/>
              </w:rPr>
              <w:t>(hợp</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lệ</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z w:val="28"/>
                <w:szCs w:val="28"/>
              </w:rPr>
              <w:t>lỗi).</w:t>
            </w:r>
            <w:r>
              <w:rPr>
                <w:rFonts w:ascii="Times New Roman" w:hAnsi="Times New Roman" w:cs="Times New Roman"/>
                <w:spacing w:val="23"/>
                <w:sz w:val="28"/>
                <w:szCs w:val="28"/>
              </w:rPr>
              <w:t xml:space="preserve"> </w:t>
            </w:r>
            <w:r>
              <w:rPr>
                <w:rFonts w:ascii="Times New Roman" w:hAnsi="Times New Roman" w:cs="Times New Roman"/>
                <w:sz w:val="28"/>
                <w:szCs w:val="28"/>
              </w:rPr>
              <w:t>Mặc</w:t>
            </w:r>
            <w:r>
              <w:rPr>
                <w:rFonts w:ascii="Times New Roman" w:hAnsi="Times New Roman" w:cs="Times New Roman"/>
                <w:spacing w:val="22"/>
                <w:sz w:val="28"/>
                <w:szCs w:val="28"/>
              </w:rPr>
              <w:t xml:space="preserve"> </w:t>
            </w:r>
            <w:r>
              <w:rPr>
                <w:rFonts w:ascii="Times New Roman" w:hAnsi="Times New Roman" w:cs="Times New Roman"/>
                <w:sz w:val="28"/>
                <w:szCs w:val="28"/>
              </w:rPr>
              <w:t>định</w:t>
            </w:r>
            <w:r>
              <w:rPr>
                <w:rFonts w:ascii="Times New Roman" w:hAnsi="Times New Roman" w:cs="Times New Roman"/>
                <w:spacing w:val="23"/>
                <w:sz w:val="28"/>
                <w:szCs w:val="28"/>
              </w:rPr>
              <w:t xml:space="preserve"> </w:t>
            </w:r>
            <w:r>
              <w:rPr>
                <w:rFonts w:ascii="Times New Roman" w:hAnsi="Times New Roman" w:cs="Times New Roman"/>
                <w:sz w:val="28"/>
                <w:szCs w:val="28"/>
              </w:rPr>
              <w:t>bị</w:t>
            </w:r>
            <w:r>
              <w:rPr>
                <w:rFonts w:ascii="Times New Roman" w:hAnsi="Times New Roman" w:cs="Times New Roman"/>
                <w:spacing w:val="22"/>
                <w:sz w:val="28"/>
                <w:szCs w:val="28"/>
              </w:rPr>
              <w:t xml:space="preserve"> </w:t>
            </w:r>
            <w:r>
              <w:rPr>
                <w:rFonts w:ascii="Times New Roman" w:hAnsi="Times New Roman" w:cs="Times New Roman"/>
                <w:sz w:val="28"/>
                <w:szCs w:val="28"/>
              </w:rPr>
              <w:t>ẩn</w:t>
            </w:r>
            <w:r>
              <w:rPr>
                <w:rFonts w:ascii="Times New Roman" w:hAnsi="Times New Roman" w:cs="Times New Roman"/>
                <w:spacing w:val="23"/>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23</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TxtGhiChu</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5"/>
                <w:sz w:val="28"/>
                <w:szCs w:val="28"/>
              </w:rPr>
              <w:t xml:space="preserve"> </w:t>
            </w:r>
            <w:r>
              <w:rPr>
                <w:rFonts w:ascii="Times New Roman" w:hAnsi="Times New Roman" w:cs="Times New Roman"/>
                <w:sz w:val="28"/>
                <w:szCs w:val="28"/>
              </w:rPr>
              <w:t>ghi</w:t>
            </w:r>
            <w:r>
              <w:rPr>
                <w:rFonts w:ascii="Times New Roman" w:hAnsi="Times New Roman" w:cs="Times New Roman"/>
                <w:spacing w:val="16"/>
                <w:sz w:val="28"/>
                <w:szCs w:val="28"/>
              </w:rPr>
              <w:t xml:space="preserve"> </w:t>
            </w:r>
            <w:r>
              <w:rPr>
                <w:rFonts w:ascii="Times New Roman" w:hAnsi="Times New Roman" w:cs="Times New Roman"/>
                <w:sz w:val="28"/>
                <w:szCs w:val="28"/>
              </w:rPr>
              <w:t>chú</w:t>
            </w:r>
            <w:r>
              <w:rPr>
                <w:rFonts w:ascii="Times New Roman" w:hAnsi="Times New Roman" w:cs="Times New Roman"/>
                <w:spacing w:val="16"/>
                <w:sz w:val="28"/>
                <w:szCs w:val="28"/>
              </w:rPr>
              <w:t xml:space="preserve"> </w:t>
            </w:r>
            <w:r>
              <w:rPr>
                <w:rFonts w:ascii="Times New Roman" w:hAnsi="Times New Roman" w:cs="Times New Roman"/>
                <w:sz w:val="28"/>
                <w:szCs w:val="28"/>
              </w:rPr>
              <w:t>cho</w:t>
            </w:r>
            <w:r>
              <w:rPr>
                <w:rFonts w:ascii="Times New Roman" w:hAnsi="Times New Roman" w:cs="Times New Roman"/>
                <w:spacing w:val="16"/>
                <w:sz w:val="28"/>
                <w:szCs w:val="28"/>
              </w:rPr>
              <w:t xml:space="preserve"> </w:t>
            </w:r>
            <w:r>
              <w:rPr>
                <w:rFonts w:ascii="Times New Roman" w:hAnsi="Times New Roman" w:cs="Times New Roman"/>
                <w:sz w:val="28"/>
                <w:szCs w:val="28"/>
              </w:rPr>
              <w:t>hóa</w:t>
            </w:r>
            <w:r>
              <w:rPr>
                <w:rFonts w:ascii="Times New Roman" w:hAnsi="Times New Roman" w:cs="Times New Roman"/>
                <w:spacing w:val="16"/>
                <w:sz w:val="28"/>
                <w:szCs w:val="28"/>
              </w:rPr>
              <w:t xml:space="preserve"> </w:t>
            </w:r>
            <w:r>
              <w:rPr>
                <w:rFonts w:ascii="Times New Roman" w:hAnsi="Times New Roman" w:cs="Times New Roman"/>
                <w:sz w:val="28"/>
                <w:szCs w:val="28"/>
              </w:rPr>
              <w:t>đơn</w:t>
            </w:r>
            <w:r>
              <w:rPr>
                <w:rFonts w:ascii="Times New Roman" w:hAnsi="Times New Roman" w:cs="Times New Roman"/>
                <w:spacing w:val="16"/>
                <w:sz w:val="28"/>
                <w:szCs w:val="28"/>
              </w:rPr>
              <w:t xml:space="preserve"> </w:t>
            </w:r>
            <w:r>
              <w:rPr>
                <w:rFonts w:ascii="Times New Roman" w:hAnsi="Times New Roman" w:cs="Times New Roman"/>
                <w:sz w:val="28"/>
                <w:szCs w:val="28"/>
              </w:rPr>
              <w:t>(không</w:t>
            </w:r>
            <w:r>
              <w:rPr>
                <w:rFonts w:ascii="Times New Roman" w:hAnsi="Times New Roman" w:cs="Times New Roman"/>
                <w:spacing w:val="16"/>
                <w:sz w:val="28"/>
                <w:szCs w:val="28"/>
              </w:rPr>
              <w:t xml:space="preserve"> </w:t>
            </w:r>
            <w:r>
              <w:rPr>
                <w:rFonts w:ascii="Times New Roman" w:hAnsi="Times New Roman" w:cs="Times New Roman"/>
                <w:sz w:val="28"/>
                <w:szCs w:val="28"/>
              </w:rPr>
              <w:t>bắt</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24</w:t>
            </w:r>
          </w:p>
        </w:tc>
        <w:tc>
          <w:tcPr>
            <w:tcW w:w="3028"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184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4"/>
                <w:sz w:val="28"/>
                <w:szCs w:val="28"/>
              </w:rPr>
              <w:t xml:space="preserve"> </w:t>
            </w:r>
            <w:r>
              <w:rPr>
                <w:rFonts w:ascii="Times New Roman" w:hAnsi="Times New Roman" w:cs="Times New Roman"/>
                <w:sz w:val="28"/>
                <w:szCs w:val="28"/>
              </w:rPr>
              <w:t>thị</w:t>
            </w:r>
            <w:r>
              <w:rPr>
                <w:rFonts w:ascii="Times New Roman" w:hAnsi="Times New Roman" w:cs="Times New Roman"/>
                <w:spacing w:val="54"/>
                <w:sz w:val="28"/>
                <w:szCs w:val="28"/>
              </w:rPr>
              <w:t xml:space="preserve"> </w:t>
            </w:r>
            <w:r>
              <w:rPr>
                <w:rFonts w:ascii="Times New Roman" w:hAnsi="Times New Roman" w:cs="Times New Roman"/>
                <w:sz w:val="28"/>
                <w:szCs w:val="28"/>
              </w:rPr>
              <w:t>thông</w:t>
            </w:r>
            <w:r>
              <w:rPr>
                <w:rFonts w:ascii="Times New Roman" w:hAnsi="Times New Roman" w:cs="Times New Roman"/>
                <w:spacing w:val="54"/>
                <w:sz w:val="28"/>
                <w:szCs w:val="28"/>
              </w:rPr>
              <w:t xml:space="preserve"> </w:t>
            </w:r>
            <w:r>
              <w:rPr>
                <w:rFonts w:ascii="Times New Roman" w:hAnsi="Times New Roman" w:cs="Times New Roman"/>
                <w:sz w:val="28"/>
                <w:szCs w:val="28"/>
              </w:rPr>
              <w:t>báo</w:t>
            </w:r>
            <w:r>
              <w:rPr>
                <w:rFonts w:ascii="Times New Roman" w:hAnsi="Times New Roman" w:cs="Times New Roman"/>
                <w:spacing w:val="54"/>
                <w:sz w:val="28"/>
                <w:szCs w:val="28"/>
              </w:rPr>
              <w:t xml:space="preserve"> </w:t>
            </w:r>
            <w:r>
              <w:rPr>
                <w:rFonts w:ascii="Times New Roman" w:hAnsi="Times New Roman" w:cs="Times New Roman"/>
                <w:sz w:val="28"/>
                <w:szCs w:val="28"/>
              </w:rPr>
              <w:t>lỗi</w:t>
            </w:r>
            <w:r>
              <w:rPr>
                <w:rFonts w:ascii="Times New Roman" w:hAnsi="Times New Roman" w:cs="Times New Roman"/>
                <w:spacing w:val="54"/>
                <w:sz w:val="28"/>
                <w:szCs w:val="28"/>
              </w:rPr>
              <w:t xml:space="preserve"> </w:t>
            </w:r>
            <w:r>
              <w:rPr>
                <w:rFonts w:ascii="Times New Roman" w:hAnsi="Times New Roman" w:cs="Times New Roman"/>
                <w:sz w:val="28"/>
                <w:szCs w:val="28"/>
              </w:rPr>
              <w:t>khi</w:t>
            </w:r>
            <w:r>
              <w:rPr>
                <w:rFonts w:ascii="Times New Roman" w:hAnsi="Times New Roman" w:cs="Times New Roman"/>
                <w:spacing w:val="54"/>
                <w:sz w:val="28"/>
                <w:szCs w:val="28"/>
              </w:rPr>
              <w:t xml:space="preserve"> </w:t>
            </w:r>
            <w:r>
              <w:rPr>
                <w:rFonts w:ascii="Times New Roman" w:hAnsi="Times New Roman" w:cs="Times New Roman"/>
                <w:sz w:val="28"/>
                <w:szCs w:val="28"/>
              </w:rPr>
              <w:t>xác</w:t>
            </w:r>
            <w:r>
              <w:rPr>
                <w:rFonts w:ascii="Times New Roman" w:hAnsi="Times New Roman" w:cs="Times New Roman"/>
                <w:spacing w:val="54"/>
                <w:sz w:val="28"/>
                <w:szCs w:val="28"/>
              </w:rPr>
              <w:t xml:space="preserve"> </w:t>
            </w:r>
            <w:r>
              <w:rPr>
                <w:rFonts w:ascii="Times New Roman" w:hAnsi="Times New Roman" w:cs="Times New Roman"/>
                <w:sz w:val="28"/>
                <w:szCs w:val="28"/>
              </w:rPr>
              <w:t>nhận</w:t>
            </w:r>
            <w:r>
              <w:rPr>
                <w:rFonts w:ascii="Times New Roman" w:hAnsi="Times New Roman" w:cs="Times New Roman"/>
                <w:spacing w:val="55"/>
                <w:sz w:val="28"/>
                <w:szCs w:val="28"/>
              </w:rPr>
              <w:t xml:space="preserve"> </w:t>
            </w:r>
            <w:r>
              <w:rPr>
                <w:rFonts w:ascii="Times New Roman" w:hAnsi="Times New Roman" w:cs="Times New Roman"/>
                <w:spacing w:val="-2"/>
                <w:sz w:val="28"/>
                <w:szCs w:val="28"/>
              </w:rPr>
              <w:t>thanh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toán.</w:t>
            </w:r>
            <w:r>
              <w:rPr>
                <w:rFonts w:ascii="Times New Roman" w:hAnsi="Times New Roman" w:cs="Times New Roman"/>
                <w:spacing w:val="25"/>
                <w:sz w:val="28"/>
                <w:szCs w:val="28"/>
              </w:rPr>
              <w:t xml:space="preserve"> </w:t>
            </w:r>
            <w:r>
              <w:rPr>
                <w:rFonts w:ascii="Times New Roman" w:hAnsi="Times New Roman" w:cs="Times New Roman"/>
                <w:sz w:val="28"/>
                <w:szCs w:val="28"/>
              </w:rPr>
              <w:t>Mặc</w:t>
            </w:r>
            <w:r>
              <w:rPr>
                <w:rFonts w:ascii="Times New Roman" w:hAnsi="Times New Roman" w:cs="Times New Roman"/>
                <w:spacing w:val="26"/>
                <w:sz w:val="28"/>
                <w:szCs w:val="28"/>
              </w:rPr>
              <w:t xml:space="preserve"> </w:t>
            </w:r>
            <w:r>
              <w:rPr>
                <w:rFonts w:ascii="Times New Roman" w:hAnsi="Times New Roman" w:cs="Times New Roman"/>
                <w:sz w:val="28"/>
                <w:szCs w:val="28"/>
              </w:rPr>
              <w:t>định</w:t>
            </w:r>
            <w:r>
              <w:rPr>
                <w:rFonts w:ascii="Times New Roman" w:hAnsi="Times New Roman" w:cs="Times New Roman"/>
                <w:spacing w:val="26"/>
                <w:sz w:val="28"/>
                <w:szCs w:val="28"/>
              </w:rPr>
              <w:t xml:space="preserve"> </w:t>
            </w:r>
            <w:r>
              <w:rPr>
                <w:rFonts w:ascii="Times New Roman" w:hAnsi="Times New Roman" w:cs="Times New Roman"/>
                <w:sz w:val="28"/>
                <w:szCs w:val="28"/>
              </w:rPr>
              <w:t>bị</w:t>
            </w:r>
            <w:r>
              <w:rPr>
                <w:rFonts w:ascii="Times New Roman" w:hAnsi="Times New Roman" w:cs="Times New Roman"/>
                <w:spacing w:val="25"/>
                <w:sz w:val="28"/>
                <w:szCs w:val="28"/>
              </w:rPr>
              <w:t xml:space="preserve"> </w:t>
            </w:r>
            <w:r>
              <w:rPr>
                <w:rFonts w:ascii="Times New Roman" w:hAnsi="Times New Roman" w:cs="Times New Roman"/>
                <w:sz w:val="28"/>
                <w:szCs w:val="28"/>
              </w:rPr>
              <w:t>ẩn</w:t>
            </w:r>
            <w:r>
              <w:rPr>
                <w:rFonts w:ascii="Times New Roman" w:hAnsi="Times New Roman" w:cs="Times New Roman"/>
                <w:spacing w:val="26"/>
                <w:sz w:val="28"/>
                <w:szCs w:val="28"/>
              </w:rPr>
              <w:t xml:space="preserve"> </w:t>
            </w:r>
            <w:r>
              <w:rPr>
                <w:rFonts w:ascii="Times New Roman" w:hAnsi="Times New Roman" w:cs="Times New Roman"/>
                <w:sz w:val="28"/>
                <w:szCs w:val="28"/>
              </w:rPr>
              <w:t>(chỉ</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25</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5"/>
                <w:sz w:val="28"/>
                <w:szCs w:val="28"/>
              </w:rPr>
              <w:t xml:space="preserve"> </w:t>
            </w:r>
            <w:r>
              <w:rPr>
                <w:rFonts w:ascii="Times New Roman" w:hAnsi="Times New Roman" w:cs="Times New Roman"/>
                <w:sz w:val="28"/>
                <w:szCs w:val="28"/>
              </w:rPr>
              <w:t>mà</w:t>
            </w:r>
            <w:r>
              <w:rPr>
                <w:rFonts w:ascii="Times New Roman" w:hAnsi="Times New Roman" w:cs="Times New Roman"/>
                <w:spacing w:val="15"/>
                <w:sz w:val="28"/>
                <w:szCs w:val="28"/>
              </w:rPr>
              <w:t xml:space="preserve"> </w:t>
            </w:r>
            <w:r>
              <w:rPr>
                <w:rFonts w:ascii="Times New Roman" w:hAnsi="Times New Roman" w:cs="Times New Roman"/>
                <w:sz w:val="28"/>
                <w:szCs w:val="28"/>
              </w:rPr>
              <w:t>không</w:t>
            </w:r>
            <w:r>
              <w:rPr>
                <w:rFonts w:ascii="Times New Roman" w:hAnsi="Times New Roman" w:cs="Times New Roman"/>
                <w:spacing w:val="15"/>
                <w:sz w:val="28"/>
                <w:szCs w:val="28"/>
              </w:rPr>
              <w:t xml:space="preserve"> </w:t>
            </w:r>
            <w:r>
              <w:rPr>
                <w:rFonts w:ascii="Times New Roman" w:hAnsi="Times New Roman" w:cs="Times New Roman"/>
                <w:sz w:val="28"/>
                <w:szCs w:val="28"/>
              </w:rPr>
              <w:t>lưu</w:t>
            </w:r>
            <w:r>
              <w:rPr>
                <w:rFonts w:ascii="Times New Roman" w:hAnsi="Times New Roman" w:cs="Times New Roman"/>
                <w:spacing w:val="15"/>
                <w:sz w:val="28"/>
                <w:szCs w:val="28"/>
              </w:rPr>
              <w:t xml:space="preserve"> </w:t>
            </w:r>
            <w:r>
              <w:rPr>
                <w:rFonts w:ascii="Times New Roman" w:hAnsi="Times New Roman" w:cs="Times New Roman"/>
                <w:sz w:val="28"/>
                <w:szCs w:val="28"/>
              </w:rPr>
              <w:t>hóa</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26</w:t>
            </w:r>
          </w:p>
        </w:tc>
        <w:tc>
          <w:tcPr>
            <w:tcW w:w="302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BtnConfirm</w:t>
            </w:r>
          </w:p>
        </w:tc>
        <w:tc>
          <w:tcPr>
            <w:tcW w:w="184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214"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14"/>
                <w:sz w:val="28"/>
                <w:szCs w:val="28"/>
              </w:rPr>
              <w:t xml:space="preserve"> </w:t>
            </w:r>
            <w:r>
              <w:rPr>
                <w:rFonts w:ascii="Times New Roman" w:hAnsi="Times New Roman" w:cs="Times New Roman"/>
                <w:sz w:val="28"/>
                <w:szCs w:val="28"/>
              </w:rPr>
              <w:t>nhận</w:t>
            </w:r>
            <w:r>
              <w:rPr>
                <w:rFonts w:ascii="Times New Roman" w:hAnsi="Times New Roman" w:cs="Times New Roman"/>
                <w:spacing w:val="14"/>
                <w:sz w:val="28"/>
                <w:szCs w:val="28"/>
              </w:rPr>
              <w:t xml:space="preserve"> </w:t>
            </w:r>
            <w:r>
              <w:rPr>
                <w:rFonts w:ascii="Times New Roman" w:hAnsi="Times New Roman" w:cs="Times New Roman"/>
                <w:sz w:val="28"/>
                <w:szCs w:val="28"/>
              </w:rPr>
              <w:t>trả</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và</w:t>
            </w:r>
            <w:r>
              <w:rPr>
                <w:rFonts w:ascii="Times New Roman" w:hAnsi="Times New Roman" w:cs="Times New Roman"/>
                <w:spacing w:val="15"/>
                <w:sz w:val="28"/>
                <w:szCs w:val="28"/>
              </w:rPr>
              <w:t xml:space="preserve"> </w:t>
            </w:r>
            <w:r>
              <w:rPr>
                <w:rFonts w:ascii="Times New Roman" w:hAnsi="Times New Roman" w:cs="Times New Roman"/>
                <w:sz w:val="28"/>
                <w:szCs w:val="28"/>
              </w:rPr>
              <w:t>lưu</w:t>
            </w:r>
            <w:r>
              <w:rPr>
                <w:rFonts w:ascii="Times New Roman" w:hAnsi="Times New Roman" w:cs="Times New Roman"/>
                <w:spacing w:val="14"/>
                <w:sz w:val="28"/>
                <w:szCs w:val="28"/>
              </w:rPr>
              <w:t xml:space="preserve"> </w:t>
            </w:r>
            <w:r>
              <w:rPr>
                <w:rFonts w:ascii="Times New Roman" w:hAnsi="Times New Roman" w:cs="Times New Roman"/>
                <w:sz w:val="28"/>
                <w:szCs w:val="28"/>
              </w:rPr>
              <w:t>hóa</w:t>
            </w:r>
            <w:r>
              <w:rPr>
                <w:rFonts w:ascii="Times New Roman" w:hAnsi="Times New Roman" w:cs="Times New Roman"/>
                <w:spacing w:val="15"/>
                <w:sz w:val="28"/>
                <w:szCs w:val="28"/>
              </w:rPr>
              <w:t xml:space="preserve"> </w:t>
            </w:r>
            <w:r>
              <w:rPr>
                <w:rFonts w:ascii="Times New Roman" w:hAnsi="Times New Roman" w:cs="Times New Roman"/>
                <w:sz w:val="28"/>
                <w:szCs w:val="28"/>
              </w:rPr>
              <w:t>đơn</w:t>
            </w:r>
            <w:r>
              <w:rPr>
                <w:rFonts w:ascii="Times New Roman" w:hAnsi="Times New Roman" w:cs="Times New Roman"/>
                <w:spacing w:val="14"/>
                <w:sz w:val="28"/>
                <w:szCs w:val="28"/>
              </w:rPr>
              <w:t xml:space="preserve"> </w:t>
            </w:r>
            <w:r>
              <w:rPr>
                <w:rFonts w:ascii="Times New Roman" w:hAnsi="Times New Roman" w:cs="Times New Roman"/>
                <w:sz w:val="28"/>
                <w:szCs w:val="28"/>
              </w:rPr>
              <w:t>vào</w:t>
            </w:r>
            <w:r>
              <w:rPr>
                <w:rFonts w:ascii="Times New Roman" w:hAnsi="Times New Roman" w:cs="Times New Roman"/>
                <w:spacing w:val="15"/>
                <w:sz w:val="28"/>
                <w:szCs w:val="28"/>
              </w:rPr>
              <w:t xml:space="preserve"> </w:t>
            </w:r>
            <w:r>
              <w:rPr>
                <w:rFonts w:ascii="Times New Roman" w:hAnsi="Times New Roman" w:cs="Times New Roman"/>
                <w:sz w:val="28"/>
                <w:szCs w:val="28"/>
              </w:rPr>
              <w:t>cơ</w:t>
            </w:r>
            <w:r>
              <w:rPr>
                <w:rFonts w:ascii="Times New Roman" w:hAnsi="Times New Roman" w:cs="Times New Roman"/>
                <w:spacing w:val="14"/>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24"/>
                <w:sz w:val="28"/>
                <w:szCs w:val="28"/>
              </w:rPr>
              <w:t xml:space="preserve"> </w:t>
            </w:r>
            <w:r>
              <w:rPr>
                <w:rFonts w:ascii="Times New Roman" w:hAnsi="Times New Roman" w:cs="Times New Roman"/>
                <w:sz w:val="28"/>
                <w:szCs w:val="28"/>
              </w:rPr>
              <w:t>liệu</w:t>
            </w:r>
            <w:r>
              <w:rPr>
                <w:rFonts w:ascii="Times New Roman" w:hAnsi="Times New Roman" w:cs="Times New Roman"/>
                <w:spacing w:val="24"/>
                <w:sz w:val="28"/>
                <w:szCs w:val="28"/>
              </w:rPr>
              <w:t xml:space="preserve"> </w:t>
            </w:r>
            <w:r>
              <w:rPr>
                <w:rFonts w:ascii="Times New Roman" w:hAnsi="Times New Roman" w:cs="Times New Roman"/>
                <w:sz w:val="28"/>
                <w:szCs w:val="28"/>
              </w:rPr>
              <w:t>(nhãn:</w:t>
            </w:r>
            <w:r>
              <w:rPr>
                <w:rFonts w:ascii="Times New Roman" w:hAnsi="Times New Roman" w:cs="Times New Roman"/>
                <w:spacing w:val="24"/>
                <w:sz w:val="28"/>
                <w:szCs w:val="28"/>
              </w:rPr>
              <w:t xml:space="preserve"> </w:t>
            </w:r>
            <w:r>
              <w:rPr>
                <w:rFonts w:ascii="Times New Roman" w:hAnsi="Times New Roman" w:cs="Times New Roman"/>
                <w:sz w:val="28"/>
                <w:szCs w:val="28"/>
              </w:rPr>
              <w:t>“Xác</w:t>
            </w:r>
            <w:r>
              <w:rPr>
                <w:rFonts w:ascii="Times New Roman" w:hAnsi="Times New Roman" w:cs="Times New Roman"/>
                <w:spacing w:val="24"/>
                <w:sz w:val="28"/>
                <w:szCs w:val="28"/>
              </w:rPr>
              <w:t xml:space="preserve"> </w:t>
            </w:r>
            <w:r>
              <w:rPr>
                <w:rFonts w:ascii="Times New Roman" w:hAnsi="Times New Roman" w:cs="Times New Roman"/>
                <w:sz w:val="28"/>
                <w:szCs w:val="28"/>
              </w:rPr>
              <w:t>Nhận</w:t>
            </w:r>
            <w:r>
              <w:rPr>
                <w:rFonts w:ascii="Times New Roman" w:hAnsi="Times New Roman" w:cs="Times New Roman"/>
                <w:spacing w:val="24"/>
                <w:sz w:val="28"/>
                <w:szCs w:val="28"/>
              </w:rPr>
              <w:t xml:space="preserve"> </w:t>
            </w:r>
            <w:r>
              <w:rPr>
                <w:rFonts w:ascii="Times New Roman" w:hAnsi="Times New Roman" w:cs="Times New Roman"/>
                <w:sz w:val="28"/>
                <w:szCs w:val="28"/>
              </w:rPr>
              <w:t>Trả</w:t>
            </w:r>
            <w:r>
              <w:rPr>
                <w:rFonts w:ascii="Times New Roman" w:hAnsi="Times New Roman" w:cs="Times New Roman"/>
                <w:spacing w:val="24"/>
                <w:sz w:val="28"/>
                <w:szCs w:val="28"/>
              </w:rPr>
              <w:t xml:space="preserve"> </w:t>
            </w:r>
            <w:r>
              <w:rPr>
                <w:rFonts w:ascii="Times New Roman" w:hAnsi="Times New Roman" w:cs="Times New Roman"/>
                <w:spacing w:val="-2"/>
                <w:sz w:val="28"/>
                <w:szCs w:val="28"/>
              </w:rPr>
              <w:t>Phòng”).</w:t>
            </w:r>
          </w:p>
        </w:tc>
      </w:tr>
    </w:tbl>
    <w:p>
      <w:pPr>
        <w:spacing w:before="20" w:line="240" w:lineRule="auto"/>
        <w:rPr>
          <w:rFonts w:ascii="Times New Roman" w:hAnsi="Times New Roman" w:cs="Times New Roman"/>
          <w:bCs/>
          <w:sz w:val="28"/>
          <w:szCs w:val="28"/>
        </w:rPr>
      </w:pPr>
    </w:p>
    <w:p>
      <w:pPr>
        <w:ind w:firstLine="567"/>
        <w:rPr>
          <w:rFonts w:ascii="Times New Roman" w:hAnsi="Times New Roman" w:cs="Times New Roman"/>
          <w:b/>
          <w:sz w:val="28"/>
          <w:szCs w:val="28"/>
          <w:lang w:val="en-US"/>
        </w:rPr>
      </w:pPr>
      <w:r>
        <w:rPr>
          <w:rFonts w:ascii="Times New Roman" w:hAnsi="Times New Roman" w:cs="Times New Roman"/>
          <w:b/>
          <w:sz w:val="28"/>
          <w:szCs w:val="28"/>
          <w:lang w:val="en-US"/>
        </w:rPr>
        <w:t>Danh sách các biến cố và xử lý tương ứng trên màn hình</w:t>
      </w:r>
    </w:p>
    <w:tbl>
      <w:tblPr>
        <w:tblStyle w:val="16"/>
        <w:tblW w:w="9915"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5"/>
        <w:gridCol w:w="3435"/>
        <w:gridCol w:w="5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43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655"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435" w:type="dxa"/>
          </w:tcPr>
          <w:p>
            <w:pPr>
              <w:pStyle w:val="54"/>
              <w:tabs>
                <w:tab w:val="left" w:pos="1173"/>
                <w:tab w:val="left" w:pos="2286"/>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2"/>
                <w:sz w:val="28"/>
                <w:szCs w:val="28"/>
              </w:rPr>
              <w:t>“Kiểm</w:t>
            </w:r>
            <w:r>
              <w:rPr>
                <w:rFonts w:ascii="Times New Roman" w:hAnsi="Times New Roman" w:cs="Times New Roman"/>
                <w:sz w:val="28"/>
                <w:szCs w:val="28"/>
              </w:rPr>
              <w:tab/>
            </w:r>
            <w:r>
              <w:rPr>
                <w:rFonts w:ascii="Times New Roman" w:hAnsi="Times New Roman" w:cs="Times New Roman"/>
                <w:spacing w:val="-4"/>
                <w:sz w:val="28"/>
                <w:szCs w:val="28"/>
              </w:rPr>
              <w:t>Tra”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(BtnKiemTraMa)</w:t>
            </w:r>
          </w:p>
        </w:tc>
        <w:tc>
          <w:tcPr>
            <w:tcW w:w="5655" w:type="dxa"/>
          </w:tcPr>
          <w:p>
            <w:pPr>
              <w:pStyle w:val="54"/>
              <w:jc w:val="left"/>
              <w:rPr>
                <w:rFonts w:ascii="Times New Roman" w:hAnsi="Times New Roman" w:cs="Times New Roman"/>
                <w:sz w:val="28"/>
                <w:szCs w:val="28"/>
              </w:rPr>
            </w:pPr>
            <w:r>
              <w:rPr>
                <w:rFonts w:ascii="Times New Roman" w:hAnsi="Times New Roman" w:cs="Times New Roman"/>
                <w:sz w:val="28"/>
                <w:szCs w:val="28"/>
              </w:rPr>
              <w:t>Tra</w:t>
            </w:r>
            <w:r>
              <w:rPr>
                <w:rFonts w:ascii="Times New Roman" w:hAnsi="Times New Roman" w:cs="Times New Roman"/>
                <w:spacing w:val="12"/>
                <w:sz w:val="28"/>
                <w:szCs w:val="28"/>
              </w:rPr>
              <w:t xml:space="preserve"> </w:t>
            </w:r>
            <w:r>
              <w:rPr>
                <w:rFonts w:ascii="Times New Roman" w:hAnsi="Times New Roman" w:cs="Times New Roman"/>
                <w:sz w:val="28"/>
                <w:szCs w:val="28"/>
              </w:rPr>
              <w:t>cứu</w:t>
            </w:r>
            <w:r>
              <w:rPr>
                <w:rFonts w:ascii="Times New Roman" w:hAnsi="Times New Roman" w:cs="Times New Roman"/>
                <w:spacing w:val="13"/>
                <w:sz w:val="28"/>
                <w:szCs w:val="28"/>
              </w:rPr>
              <w:t xml:space="preserve"> </w:t>
            </w:r>
            <w:r>
              <w:rPr>
                <w:rFonts w:ascii="Times New Roman" w:hAnsi="Times New Roman" w:cs="Times New Roman"/>
                <w:sz w:val="28"/>
                <w:szCs w:val="28"/>
              </w:rPr>
              <w:t>mã</w:t>
            </w:r>
            <w:r>
              <w:rPr>
                <w:rFonts w:ascii="Times New Roman" w:hAnsi="Times New Roman" w:cs="Times New Roman"/>
                <w:spacing w:val="13"/>
                <w:sz w:val="28"/>
                <w:szCs w:val="28"/>
              </w:rPr>
              <w:t xml:space="preserve"> </w:t>
            </w:r>
            <w:r>
              <w:rPr>
                <w:rFonts w:ascii="Times New Roman" w:hAnsi="Times New Roman" w:cs="Times New Roman"/>
                <w:sz w:val="28"/>
                <w:szCs w:val="28"/>
              </w:rPr>
              <w:t>giảm</w:t>
            </w:r>
            <w:r>
              <w:rPr>
                <w:rFonts w:ascii="Times New Roman" w:hAnsi="Times New Roman" w:cs="Times New Roman"/>
                <w:spacing w:val="12"/>
                <w:sz w:val="28"/>
                <w:szCs w:val="28"/>
              </w:rPr>
              <w:t xml:space="preserve"> </w:t>
            </w:r>
            <w:r>
              <w:rPr>
                <w:rFonts w:ascii="Times New Roman" w:hAnsi="Times New Roman" w:cs="Times New Roman"/>
                <w:sz w:val="28"/>
                <w:szCs w:val="28"/>
              </w:rPr>
              <w:t>giá</w:t>
            </w:r>
            <w:r>
              <w:rPr>
                <w:rFonts w:ascii="Times New Roman" w:hAnsi="Times New Roman" w:cs="Times New Roman"/>
                <w:spacing w:val="13"/>
                <w:sz w:val="28"/>
                <w:szCs w:val="28"/>
              </w:rPr>
              <w:t xml:space="preserve"> </w:t>
            </w:r>
            <w:r>
              <w:rPr>
                <w:rFonts w:ascii="Times New Roman" w:hAnsi="Times New Roman" w:cs="Times New Roman"/>
                <w:sz w:val="28"/>
                <w:szCs w:val="28"/>
              </w:rPr>
              <w:t>trong</w:t>
            </w:r>
            <w:r>
              <w:rPr>
                <w:rFonts w:ascii="Times New Roman" w:hAnsi="Times New Roman" w:cs="Times New Roman"/>
                <w:spacing w:val="13"/>
                <w:sz w:val="28"/>
                <w:szCs w:val="28"/>
              </w:rPr>
              <w:t xml:space="preserve"> </w:t>
            </w:r>
            <w:r>
              <w:rPr>
                <w:rFonts w:ascii="Times New Roman" w:hAnsi="Times New Roman" w:cs="Times New Roman"/>
                <w:sz w:val="28"/>
                <w:szCs w:val="28"/>
              </w:rPr>
              <w:t>cơ</w:t>
            </w:r>
            <w:r>
              <w:rPr>
                <w:rFonts w:ascii="Times New Roman" w:hAnsi="Times New Roman" w:cs="Times New Roman"/>
                <w:spacing w:val="12"/>
                <w:sz w:val="28"/>
                <w:szCs w:val="28"/>
              </w:rPr>
              <w:t xml:space="preserve"> </w:t>
            </w:r>
            <w:r>
              <w:rPr>
                <w:rFonts w:ascii="Times New Roman" w:hAnsi="Times New Roman" w:cs="Times New Roman"/>
                <w:sz w:val="28"/>
                <w:szCs w:val="28"/>
              </w:rPr>
              <w:t>sở</w:t>
            </w:r>
            <w:r>
              <w:rPr>
                <w:rFonts w:ascii="Times New Roman" w:hAnsi="Times New Roman" w:cs="Times New Roman"/>
                <w:spacing w:val="13"/>
                <w:sz w:val="28"/>
                <w:szCs w:val="28"/>
              </w:rPr>
              <w:t xml:space="preserve"> </w:t>
            </w:r>
            <w:r>
              <w:rPr>
                <w:rFonts w:ascii="Times New Roman" w:hAnsi="Times New Roman" w:cs="Times New Roman"/>
                <w:sz w:val="28"/>
                <w:szCs w:val="28"/>
              </w:rPr>
              <w:t>dữ</w:t>
            </w:r>
            <w:r>
              <w:rPr>
                <w:rFonts w:ascii="Times New Roman" w:hAnsi="Times New Roman" w:cs="Times New Roman"/>
                <w:spacing w:val="13"/>
                <w:sz w:val="28"/>
                <w:szCs w:val="28"/>
              </w:rPr>
              <w:t xml:space="preserve"> </w:t>
            </w:r>
            <w:r>
              <w:rPr>
                <w:rFonts w:ascii="Times New Roman" w:hAnsi="Times New Roman" w:cs="Times New Roman"/>
                <w:sz w:val="28"/>
                <w:szCs w:val="28"/>
              </w:rPr>
              <w:t>liệu.</w:t>
            </w:r>
            <w:r>
              <w:rPr>
                <w:rFonts w:ascii="Times New Roman" w:hAnsi="Times New Roman" w:cs="Times New Roman"/>
                <w:spacing w:val="12"/>
                <w:sz w:val="28"/>
                <w:szCs w:val="28"/>
              </w:rPr>
              <w:t xml:space="preserve"> </w:t>
            </w:r>
            <w:r>
              <w:rPr>
                <w:rFonts w:ascii="Times New Roman" w:hAnsi="Times New Roman" w:cs="Times New Roman"/>
                <w:sz w:val="28"/>
                <w:szCs w:val="28"/>
              </w:rPr>
              <w:t>Nếu</w:t>
            </w:r>
            <w:r>
              <w:rPr>
                <w:rFonts w:ascii="Times New Roman" w:hAnsi="Times New Roman" w:cs="Times New Roman"/>
                <w:spacing w:val="13"/>
                <w:sz w:val="28"/>
                <w:szCs w:val="28"/>
              </w:rPr>
              <w:t xml:space="preserve"> </w:t>
            </w:r>
            <w:r>
              <w:rPr>
                <w:rFonts w:ascii="Times New Roman" w:hAnsi="Times New Roman" w:cs="Times New Roman"/>
                <w:sz w:val="28"/>
                <w:szCs w:val="28"/>
              </w:rPr>
              <w:t>hợp</w:t>
            </w:r>
            <w:r>
              <w:rPr>
                <w:rFonts w:ascii="Times New Roman" w:hAnsi="Times New Roman" w:cs="Times New Roman"/>
                <w:spacing w:val="13"/>
                <w:sz w:val="28"/>
                <w:szCs w:val="28"/>
              </w:rPr>
              <w:t xml:space="preserve"> </w:t>
            </w:r>
            <w:r>
              <w:rPr>
                <w:rFonts w:ascii="Times New Roman" w:hAnsi="Times New Roman" w:cs="Times New Roman"/>
                <w:sz w:val="28"/>
                <w:szCs w:val="28"/>
              </w:rPr>
              <w:t>lệ:</w:t>
            </w:r>
            <w:r>
              <w:rPr>
                <w:rFonts w:ascii="Times New Roman" w:hAnsi="Times New Roman" w:cs="Times New Roman"/>
                <w:spacing w:val="12"/>
                <w:sz w:val="28"/>
                <w:szCs w:val="28"/>
              </w:rPr>
              <w:t xml:space="preserve"> </w:t>
            </w:r>
            <w:r>
              <w:rPr>
                <w:rFonts w:ascii="Times New Roman" w:hAnsi="Times New Roman" w:cs="Times New Roman"/>
                <w:sz w:val="28"/>
                <w:szCs w:val="28"/>
              </w:rPr>
              <w:t>hiển</w:t>
            </w:r>
            <w:r>
              <w:rPr>
                <w:rFonts w:ascii="Times New Roman" w:hAnsi="Times New Roman" w:cs="Times New Roman"/>
                <w:spacing w:val="13"/>
                <w:sz w:val="28"/>
                <w:szCs w:val="28"/>
              </w:rPr>
              <w:t xml:space="preserve"> </w:t>
            </w:r>
            <w:r>
              <w:rPr>
                <w:rFonts w:ascii="Times New Roman" w:hAnsi="Times New Roman" w:cs="Times New Roman"/>
                <w:spacing w:val="-5"/>
                <w:sz w:val="28"/>
                <w:szCs w:val="28"/>
              </w:rPr>
              <w:t>thị</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thông tin giảm giá tại TxtKetQuaMa, cập nhật TxtConLai và TxtThanhToanTraPhong, hiện BtnBoMa, ẩn BtnKiemTraMa. Nếu không hợp lệ: hiển thị thông báo lỗi tại TxtKetQuaMa.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43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18"/>
                <w:w w:val="105"/>
                <w:sz w:val="28"/>
                <w:szCs w:val="28"/>
              </w:rPr>
              <w:t xml:space="preserve"> </w:t>
            </w:r>
            <w:r>
              <w:rPr>
                <w:rFonts w:ascii="Times New Roman" w:hAnsi="Times New Roman" w:cs="Times New Roman"/>
                <w:spacing w:val="-2"/>
                <w:w w:val="105"/>
                <w:sz w:val="28"/>
                <w:szCs w:val="28"/>
              </w:rPr>
              <w:t>(BtnBoMa)</w:t>
            </w:r>
          </w:p>
        </w:tc>
        <w:tc>
          <w:tcPr>
            <w:tcW w:w="565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Hủy</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áp</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dụng</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giảm</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tính</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lại</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tổng</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tiền,</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ẩn</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BtnBoMa</w:t>
            </w:r>
            <w:r>
              <w:rPr>
                <w:rFonts w:ascii="Times New Roman" w:hAnsi="Times New Roman" w:cs="Times New Roman"/>
                <w:spacing w:val="7"/>
                <w:w w:val="105"/>
                <w:sz w:val="28"/>
                <w:szCs w:val="28"/>
              </w:rPr>
              <w:t xml:space="preserve"> </w:t>
            </w:r>
            <w:r>
              <w:rPr>
                <w:rFonts w:ascii="Times New Roman" w:hAnsi="Times New Roman" w:cs="Times New Roman"/>
                <w:spacing w:val="-5"/>
                <w:w w:val="105"/>
                <w:sz w:val="28"/>
                <w:szCs w:val="28"/>
              </w:rPr>
              <w:t>và</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TxtKetQuaMa,</w:t>
            </w:r>
            <w:r>
              <w:rPr>
                <w:rFonts w:ascii="Times New Roman" w:hAnsi="Times New Roman" w:cs="Times New Roman"/>
                <w:spacing w:val="21"/>
                <w:w w:val="105"/>
                <w:sz w:val="28"/>
                <w:szCs w:val="28"/>
              </w:rPr>
              <w:t xml:space="preserve"> </w:t>
            </w:r>
            <w:r>
              <w:rPr>
                <w:rFonts w:ascii="Times New Roman" w:hAnsi="Times New Roman" w:cs="Times New Roman"/>
                <w:w w:val="105"/>
                <w:sz w:val="28"/>
                <w:szCs w:val="28"/>
              </w:rPr>
              <w:t>hiện</w:t>
            </w:r>
            <w:r>
              <w:rPr>
                <w:rFonts w:ascii="Times New Roman" w:hAnsi="Times New Roman" w:cs="Times New Roman"/>
                <w:spacing w:val="22"/>
                <w:w w:val="105"/>
                <w:sz w:val="28"/>
                <w:szCs w:val="28"/>
              </w:rPr>
              <w:t xml:space="preserve"> </w:t>
            </w:r>
            <w:r>
              <w:rPr>
                <w:rFonts w:ascii="Times New Roman" w:hAnsi="Times New Roman" w:cs="Times New Roman"/>
                <w:w w:val="105"/>
                <w:sz w:val="28"/>
                <w:szCs w:val="28"/>
              </w:rPr>
              <w:t>lại</w:t>
            </w:r>
            <w:r>
              <w:rPr>
                <w:rFonts w:ascii="Times New Roman" w:hAnsi="Times New Roman" w:cs="Times New Roman"/>
                <w:spacing w:val="22"/>
                <w:w w:val="105"/>
                <w:sz w:val="28"/>
                <w:szCs w:val="28"/>
              </w:rPr>
              <w:t xml:space="preserve"> </w:t>
            </w:r>
            <w:r>
              <w:rPr>
                <w:rFonts w:ascii="Times New Roman" w:hAnsi="Times New Roman" w:cs="Times New Roman"/>
                <w:spacing w:val="-2"/>
                <w:w w:val="105"/>
                <w:sz w:val="28"/>
                <w:szCs w:val="28"/>
              </w:rPr>
              <w:t>BtnKiemTraMa.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43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“Xác</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Nhận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Trả</w:t>
            </w:r>
            <w:r>
              <w:rPr>
                <w:rFonts w:ascii="Times New Roman" w:hAnsi="Times New Roman" w:cs="Times New Roman"/>
                <w:spacing w:val="13"/>
                <w:w w:val="105"/>
                <w:sz w:val="28"/>
                <w:szCs w:val="28"/>
              </w:rPr>
              <w:t xml:space="preserve"> </w:t>
            </w:r>
            <w:r>
              <w:rPr>
                <w:rFonts w:ascii="Times New Roman" w:hAnsi="Times New Roman" w:cs="Times New Roman"/>
                <w:spacing w:val="-2"/>
                <w:w w:val="105"/>
                <w:sz w:val="28"/>
                <w:szCs w:val="28"/>
              </w:rPr>
              <w:t>Phòng”</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(BtnConfirm)</w:t>
            </w:r>
          </w:p>
        </w:tc>
        <w:tc>
          <w:tcPr>
            <w:tcW w:w="565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2"/>
                <w:sz w:val="28"/>
                <w:szCs w:val="28"/>
              </w:rPr>
              <w:t xml:space="preserve"> </w:t>
            </w:r>
            <w:r>
              <w:rPr>
                <w:rFonts w:ascii="Times New Roman" w:hAnsi="Times New Roman" w:cs="Times New Roman"/>
                <w:sz w:val="28"/>
                <w:szCs w:val="28"/>
              </w:rPr>
              <w:t>hóa</w:t>
            </w:r>
            <w:r>
              <w:rPr>
                <w:rFonts w:ascii="Times New Roman" w:hAnsi="Times New Roman" w:cs="Times New Roman"/>
                <w:spacing w:val="13"/>
                <w:sz w:val="28"/>
                <w:szCs w:val="28"/>
              </w:rPr>
              <w:t xml:space="preserve"> </w:t>
            </w:r>
            <w:r>
              <w:rPr>
                <w:rFonts w:ascii="Times New Roman" w:hAnsi="Times New Roman" w:cs="Times New Roman"/>
                <w:sz w:val="28"/>
                <w:szCs w:val="28"/>
              </w:rPr>
              <w:t>đơn</w:t>
            </w:r>
            <w:r>
              <w:rPr>
                <w:rFonts w:ascii="Times New Roman" w:hAnsi="Times New Roman" w:cs="Times New Roman"/>
                <w:spacing w:val="13"/>
                <w:sz w:val="28"/>
                <w:szCs w:val="28"/>
              </w:rPr>
              <w:t xml:space="preserve"> </w:t>
            </w:r>
            <w:r>
              <w:rPr>
                <w:rFonts w:ascii="Times New Roman" w:hAnsi="Times New Roman" w:cs="Times New Roman"/>
                <w:sz w:val="28"/>
                <w:szCs w:val="28"/>
              </w:rPr>
              <w:t>vào</w:t>
            </w:r>
            <w:r>
              <w:rPr>
                <w:rFonts w:ascii="Times New Roman" w:hAnsi="Times New Roman" w:cs="Times New Roman"/>
                <w:spacing w:val="12"/>
                <w:sz w:val="28"/>
                <w:szCs w:val="28"/>
              </w:rPr>
              <w:t xml:space="preserve"> </w:t>
            </w:r>
            <w:r>
              <w:rPr>
                <w:rFonts w:ascii="Times New Roman" w:hAnsi="Times New Roman" w:cs="Times New Roman"/>
                <w:sz w:val="28"/>
                <w:szCs w:val="28"/>
              </w:rPr>
              <w:t>cơ</w:t>
            </w:r>
            <w:r>
              <w:rPr>
                <w:rFonts w:ascii="Times New Roman" w:hAnsi="Times New Roman" w:cs="Times New Roman"/>
                <w:spacing w:val="13"/>
                <w:sz w:val="28"/>
                <w:szCs w:val="28"/>
              </w:rPr>
              <w:t xml:space="preserve"> </w:t>
            </w:r>
            <w:r>
              <w:rPr>
                <w:rFonts w:ascii="Times New Roman" w:hAnsi="Times New Roman" w:cs="Times New Roman"/>
                <w:sz w:val="28"/>
                <w:szCs w:val="28"/>
              </w:rPr>
              <w:t>sở</w:t>
            </w:r>
            <w:r>
              <w:rPr>
                <w:rFonts w:ascii="Times New Roman" w:hAnsi="Times New Roman" w:cs="Times New Roman"/>
                <w:spacing w:val="13"/>
                <w:sz w:val="28"/>
                <w:szCs w:val="28"/>
              </w:rPr>
              <w:t xml:space="preserve"> </w:t>
            </w:r>
            <w:r>
              <w:rPr>
                <w:rFonts w:ascii="Times New Roman" w:hAnsi="Times New Roman" w:cs="Times New Roman"/>
                <w:sz w:val="28"/>
                <w:szCs w:val="28"/>
              </w:rPr>
              <w:t>dữ</w:t>
            </w:r>
            <w:r>
              <w:rPr>
                <w:rFonts w:ascii="Times New Roman" w:hAnsi="Times New Roman" w:cs="Times New Roman"/>
                <w:spacing w:val="13"/>
                <w:sz w:val="28"/>
                <w:szCs w:val="28"/>
              </w:rPr>
              <w:t xml:space="preserve"> </w:t>
            </w:r>
            <w:r>
              <w:rPr>
                <w:rFonts w:ascii="Times New Roman" w:hAnsi="Times New Roman" w:cs="Times New Roman"/>
                <w:sz w:val="28"/>
                <w:szCs w:val="28"/>
              </w:rPr>
              <w:t>liệu,</w:t>
            </w:r>
            <w:r>
              <w:rPr>
                <w:rFonts w:ascii="Times New Roman" w:hAnsi="Times New Roman" w:cs="Times New Roman"/>
                <w:spacing w:val="12"/>
                <w:sz w:val="28"/>
                <w:szCs w:val="28"/>
              </w:rPr>
              <w:t xml:space="preserve"> </w:t>
            </w:r>
            <w:r>
              <w:rPr>
                <w:rFonts w:ascii="Times New Roman" w:hAnsi="Times New Roman" w:cs="Times New Roman"/>
                <w:sz w:val="28"/>
                <w:szCs w:val="28"/>
              </w:rPr>
              <w:t>cập</w:t>
            </w:r>
            <w:r>
              <w:rPr>
                <w:rFonts w:ascii="Times New Roman" w:hAnsi="Times New Roman" w:cs="Times New Roman"/>
                <w:spacing w:val="13"/>
                <w:sz w:val="28"/>
                <w:szCs w:val="28"/>
              </w:rPr>
              <w:t xml:space="preserve"> </w:t>
            </w:r>
            <w:r>
              <w:rPr>
                <w:rFonts w:ascii="Times New Roman" w:hAnsi="Times New Roman" w:cs="Times New Roman"/>
                <w:sz w:val="28"/>
                <w:szCs w:val="28"/>
              </w:rPr>
              <w:t>nhật</w:t>
            </w:r>
            <w:r>
              <w:rPr>
                <w:rFonts w:ascii="Times New Roman" w:hAnsi="Times New Roman" w:cs="Times New Roman"/>
                <w:spacing w:val="13"/>
                <w:sz w:val="28"/>
                <w:szCs w:val="28"/>
              </w:rPr>
              <w:t xml:space="preserve"> </w:t>
            </w:r>
            <w:r>
              <w:rPr>
                <w:rFonts w:ascii="Times New Roman" w:hAnsi="Times New Roman" w:cs="Times New Roman"/>
                <w:sz w:val="28"/>
                <w:szCs w:val="28"/>
              </w:rPr>
              <w:t>trạng</w:t>
            </w:r>
            <w:r>
              <w:rPr>
                <w:rFonts w:ascii="Times New Roman" w:hAnsi="Times New Roman" w:cs="Times New Roman"/>
                <w:spacing w:val="13"/>
                <w:sz w:val="28"/>
                <w:szCs w:val="28"/>
              </w:rPr>
              <w:t xml:space="preserve"> </w:t>
            </w:r>
            <w:r>
              <w:rPr>
                <w:rFonts w:ascii="Times New Roman" w:hAnsi="Times New Roman" w:cs="Times New Roman"/>
                <w:sz w:val="28"/>
                <w:szCs w:val="28"/>
              </w:rPr>
              <w:t>thái</w:t>
            </w:r>
            <w:r>
              <w:rPr>
                <w:rFonts w:ascii="Times New Roman" w:hAnsi="Times New Roman" w:cs="Times New Roman"/>
                <w:spacing w:val="12"/>
                <w:sz w:val="28"/>
                <w:szCs w:val="28"/>
              </w:rPr>
              <w:t xml:space="preserve"> </w:t>
            </w:r>
            <w:r>
              <w:rPr>
                <w:rFonts w:ascii="Times New Roman" w:hAnsi="Times New Roman" w:cs="Times New Roman"/>
                <w:sz w:val="28"/>
                <w:szCs w:val="28"/>
              </w:rPr>
              <w:t>đặt</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thành</w:t>
            </w:r>
            <w:r>
              <w:rPr>
                <w:rFonts w:ascii="Times New Roman" w:hAnsi="Times New Roman" w:cs="Times New Roman"/>
                <w:spacing w:val="34"/>
                <w:sz w:val="28"/>
                <w:szCs w:val="28"/>
              </w:rPr>
              <w:t xml:space="preserve"> </w:t>
            </w:r>
            <w:r>
              <w:rPr>
                <w:rFonts w:ascii="Times New Roman" w:hAnsi="Times New Roman" w:cs="Times New Roman"/>
                <w:sz w:val="28"/>
                <w:szCs w:val="28"/>
              </w:rPr>
              <w:t>“Đã</w:t>
            </w:r>
            <w:r>
              <w:rPr>
                <w:rFonts w:ascii="Times New Roman" w:hAnsi="Times New Roman" w:cs="Times New Roman"/>
                <w:spacing w:val="34"/>
                <w:sz w:val="28"/>
                <w:szCs w:val="28"/>
              </w:rPr>
              <w:t xml:space="preserve"> </w:t>
            </w:r>
            <w:r>
              <w:rPr>
                <w:rFonts w:ascii="Times New Roman" w:hAnsi="Times New Roman" w:cs="Times New Roman"/>
                <w:sz w:val="28"/>
                <w:szCs w:val="28"/>
              </w:rPr>
              <w:t>Trả”,</w:t>
            </w:r>
            <w:r>
              <w:rPr>
                <w:rFonts w:ascii="Times New Roman" w:hAnsi="Times New Roman" w:cs="Times New Roman"/>
                <w:spacing w:val="33"/>
                <w:sz w:val="28"/>
                <w:szCs w:val="28"/>
              </w:rPr>
              <w:t xml:space="preserve"> </w:t>
            </w:r>
            <w:r>
              <w:rPr>
                <w:rFonts w:ascii="Times New Roman" w:hAnsi="Times New Roman" w:cs="Times New Roman"/>
                <w:sz w:val="28"/>
                <w:szCs w:val="28"/>
              </w:rPr>
              <w:t>cập</w:t>
            </w:r>
            <w:r>
              <w:rPr>
                <w:rFonts w:ascii="Times New Roman" w:hAnsi="Times New Roman" w:cs="Times New Roman"/>
                <w:spacing w:val="34"/>
                <w:sz w:val="28"/>
                <w:szCs w:val="28"/>
              </w:rPr>
              <w:t xml:space="preserve"> </w:t>
            </w:r>
            <w:r>
              <w:rPr>
                <w:rFonts w:ascii="Times New Roman" w:hAnsi="Times New Roman" w:cs="Times New Roman"/>
                <w:sz w:val="28"/>
                <w:szCs w:val="28"/>
              </w:rPr>
              <w:t>nhật</w:t>
            </w:r>
            <w:r>
              <w:rPr>
                <w:rFonts w:ascii="Times New Roman" w:hAnsi="Times New Roman" w:cs="Times New Roman"/>
                <w:spacing w:val="34"/>
                <w:sz w:val="28"/>
                <w:szCs w:val="28"/>
              </w:rPr>
              <w:t xml:space="preserve"> </w:t>
            </w:r>
            <w:r>
              <w:rPr>
                <w:rFonts w:ascii="Times New Roman" w:hAnsi="Times New Roman" w:cs="Times New Roman"/>
                <w:sz w:val="28"/>
                <w:szCs w:val="28"/>
              </w:rPr>
              <w:t>trạng</w:t>
            </w:r>
            <w:r>
              <w:rPr>
                <w:rFonts w:ascii="Times New Roman" w:hAnsi="Times New Roman" w:cs="Times New Roman"/>
                <w:spacing w:val="34"/>
                <w:sz w:val="28"/>
                <w:szCs w:val="28"/>
              </w:rPr>
              <w:t xml:space="preserve"> </w:t>
            </w:r>
            <w:r>
              <w:rPr>
                <w:rFonts w:ascii="Times New Roman" w:hAnsi="Times New Roman" w:cs="Times New Roman"/>
                <w:sz w:val="28"/>
                <w:szCs w:val="28"/>
              </w:rPr>
              <w:t>thái</w:t>
            </w:r>
            <w:r>
              <w:rPr>
                <w:rFonts w:ascii="Times New Roman" w:hAnsi="Times New Roman" w:cs="Times New Roman"/>
                <w:spacing w:val="33"/>
                <w:sz w:val="28"/>
                <w:szCs w:val="28"/>
              </w:rPr>
              <w:t xml:space="preserve"> </w:t>
            </w:r>
            <w:r>
              <w:rPr>
                <w:rFonts w:ascii="Times New Roman" w:hAnsi="Times New Roman" w:cs="Times New Roman"/>
                <w:sz w:val="28"/>
                <w:szCs w:val="28"/>
              </w:rPr>
              <w:t>phòng</w:t>
            </w:r>
            <w:r>
              <w:rPr>
                <w:rFonts w:ascii="Times New Roman" w:hAnsi="Times New Roman" w:cs="Times New Roman"/>
                <w:spacing w:val="34"/>
                <w:sz w:val="28"/>
                <w:szCs w:val="28"/>
              </w:rPr>
              <w:t xml:space="preserve"> </w:t>
            </w:r>
            <w:r>
              <w:rPr>
                <w:rFonts w:ascii="Times New Roman" w:hAnsi="Times New Roman" w:cs="Times New Roman"/>
                <w:sz w:val="28"/>
                <w:szCs w:val="28"/>
              </w:rPr>
              <w:t>về</w:t>
            </w:r>
            <w:r>
              <w:rPr>
                <w:rFonts w:ascii="Times New Roman" w:hAnsi="Times New Roman" w:cs="Times New Roman"/>
                <w:spacing w:val="34"/>
                <w:sz w:val="28"/>
                <w:szCs w:val="28"/>
              </w:rPr>
              <w:t xml:space="preserve"> </w:t>
            </w:r>
            <w:r>
              <w:rPr>
                <w:rFonts w:ascii="Times New Roman" w:hAnsi="Times New Roman" w:cs="Times New Roman"/>
                <w:sz w:val="28"/>
                <w:szCs w:val="28"/>
              </w:rPr>
              <w:t>Cần</w:t>
            </w:r>
            <w:r>
              <w:rPr>
                <w:rFonts w:ascii="Times New Roman" w:hAnsi="Times New Roman" w:cs="Times New Roman"/>
                <w:spacing w:val="34"/>
                <w:sz w:val="28"/>
                <w:szCs w:val="28"/>
              </w:rPr>
              <w:t xml:space="preserve"> </w:t>
            </w:r>
            <w:r>
              <w:rPr>
                <w:rFonts w:ascii="Times New Roman" w:hAnsi="Times New Roman" w:cs="Times New Roman"/>
                <w:sz w:val="28"/>
                <w:szCs w:val="28"/>
              </w:rPr>
              <w:t>Dọn</w:t>
            </w:r>
            <w:r>
              <w:rPr>
                <w:rFonts w:ascii="Times New Roman" w:hAnsi="Times New Roman" w:cs="Times New Roman"/>
                <w:spacing w:val="34"/>
                <w:sz w:val="28"/>
                <w:szCs w:val="28"/>
              </w:rPr>
              <w:t xml:space="preserve"> </w:t>
            </w:r>
            <w:r>
              <w:rPr>
                <w:rFonts w:ascii="Times New Roman" w:hAnsi="Times New Roman" w:cs="Times New Roman"/>
                <w:sz w:val="28"/>
                <w:szCs w:val="28"/>
              </w:rPr>
              <w:t>Dẹp, đóng dialog và làm mới màn hình HoaDonView.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435" w:type="dxa"/>
          </w:tcPr>
          <w:p>
            <w:pPr>
              <w:pStyle w:val="54"/>
              <w:tabs>
                <w:tab w:val="left" w:pos="840"/>
                <w:tab w:val="left" w:pos="1603"/>
              </w:tabs>
              <w:spacing w:line="232" w:lineRule="auto"/>
              <w:ind w:right="112"/>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65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Dịch vụ</w:t>
      </w:r>
      <w:bookmarkEnd w:id="323"/>
      <w:r>
        <w:rPr>
          <w:rFonts w:ascii="Times New Roman" w:hAnsi="Times New Roman"/>
          <w:sz w:val="28"/>
          <w:szCs w:val="28"/>
        </w:rPr>
        <w:t xml:space="preserve">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3590"/>
            <wp:effectExtent l="0" t="0" r="6350" b="1397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47"/>
                    <a:stretch>
                      <a:fillRect/>
                    </a:stretch>
                  </pic:blipFill>
                  <pic:spPr>
                    <a:xfrm>
                      <a:off x="0" y="0"/>
                      <a:ext cx="5922010" cy="332359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80"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2176"/>
        <w:gridCol w:w="2256"/>
        <w:gridCol w:w="47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76"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56"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703"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7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56"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70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3"/>
                <w:sz w:val="28"/>
                <w:szCs w:val="28"/>
              </w:rPr>
              <w:t xml:space="preserve"> </w:t>
            </w:r>
            <w:r>
              <w:rPr>
                <w:rFonts w:ascii="Times New Roman" w:hAnsi="Times New Roman" w:cs="Times New Roman"/>
                <w:sz w:val="28"/>
                <w:szCs w:val="28"/>
              </w:rPr>
              <w:t>thị</w:t>
            </w:r>
            <w:r>
              <w:rPr>
                <w:rFonts w:ascii="Times New Roman" w:hAnsi="Times New Roman" w:cs="Times New Roman"/>
                <w:spacing w:val="53"/>
                <w:sz w:val="28"/>
                <w:szCs w:val="28"/>
              </w:rPr>
              <w:t xml:space="preserve"> </w:t>
            </w:r>
            <w:r>
              <w:rPr>
                <w:rFonts w:ascii="Times New Roman" w:hAnsi="Times New Roman" w:cs="Times New Roman"/>
                <w:sz w:val="28"/>
                <w:szCs w:val="28"/>
              </w:rPr>
              <w:t>tiêu</w:t>
            </w:r>
            <w:r>
              <w:rPr>
                <w:rFonts w:ascii="Times New Roman" w:hAnsi="Times New Roman" w:cs="Times New Roman"/>
                <w:spacing w:val="53"/>
                <w:sz w:val="28"/>
                <w:szCs w:val="28"/>
              </w:rPr>
              <w:t xml:space="preserve"> </w:t>
            </w:r>
            <w:r>
              <w:rPr>
                <w:rFonts w:ascii="Times New Roman" w:hAnsi="Times New Roman" w:cs="Times New Roman"/>
                <w:sz w:val="28"/>
                <w:szCs w:val="28"/>
              </w:rPr>
              <w:t>đề</w:t>
            </w:r>
            <w:r>
              <w:rPr>
                <w:rFonts w:ascii="Times New Roman" w:hAnsi="Times New Roman" w:cs="Times New Roman"/>
                <w:spacing w:val="53"/>
                <w:sz w:val="28"/>
                <w:szCs w:val="28"/>
              </w:rPr>
              <w:t xml:space="preserve"> </w:t>
            </w:r>
            <w:r>
              <w:rPr>
                <w:rFonts w:ascii="Times New Roman" w:hAnsi="Times New Roman" w:cs="Times New Roman"/>
                <w:sz w:val="28"/>
                <w:szCs w:val="28"/>
              </w:rPr>
              <w:t>“Dịch</w:t>
            </w:r>
            <w:r>
              <w:rPr>
                <w:rFonts w:ascii="Times New Roman" w:hAnsi="Times New Roman" w:cs="Times New Roman"/>
                <w:spacing w:val="53"/>
                <w:sz w:val="28"/>
                <w:szCs w:val="28"/>
              </w:rPr>
              <w:t xml:space="preserve"> </w:t>
            </w:r>
            <w:r>
              <w:rPr>
                <w:rFonts w:ascii="Times New Roman" w:hAnsi="Times New Roman" w:cs="Times New Roman"/>
                <w:sz w:val="28"/>
                <w:szCs w:val="28"/>
              </w:rPr>
              <w:t>Vụ</w:t>
            </w:r>
            <w:r>
              <w:rPr>
                <w:rFonts w:ascii="Times New Roman" w:hAnsi="Times New Roman" w:cs="Times New Roman"/>
                <w:spacing w:val="53"/>
                <w:sz w:val="28"/>
                <w:szCs w:val="28"/>
              </w:rPr>
              <w:t xml:space="preserve"> </w:t>
            </w:r>
            <w:r>
              <w:rPr>
                <w:rFonts w:ascii="Times New Roman" w:hAnsi="Times New Roman" w:cs="Times New Roman"/>
                <w:sz w:val="28"/>
                <w:szCs w:val="28"/>
              </w:rPr>
              <w:t>Phòng”</w:t>
            </w:r>
            <w:r>
              <w:rPr>
                <w:rFonts w:ascii="Times New Roman" w:hAnsi="Times New Roman" w:cs="Times New Roman"/>
                <w:spacing w:val="70"/>
                <w:sz w:val="28"/>
                <w:szCs w:val="28"/>
              </w:rPr>
              <w:t xml:space="preserve"> </w:t>
            </w:r>
            <w:r>
              <w:rPr>
                <w:rFonts w:ascii="Times New Roman" w:hAnsi="Times New Roman" w:cs="Times New Roman"/>
                <w:sz w:val="28"/>
                <w:szCs w:val="28"/>
              </w:rPr>
              <w:t>của</w:t>
            </w:r>
            <w:r>
              <w:rPr>
                <w:rFonts w:ascii="Times New Roman" w:hAnsi="Times New Roman" w:cs="Times New Roman"/>
                <w:spacing w:val="53"/>
                <w:sz w:val="28"/>
                <w:szCs w:val="28"/>
              </w:rPr>
              <w:t xml:space="preserve"> </w:t>
            </w:r>
            <w:r>
              <w:rPr>
                <w:rFonts w:ascii="Times New Roman" w:hAnsi="Times New Roman" w:cs="Times New Roman"/>
                <w:spacing w:val="-5"/>
                <w:sz w:val="28"/>
                <w:szCs w:val="28"/>
              </w:rPr>
              <w:t>màn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7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56"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70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mô</w:t>
            </w:r>
            <w:r>
              <w:rPr>
                <w:rFonts w:ascii="Times New Roman" w:hAnsi="Times New Roman" w:cs="Times New Roman"/>
                <w:spacing w:val="14"/>
                <w:sz w:val="28"/>
                <w:szCs w:val="28"/>
              </w:rPr>
              <w:t xml:space="preserve"> </w:t>
            </w:r>
            <w:r>
              <w:rPr>
                <w:rFonts w:ascii="Times New Roman" w:hAnsi="Times New Roman" w:cs="Times New Roman"/>
                <w:sz w:val="28"/>
                <w:szCs w:val="28"/>
              </w:rPr>
              <w:t>tả</w:t>
            </w:r>
            <w:r>
              <w:rPr>
                <w:rFonts w:ascii="Times New Roman" w:hAnsi="Times New Roman" w:cs="Times New Roman"/>
                <w:spacing w:val="14"/>
                <w:sz w:val="28"/>
                <w:szCs w:val="28"/>
              </w:rPr>
              <w:t xml:space="preserve"> </w:t>
            </w:r>
            <w:r>
              <w:rPr>
                <w:rFonts w:ascii="Times New Roman" w:hAnsi="Times New Roman" w:cs="Times New Roman"/>
                <w:sz w:val="28"/>
                <w:szCs w:val="28"/>
              </w:rPr>
              <w:t>chức</w:t>
            </w:r>
            <w:r>
              <w:rPr>
                <w:rFonts w:ascii="Times New Roman" w:hAnsi="Times New Roman" w:cs="Times New Roman"/>
                <w:spacing w:val="14"/>
                <w:sz w:val="28"/>
                <w:szCs w:val="28"/>
              </w:rPr>
              <w:t xml:space="preserve"> </w:t>
            </w:r>
            <w:r>
              <w:rPr>
                <w:rFonts w:ascii="Times New Roman" w:hAnsi="Times New Roman" w:cs="Times New Roman"/>
                <w:sz w:val="28"/>
                <w:szCs w:val="28"/>
              </w:rPr>
              <w:t>năng</w:t>
            </w:r>
            <w:r>
              <w:rPr>
                <w:rFonts w:ascii="Times New Roman" w:hAnsi="Times New Roman" w:cs="Times New Roman"/>
                <w:spacing w:val="14"/>
                <w:sz w:val="28"/>
                <w:szCs w:val="28"/>
              </w:rPr>
              <w:t xml:space="preserve"> </w:t>
            </w:r>
            <w:r>
              <w:rPr>
                <w:rFonts w:ascii="Times New Roman" w:hAnsi="Times New Roman" w:cs="Times New Roman"/>
                <w:sz w:val="28"/>
                <w:szCs w:val="28"/>
              </w:rPr>
              <w:t>quản</w:t>
            </w:r>
            <w:r>
              <w:rPr>
                <w:rFonts w:ascii="Times New Roman" w:hAnsi="Times New Roman" w:cs="Times New Roman"/>
                <w:spacing w:val="15"/>
                <w:sz w:val="28"/>
                <w:szCs w:val="28"/>
              </w:rPr>
              <w:t xml:space="preserve"> </w:t>
            </w:r>
            <w:r>
              <w:rPr>
                <w:rFonts w:ascii="Times New Roman" w:hAnsi="Times New Roman" w:cs="Times New Roman"/>
                <w:sz w:val="28"/>
                <w:szCs w:val="28"/>
              </w:rPr>
              <w:t>lý</w:t>
            </w:r>
            <w:r>
              <w:rPr>
                <w:rFonts w:ascii="Times New Roman" w:hAnsi="Times New Roman" w:cs="Times New Roman"/>
                <w:spacing w:val="13"/>
                <w:sz w:val="28"/>
                <w:szCs w:val="28"/>
              </w:rPr>
              <w:t xml:space="preserve"> </w:t>
            </w:r>
            <w:r>
              <w:rPr>
                <w:rFonts w:ascii="Times New Roman" w:hAnsi="Times New Roman" w:cs="Times New Roman"/>
                <w:sz w:val="28"/>
                <w:szCs w:val="28"/>
              </w:rPr>
              <w:t>dịch</w:t>
            </w:r>
            <w:r>
              <w:rPr>
                <w:rFonts w:ascii="Times New Roman" w:hAnsi="Times New Roman" w:cs="Times New Roman"/>
                <w:spacing w:val="15"/>
                <w:sz w:val="28"/>
                <w:szCs w:val="28"/>
              </w:rPr>
              <w:t xml:space="preserve"> </w:t>
            </w:r>
            <w:r>
              <w:rPr>
                <w:rFonts w:ascii="Times New Roman" w:hAnsi="Times New Roman" w:cs="Times New Roman"/>
                <w:sz w:val="28"/>
                <w:szCs w:val="28"/>
              </w:rPr>
              <w:t>vụ</w:t>
            </w:r>
            <w:r>
              <w:rPr>
                <w:rFonts w:ascii="Times New Roman" w:hAnsi="Times New Roman" w:cs="Times New Roman"/>
                <w:spacing w:val="15"/>
                <w:sz w:val="28"/>
                <w:szCs w:val="28"/>
              </w:rPr>
              <w:t xml:space="preserve"> </w:t>
            </w:r>
            <w:r>
              <w:rPr>
                <w:rFonts w:ascii="Times New Roman" w:hAnsi="Times New Roman" w:cs="Times New Roman"/>
                <w:spacing w:val="-5"/>
                <w:sz w:val="28"/>
                <w:szCs w:val="28"/>
              </w:rPr>
              <w:t>cho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các</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z w:val="28"/>
                <w:szCs w:val="28"/>
              </w:rPr>
              <w:t>đang</w:t>
            </w:r>
            <w:r>
              <w:rPr>
                <w:rFonts w:ascii="Times New Roman" w:hAnsi="Times New Roman" w:cs="Times New Roman"/>
                <w:spacing w:val="16"/>
                <w:sz w:val="28"/>
                <w:szCs w:val="28"/>
              </w:rPr>
              <w:t xml:space="preserve"> </w:t>
            </w:r>
            <w:r>
              <w:rPr>
                <w:rFonts w:ascii="Times New Roman" w:hAnsi="Times New Roman" w:cs="Times New Roman"/>
                <w:sz w:val="28"/>
                <w:szCs w:val="28"/>
              </w:rPr>
              <w:t>có</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7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BtnQuanLyDV</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703"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z w:val="28"/>
                <w:szCs w:val="28"/>
                <w:lang w:val="en-US"/>
              </w:rPr>
              <w:t xml:space="preserve"> </w:t>
            </w:r>
            <w:r>
              <w:rPr>
                <w:rFonts w:ascii="Times New Roman" w:hAnsi="Times New Roman" w:cs="Times New Roman"/>
                <w:sz w:val="28"/>
                <w:szCs w:val="28"/>
              </w:rPr>
              <w:t>dialog</w:t>
            </w:r>
            <w:r>
              <w:rPr>
                <w:rFonts w:ascii="Times New Roman" w:hAnsi="Times New Roman" w:cs="Times New Roman"/>
                <w:sz w:val="28"/>
                <w:szCs w:val="28"/>
                <w:lang w:val="en-US"/>
              </w:rPr>
              <w:t xml:space="preserve"> </w:t>
            </w:r>
            <w:r>
              <w:rPr>
                <w:rFonts w:ascii="Times New Roman" w:hAnsi="Times New Roman" w:cs="Times New Roman"/>
                <w:sz w:val="28"/>
                <w:szCs w:val="28"/>
              </w:rPr>
              <w:t>QuanLyDichVuPhongDialog</w:t>
            </w:r>
            <w:r>
              <w:rPr>
                <w:rFonts w:ascii="Times New Roman" w:hAnsi="Times New Roman" w:cs="Times New Roman"/>
                <w:sz w:val="28"/>
                <w:szCs w:val="28"/>
                <w:lang w:val="en-US"/>
              </w:rPr>
              <w:t xml:space="preserve"> </w:t>
            </w:r>
            <w:r>
              <w:rPr>
                <w:rFonts w:ascii="Times New Roman" w:hAnsi="Times New Roman" w:cs="Times New Roman"/>
                <w:spacing w:val="-5"/>
                <w:sz w:val="28"/>
                <w:szCs w:val="28"/>
              </w:rPr>
              <w:t>để</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thêm,</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sửa</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hoặc</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xóa</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vụ</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cho</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đang được chọn trong DgPhongDichVu.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7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DgPhongDichVu</w:t>
            </w:r>
          </w:p>
        </w:tc>
        <w:tc>
          <w:tcPr>
            <w:tcW w:w="225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70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5"/>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6"/>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đang</w:t>
            </w:r>
            <w:r>
              <w:rPr>
                <w:rFonts w:ascii="Times New Roman" w:hAnsi="Times New Roman" w:cs="Times New Roman"/>
                <w:spacing w:val="15"/>
                <w:sz w:val="28"/>
                <w:szCs w:val="28"/>
              </w:rPr>
              <w:t xml:space="preserve"> </w:t>
            </w:r>
            <w:r>
              <w:rPr>
                <w:rFonts w:ascii="Times New Roman" w:hAnsi="Times New Roman" w:cs="Times New Roman"/>
                <w:sz w:val="28"/>
                <w:szCs w:val="28"/>
              </w:rPr>
              <w:t>có</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kèm</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thông tin dịch vụ: Phòng, Loại Phòng, Khách Hàng, Ngày Nhận, Ngày Trả Dự Kiến, Số Lượng DV, Tổng Tiền DV. Hỗ trợ 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895"/>
        <w:gridCol w:w="62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89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261"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895" w:type="dxa"/>
          </w:tcPr>
          <w:p>
            <w:pPr>
              <w:pStyle w:val="54"/>
              <w:tabs>
                <w:tab w:val="left" w:pos="1132"/>
                <w:tab w:val="left" w:pos="2208"/>
              </w:tabs>
              <w:rPr>
                <w:rFonts w:ascii="Times New Roman" w:hAnsi="Times New Roman" w:cs="Times New Roman"/>
                <w:sz w:val="28"/>
                <w:szCs w:val="28"/>
              </w:rPr>
            </w:pPr>
            <w:r>
              <w:rPr>
                <w:rFonts w:ascii="Times New Roman" w:hAnsi="Times New Roman" w:cs="Times New Roman"/>
                <w:spacing w:val="-4"/>
                <w:sz w:val="28"/>
                <w:szCs w:val="28"/>
              </w:rPr>
              <w:t>Chọn</w:t>
            </w:r>
            <w:r>
              <w:rPr>
                <w:rFonts w:ascii="Times New Roman" w:hAnsi="Times New Roman" w:cs="Times New Roman"/>
                <w:sz w:val="28"/>
                <w:szCs w:val="28"/>
              </w:rPr>
              <w:tab/>
            </w:r>
            <w:r>
              <w:rPr>
                <w:rFonts w:ascii="Times New Roman" w:hAnsi="Times New Roman" w:cs="Times New Roman"/>
                <w:spacing w:val="-2"/>
                <w:sz w:val="28"/>
                <w:szCs w:val="28"/>
              </w:rPr>
              <w:t>phòng</w:t>
            </w:r>
            <w:r>
              <w:rPr>
                <w:rFonts w:ascii="Times New Roman" w:hAnsi="Times New Roman" w:cs="Times New Roman"/>
                <w:sz w:val="28"/>
                <w:szCs w:val="28"/>
              </w:rPr>
              <w:tab/>
            </w:r>
            <w:r>
              <w:rPr>
                <w:rFonts w:ascii="Times New Roman" w:hAnsi="Times New Roman" w:cs="Times New Roman"/>
                <w:spacing w:val="-2"/>
                <w:sz w:val="28"/>
                <w:szCs w:val="28"/>
              </w:rPr>
              <w:t>trong</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DgPhongDichVu</w:t>
            </w:r>
          </w:p>
        </w:tc>
        <w:tc>
          <w:tcPr>
            <w:tcW w:w="6261" w:type="dxa"/>
          </w:tcPr>
          <w:p>
            <w:pPr>
              <w:pStyle w:val="54"/>
              <w:rPr>
                <w:rFonts w:ascii="Times New Roman" w:hAnsi="Times New Roman" w:cs="Times New Roman"/>
                <w:sz w:val="28"/>
                <w:szCs w:val="28"/>
              </w:rPr>
            </w:pPr>
            <w:r>
              <w:rPr>
                <w:rFonts w:ascii="Times New Roman" w:hAnsi="Times New Roman" w:cs="Times New Roman"/>
                <w:sz w:val="28"/>
                <w:szCs w:val="28"/>
              </w:rPr>
              <w:t>Kích</w:t>
            </w:r>
            <w:r>
              <w:rPr>
                <w:rFonts w:ascii="Times New Roman" w:hAnsi="Times New Roman" w:cs="Times New Roman"/>
                <w:spacing w:val="23"/>
                <w:sz w:val="28"/>
                <w:szCs w:val="28"/>
              </w:rPr>
              <w:t xml:space="preserve"> </w:t>
            </w:r>
            <w:r>
              <w:rPr>
                <w:rFonts w:ascii="Times New Roman" w:hAnsi="Times New Roman" w:cs="Times New Roman"/>
                <w:sz w:val="28"/>
                <w:szCs w:val="28"/>
              </w:rPr>
              <w:t>hoạt</w:t>
            </w:r>
            <w:r>
              <w:rPr>
                <w:rFonts w:ascii="Times New Roman" w:hAnsi="Times New Roman" w:cs="Times New Roman"/>
                <w:spacing w:val="24"/>
                <w:sz w:val="28"/>
                <w:szCs w:val="28"/>
              </w:rPr>
              <w:t xml:space="preserve"> </w:t>
            </w:r>
            <w:r>
              <w:rPr>
                <w:rFonts w:ascii="Times New Roman" w:hAnsi="Times New Roman" w:cs="Times New Roman"/>
                <w:sz w:val="28"/>
                <w:szCs w:val="28"/>
              </w:rPr>
              <w:t>BtnQuanLyDV</w:t>
            </w:r>
            <w:r>
              <w:rPr>
                <w:rFonts w:ascii="Times New Roman" w:hAnsi="Times New Roman" w:cs="Times New Roman"/>
                <w:spacing w:val="24"/>
                <w:sz w:val="28"/>
                <w:szCs w:val="28"/>
              </w:rPr>
              <w:t xml:space="preserve"> </w:t>
            </w:r>
            <w:r>
              <w:rPr>
                <w:rFonts w:ascii="Times New Roman" w:hAnsi="Times New Roman" w:cs="Times New Roman"/>
                <w:sz w:val="28"/>
                <w:szCs w:val="28"/>
              </w:rPr>
              <w:t>để</w:t>
            </w:r>
            <w:r>
              <w:rPr>
                <w:rFonts w:ascii="Times New Roman" w:hAnsi="Times New Roman" w:cs="Times New Roman"/>
                <w:spacing w:val="23"/>
                <w:sz w:val="28"/>
                <w:szCs w:val="28"/>
              </w:rPr>
              <w:t xml:space="preserve"> </w:t>
            </w:r>
            <w:r>
              <w:rPr>
                <w:rFonts w:ascii="Times New Roman" w:hAnsi="Times New Roman" w:cs="Times New Roman"/>
                <w:sz w:val="28"/>
                <w:szCs w:val="28"/>
              </w:rPr>
              <w:t>người</w:t>
            </w:r>
            <w:r>
              <w:rPr>
                <w:rFonts w:ascii="Times New Roman" w:hAnsi="Times New Roman" w:cs="Times New Roman"/>
                <w:spacing w:val="24"/>
                <w:sz w:val="28"/>
                <w:szCs w:val="28"/>
              </w:rPr>
              <w:t xml:space="preserve"> </w:t>
            </w:r>
            <w:r>
              <w:rPr>
                <w:rFonts w:ascii="Times New Roman" w:hAnsi="Times New Roman" w:cs="Times New Roman"/>
                <w:sz w:val="28"/>
                <w:szCs w:val="28"/>
              </w:rPr>
              <w:t>dùng</w:t>
            </w:r>
            <w:r>
              <w:rPr>
                <w:rFonts w:ascii="Times New Roman" w:hAnsi="Times New Roman" w:cs="Times New Roman"/>
                <w:spacing w:val="23"/>
                <w:sz w:val="28"/>
                <w:szCs w:val="28"/>
              </w:rPr>
              <w:t xml:space="preserve"> </w:t>
            </w:r>
            <w:r>
              <w:rPr>
                <w:rFonts w:ascii="Times New Roman" w:hAnsi="Times New Roman" w:cs="Times New Roman"/>
                <w:sz w:val="28"/>
                <w:szCs w:val="28"/>
              </w:rPr>
              <w:t>có</w:t>
            </w:r>
            <w:r>
              <w:rPr>
                <w:rFonts w:ascii="Times New Roman" w:hAnsi="Times New Roman" w:cs="Times New Roman"/>
                <w:spacing w:val="24"/>
                <w:sz w:val="28"/>
                <w:szCs w:val="28"/>
              </w:rPr>
              <w:t xml:space="preserve"> </w:t>
            </w:r>
            <w:r>
              <w:rPr>
                <w:rFonts w:ascii="Times New Roman" w:hAnsi="Times New Roman" w:cs="Times New Roman"/>
                <w:sz w:val="28"/>
                <w:szCs w:val="28"/>
              </w:rPr>
              <w:t>thể</w:t>
            </w:r>
            <w:r>
              <w:rPr>
                <w:rFonts w:ascii="Times New Roman" w:hAnsi="Times New Roman" w:cs="Times New Roman"/>
                <w:spacing w:val="24"/>
                <w:sz w:val="28"/>
                <w:szCs w:val="28"/>
              </w:rPr>
              <w:t xml:space="preserve"> </w:t>
            </w:r>
            <w:r>
              <w:rPr>
                <w:rFonts w:ascii="Times New Roman" w:hAnsi="Times New Roman" w:cs="Times New Roman"/>
                <w:sz w:val="28"/>
                <w:szCs w:val="28"/>
              </w:rPr>
              <w:t>thao</w:t>
            </w:r>
            <w:r>
              <w:rPr>
                <w:rFonts w:ascii="Times New Roman" w:hAnsi="Times New Roman" w:cs="Times New Roman"/>
                <w:spacing w:val="23"/>
                <w:sz w:val="28"/>
                <w:szCs w:val="28"/>
              </w:rPr>
              <w:t xml:space="preserve"> </w:t>
            </w:r>
            <w:r>
              <w:rPr>
                <w:rFonts w:ascii="Times New Roman" w:hAnsi="Times New Roman" w:cs="Times New Roman"/>
                <w:sz w:val="28"/>
                <w:szCs w:val="28"/>
              </w:rPr>
              <w:t>tác</w:t>
            </w:r>
            <w:r>
              <w:rPr>
                <w:rFonts w:ascii="Times New Roman" w:hAnsi="Times New Roman" w:cs="Times New Roman"/>
                <w:spacing w:val="24"/>
                <w:sz w:val="28"/>
                <w:szCs w:val="28"/>
              </w:rPr>
              <w:t xml:space="preserve"> </w:t>
            </w:r>
            <w:r>
              <w:rPr>
                <w:rFonts w:ascii="Times New Roman" w:hAnsi="Times New Roman" w:cs="Times New Roman"/>
                <w:spacing w:val="-4"/>
                <w:sz w:val="28"/>
                <w:szCs w:val="28"/>
              </w:rPr>
              <w:t>quản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lý</w:t>
            </w:r>
            <w:r>
              <w:rPr>
                <w:rFonts w:ascii="Times New Roman" w:hAnsi="Times New Roman" w:cs="Times New Roman"/>
                <w:spacing w:val="15"/>
                <w:sz w:val="28"/>
                <w:szCs w:val="28"/>
              </w:rPr>
              <w:t xml:space="preserve"> </w:t>
            </w:r>
            <w:r>
              <w:rPr>
                <w:rFonts w:ascii="Times New Roman" w:hAnsi="Times New Roman" w:cs="Times New Roman"/>
                <w:sz w:val="28"/>
                <w:szCs w:val="28"/>
              </w:rPr>
              <w:t>dịch</w:t>
            </w:r>
            <w:r>
              <w:rPr>
                <w:rFonts w:ascii="Times New Roman" w:hAnsi="Times New Roman" w:cs="Times New Roman"/>
                <w:spacing w:val="15"/>
                <w:sz w:val="28"/>
                <w:szCs w:val="28"/>
              </w:rPr>
              <w:t xml:space="preserve"> </w:t>
            </w:r>
            <w:r>
              <w:rPr>
                <w:rFonts w:ascii="Times New Roman" w:hAnsi="Times New Roman" w:cs="Times New Roman"/>
                <w:sz w:val="28"/>
                <w:szCs w:val="28"/>
              </w:rPr>
              <w:t>vụ</w:t>
            </w:r>
            <w:r>
              <w:rPr>
                <w:rFonts w:ascii="Times New Roman" w:hAnsi="Times New Roman" w:cs="Times New Roman"/>
                <w:spacing w:val="15"/>
                <w:sz w:val="28"/>
                <w:szCs w:val="28"/>
              </w:rPr>
              <w:t xml:space="preserve"> </w:t>
            </w:r>
            <w:r>
              <w:rPr>
                <w:rFonts w:ascii="Times New Roman" w:hAnsi="Times New Roman" w:cs="Times New Roman"/>
                <w:sz w:val="28"/>
                <w:szCs w:val="28"/>
              </w:rPr>
              <w:t>cho</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vừa</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895" w:type="dxa"/>
          </w:tcPr>
          <w:p>
            <w:pPr>
              <w:pStyle w:val="54"/>
              <w:tabs>
                <w:tab w:val="left" w:pos="903"/>
                <w:tab w:val="left" w:pos="1755"/>
                <w:tab w:val="left" w:pos="2295"/>
              </w:tabs>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“Quản</w:t>
            </w:r>
            <w:r>
              <w:rPr>
                <w:rFonts w:ascii="Times New Roman" w:hAnsi="Times New Roman" w:cs="Times New Roman"/>
                <w:sz w:val="28"/>
                <w:szCs w:val="28"/>
              </w:rPr>
              <w:tab/>
            </w:r>
            <w:r>
              <w:rPr>
                <w:rFonts w:ascii="Times New Roman" w:hAnsi="Times New Roman" w:cs="Times New Roman"/>
                <w:spacing w:val="-5"/>
                <w:w w:val="105"/>
                <w:sz w:val="28"/>
                <w:szCs w:val="28"/>
              </w:rPr>
              <w:t>Lý</w:t>
            </w:r>
            <w:r>
              <w:rPr>
                <w:rFonts w:ascii="Times New Roman" w:hAnsi="Times New Roman" w:cs="Times New Roman"/>
                <w:sz w:val="28"/>
                <w:szCs w:val="28"/>
              </w:rPr>
              <w:tab/>
            </w:r>
            <w:r>
              <w:rPr>
                <w:rFonts w:ascii="Times New Roman" w:hAnsi="Times New Roman" w:cs="Times New Roman"/>
                <w:spacing w:val="-5"/>
                <w:w w:val="105"/>
                <w:sz w:val="28"/>
                <w:szCs w:val="28"/>
              </w:rPr>
              <w:t>DV”</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10"/>
                <w:sz w:val="28"/>
                <w:szCs w:val="28"/>
              </w:rPr>
              <w:t>(BtnQuanLyDV)</w:t>
            </w:r>
          </w:p>
        </w:tc>
        <w:tc>
          <w:tcPr>
            <w:tcW w:w="6261"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77"/>
                <w:sz w:val="28"/>
                <w:szCs w:val="28"/>
              </w:rPr>
              <w:t xml:space="preserve"> </w:t>
            </w:r>
            <w:r>
              <w:rPr>
                <w:rFonts w:ascii="Times New Roman" w:hAnsi="Times New Roman" w:cs="Times New Roman"/>
                <w:sz w:val="28"/>
                <w:szCs w:val="28"/>
              </w:rPr>
              <w:t>QuanLyDichVuPhongDialog</w:t>
            </w:r>
            <w:r>
              <w:rPr>
                <w:rFonts w:ascii="Times New Roman" w:hAnsi="Times New Roman" w:cs="Times New Roman"/>
                <w:spacing w:val="78"/>
                <w:sz w:val="28"/>
                <w:szCs w:val="28"/>
              </w:rPr>
              <w:t xml:space="preserve"> </w:t>
            </w:r>
            <w:r>
              <w:rPr>
                <w:rFonts w:ascii="Times New Roman" w:hAnsi="Times New Roman" w:cs="Times New Roman"/>
                <w:sz w:val="28"/>
                <w:szCs w:val="28"/>
              </w:rPr>
              <w:t>với</w:t>
            </w:r>
            <w:r>
              <w:rPr>
                <w:rFonts w:ascii="Times New Roman" w:hAnsi="Times New Roman" w:cs="Times New Roman"/>
                <w:spacing w:val="78"/>
                <w:sz w:val="28"/>
                <w:szCs w:val="28"/>
              </w:rPr>
              <w:t xml:space="preserve"> </w:t>
            </w:r>
            <w:r>
              <w:rPr>
                <w:rFonts w:ascii="Times New Roman" w:hAnsi="Times New Roman" w:cs="Times New Roman"/>
                <w:sz w:val="28"/>
                <w:szCs w:val="28"/>
              </w:rPr>
              <w:t>thông</w:t>
            </w:r>
            <w:r>
              <w:rPr>
                <w:rFonts w:ascii="Times New Roman" w:hAnsi="Times New Roman" w:cs="Times New Roman"/>
                <w:spacing w:val="78"/>
                <w:sz w:val="28"/>
                <w:szCs w:val="28"/>
              </w:rPr>
              <w:t xml:space="preserve"> </w:t>
            </w:r>
            <w:r>
              <w:rPr>
                <w:rFonts w:ascii="Times New Roman" w:hAnsi="Times New Roman" w:cs="Times New Roman"/>
                <w:sz w:val="28"/>
                <w:szCs w:val="28"/>
              </w:rPr>
              <w:t>tin</w:t>
            </w:r>
            <w:r>
              <w:rPr>
                <w:rFonts w:ascii="Times New Roman" w:hAnsi="Times New Roman" w:cs="Times New Roman"/>
                <w:spacing w:val="77"/>
                <w:sz w:val="28"/>
                <w:szCs w:val="28"/>
              </w:rPr>
              <w:t xml:space="preserve"> </w:t>
            </w:r>
            <w:r>
              <w:rPr>
                <w:rFonts w:ascii="Times New Roman" w:hAnsi="Times New Roman" w:cs="Times New Roman"/>
                <w:sz w:val="28"/>
                <w:szCs w:val="28"/>
              </w:rPr>
              <w:t>phòng</w:t>
            </w:r>
            <w:r>
              <w:rPr>
                <w:rFonts w:ascii="Times New Roman" w:hAnsi="Times New Roman" w:cs="Times New Roman"/>
                <w:spacing w:val="78"/>
                <w:sz w:val="28"/>
                <w:szCs w:val="28"/>
              </w:rPr>
              <w:t xml:space="preserve"> </w:t>
            </w:r>
            <w:r>
              <w:rPr>
                <w:rFonts w:ascii="Times New Roman" w:hAnsi="Times New Roman" w:cs="Times New Roman"/>
                <w:spacing w:val="-4"/>
                <w:sz w:val="28"/>
                <w:szCs w:val="28"/>
              </w:rPr>
              <w:t>đang</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chọn;</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sau</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khi</w:t>
            </w:r>
            <w:r>
              <w:rPr>
                <w:rFonts w:ascii="Times New Roman" w:hAnsi="Times New Roman" w:cs="Times New Roman"/>
                <w:spacing w:val="15"/>
                <w:w w:val="105"/>
                <w:sz w:val="28"/>
                <w:szCs w:val="28"/>
              </w:rPr>
              <w:t xml:space="preserve"> </w:t>
            </w:r>
            <w:r>
              <w:rPr>
                <w:rFonts w:ascii="Times New Roman" w:hAnsi="Times New Roman" w:cs="Times New Roman"/>
                <w:w w:val="105"/>
                <w:sz w:val="28"/>
                <w:szCs w:val="28"/>
              </w:rPr>
              <w:t>lưu,</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cột</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Lượng</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DV</w:t>
            </w:r>
            <w:r>
              <w:rPr>
                <w:rFonts w:ascii="Times New Roman" w:hAnsi="Times New Roman" w:cs="Times New Roman"/>
                <w:spacing w:val="15"/>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Tổng</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Tiền</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DV</w:t>
            </w:r>
            <w:r>
              <w:rPr>
                <w:rFonts w:ascii="Times New Roman" w:hAnsi="Times New Roman" w:cs="Times New Roman"/>
                <w:spacing w:val="15"/>
                <w:w w:val="105"/>
                <w:sz w:val="28"/>
                <w:szCs w:val="28"/>
              </w:rPr>
              <w:t xml:space="preserve"> </w:t>
            </w:r>
            <w:r>
              <w:rPr>
                <w:rFonts w:ascii="Times New Roman" w:hAnsi="Times New Roman" w:cs="Times New Roman"/>
                <w:w w:val="105"/>
                <w:sz w:val="28"/>
                <w:szCs w:val="28"/>
              </w:rPr>
              <w:t>trong DgPhongDichVu tự cập nhật.</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Quản Lý Dịch Vụ cho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2847340" cy="2926080"/>
            <wp:effectExtent l="0" t="0" r="2540" b="0"/>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48"/>
                    <a:stretch>
                      <a:fillRect/>
                    </a:stretch>
                  </pic:blipFill>
                  <pic:spPr>
                    <a:xfrm>
                      <a:off x="0" y="0"/>
                      <a:ext cx="2847340" cy="292608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80"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1485"/>
        <w:gridCol w:w="2260"/>
        <w:gridCol w:w="54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48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6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43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6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543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
                <w:sz w:val="28"/>
                <w:szCs w:val="28"/>
              </w:rPr>
              <w:t xml:space="preserve"> </w:t>
            </w:r>
            <w:r>
              <w:rPr>
                <w:rFonts w:ascii="Times New Roman" w:hAnsi="Times New Roman" w:cs="Times New Roman"/>
                <w:sz w:val="28"/>
                <w:szCs w:val="28"/>
              </w:rPr>
              <w:t>thị</w:t>
            </w:r>
            <w:r>
              <w:rPr>
                <w:rFonts w:ascii="Times New Roman" w:hAnsi="Times New Roman" w:cs="Times New Roman"/>
                <w:spacing w:val="4"/>
                <w:sz w:val="28"/>
                <w:szCs w:val="28"/>
              </w:rPr>
              <w:t xml:space="preserve"> </w:t>
            </w:r>
            <w:r>
              <w:rPr>
                <w:rFonts w:ascii="Times New Roman" w:hAnsi="Times New Roman" w:cs="Times New Roman"/>
                <w:sz w:val="28"/>
                <w:szCs w:val="28"/>
              </w:rPr>
              <w:t>số/tên</w:t>
            </w:r>
            <w:r>
              <w:rPr>
                <w:rFonts w:ascii="Times New Roman" w:hAnsi="Times New Roman" w:cs="Times New Roman"/>
                <w:spacing w:val="5"/>
                <w:sz w:val="28"/>
                <w:szCs w:val="28"/>
              </w:rPr>
              <w:t xml:space="preserve"> </w:t>
            </w:r>
            <w:r>
              <w:rPr>
                <w:rFonts w:ascii="Times New Roman" w:hAnsi="Times New Roman" w:cs="Times New Roman"/>
                <w:sz w:val="28"/>
                <w:szCs w:val="28"/>
              </w:rPr>
              <w:t>phòng</w:t>
            </w:r>
            <w:r>
              <w:rPr>
                <w:rFonts w:ascii="Times New Roman" w:hAnsi="Times New Roman" w:cs="Times New Roman"/>
                <w:spacing w:val="4"/>
                <w:sz w:val="28"/>
                <w:szCs w:val="28"/>
              </w:rPr>
              <w:t xml:space="preserve"> </w:t>
            </w:r>
            <w:r>
              <w:rPr>
                <w:rFonts w:ascii="Times New Roman" w:hAnsi="Times New Roman" w:cs="Times New Roman"/>
                <w:sz w:val="28"/>
                <w:szCs w:val="28"/>
              </w:rPr>
              <w:t>đang</w:t>
            </w:r>
            <w:r>
              <w:rPr>
                <w:rFonts w:ascii="Times New Roman" w:hAnsi="Times New Roman" w:cs="Times New Roman"/>
                <w:spacing w:val="5"/>
                <w:sz w:val="28"/>
                <w:szCs w:val="28"/>
              </w:rPr>
              <w:t xml:space="preserve"> </w:t>
            </w:r>
            <w:r>
              <w:rPr>
                <w:rFonts w:ascii="Times New Roman" w:hAnsi="Times New Roman" w:cs="Times New Roman"/>
                <w:sz w:val="28"/>
                <w:szCs w:val="28"/>
              </w:rPr>
              <w:t>được</w:t>
            </w:r>
            <w:r>
              <w:rPr>
                <w:rFonts w:ascii="Times New Roman" w:hAnsi="Times New Roman" w:cs="Times New Roman"/>
                <w:spacing w:val="4"/>
                <w:sz w:val="28"/>
                <w:szCs w:val="28"/>
              </w:rPr>
              <w:t xml:space="preserve"> </w:t>
            </w:r>
            <w:r>
              <w:rPr>
                <w:rFonts w:ascii="Times New Roman" w:hAnsi="Times New Roman" w:cs="Times New Roman"/>
                <w:sz w:val="28"/>
                <w:szCs w:val="28"/>
              </w:rPr>
              <w:t>quản</w:t>
            </w:r>
            <w:r>
              <w:rPr>
                <w:rFonts w:ascii="Times New Roman" w:hAnsi="Times New Roman" w:cs="Times New Roman"/>
                <w:spacing w:val="4"/>
                <w:sz w:val="28"/>
                <w:szCs w:val="28"/>
              </w:rPr>
              <w:t xml:space="preserve"> </w:t>
            </w:r>
            <w:r>
              <w:rPr>
                <w:rFonts w:ascii="Times New Roman" w:hAnsi="Times New Roman" w:cs="Times New Roman"/>
                <w:sz w:val="28"/>
                <w:szCs w:val="28"/>
              </w:rPr>
              <w:t>lý</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dịch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vụ</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485" w:type="dxa"/>
          </w:tcPr>
          <w:p>
            <w:pPr>
              <w:pStyle w:val="54"/>
              <w:rPr>
                <w:rFonts w:ascii="Times New Roman" w:hAnsi="Times New Roman" w:cs="Times New Roman"/>
                <w:sz w:val="28"/>
                <w:szCs w:val="28"/>
              </w:rPr>
            </w:pPr>
            <w:r>
              <w:rPr>
                <w:rFonts w:ascii="Times New Roman" w:hAnsi="Times New Roman" w:cs="Times New Roman"/>
                <w:spacing w:val="-2"/>
                <w:sz w:val="28"/>
                <w:szCs w:val="28"/>
              </w:rPr>
              <w:t>PnlItems</w:t>
            </w:r>
          </w:p>
        </w:tc>
        <w:tc>
          <w:tcPr>
            <w:tcW w:w="226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StackPanel</w:t>
            </w:r>
          </w:p>
          <w:p>
            <w:pPr>
              <w:pStyle w:val="54"/>
              <w:spacing w:before="4" w:line="240" w:lineRule="auto"/>
              <w:rPr>
                <w:rFonts w:ascii="Times New Roman" w:hAnsi="Times New Roman" w:cs="Times New Roman"/>
                <w:sz w:val="28"/>
                <w:szCs w:val="28"/>
              </w:rPr>
            </w:pPr>
            <w:r>
              <w:rPr>
                <w:rFonts w:ascii="Times New Roman" w:hAnsi="Times New Roman" w:cs="Times New Roman"/>
                <w:spacing w:val="-2"/>
                <w:sz w:val="28"/>
                <w:szCs w:val="28"/>
              </w:rPr>
              <w:t>(dynamic)</w:t>
            </w:r>
          </w:p>
        </w:tc>
        <w:tc>
          <w:tcPr>
            <w:tcW w:w="5435" w:type="dxa"/>
          </w:tcPr>
          <w:p>
            <w:pPr>
              <w:pStyle w:val="54"/>
              <w:rPr>
                <w:rFonts w:ascii="Times New Roman" w:hAnsi="Times New Roman" w:cs="Times New Roman"/>
                <w:sz w:val="28"/>
                <w:szCs w:val="28"/>
              </w:rPr>
            </w:pPr>
            <w:r>
              <w:rPr>
                <w:rFonts w:ascii="Times New Roman" w:hAnsi="Times New Roman" w:cs="Times New Roman"/>
                <w:sz w:val="28"/>
                <w:szCs w:val="28"/>
              </w:rPr>
              <w:t>Khu</w:t>
            </w:r>
            <w:r>
              <w:rPr>
                <w:rFonts w:ascii="Times New Roman" w:hAnsi="Times New Roman" w:cs="Times New Roman"/>
                <w:spacing w:val="21"/>
                <w:sz w:val="28"/>
                <w:szCs w:val="28"/>
              </w:rPr>
              <w:t xml:space="preserve"> </w:t>
            </w:r>
            <w:r>
              <w:rPr>
                <w:rFonts w:ascii="Times New Roman" w:hAnsi="Times New Roman" w:cs="Times New Roman"/>
                <w:sz w:val="28"/>
                <w:szCs w:val="28"/>
              </w:rPr>
              <w:t>vực</w:t>
            </w:r>
            <w:r>
              <w:rPr>
                <w:rFonts w:ascii="Times New Roman" w:hAnsi="Times New Roman" w:cs="Times New Roman"/>
                <w:spacing w:val="21"/>
                <w:sz w:val="28"/>
                <w:szCs w:val="28"/>
              </w:rPr>
              <w:t xml:space="preserve"> </w:t>
            </w:r>
            <w:r>
              <w:rPr>
                <w:rFonts w:ascii="Times New Roman" w:hAnsi="Times New Roman" w:cs="Times New Roman"/>
                <w:sz w:val="28"/>
                <w:szCs w:val="28"/>
              </w:rPr>
              <w:t>chứa</w:t>
            </w:r>
            <w:r>
              <w:rPr>
                <w:rFonts w:ascii="Times New Roman" w:hAnsi="Times New Roman" w:cs="Times New Roman"/>
                <w:spacing w:val="22"/>
                <w:sz w:val="28"/>
                <w:szCs w:val="28"/>
              </w:rPr>
              <w:t xml:space="preserve"> </w:t>
            </w:r>
            <w:r>
              <w:rPr>
                <w:rFonts w:ascii="Times New Roman" w:hAnsi="Times New Roman" w:cs="Times New Roman"/>
                <w:sz w:val="28"/>
                <w:szCs w:val="28"/>
              </w:rPr>
              <w:t>các</w:t>
            </w:r>
            <w:r>
              <w:rPr>
                <w:rFonts w:ascii="Times New Roman" w:hAnsi="Times New Roman" w:cs="Times New Roman"/>
                <w:spacing w:val="21"/>
                <w:sz w:val="28"/>
                <w:szCs w:val="28"/>
              </w:rPr>
              <w:t xml:space="preserve"> </w:t>
            </w:r>
            <w:r>
              <w:rPr>
                <w:rFonts w:ascii="Times New Roman" w:hAnsi="Times New Roman" w:cs="Times New Roman"/>
                <w:sz w:val="28"/>
                <w:szCs w:val="28"/>
              </w:rPr>
              <w:t>dòng</w:t>
            </w:r>
            <w:r>
              <w:rPr>
                <w:rFonts w:ascii="Times New Roman" w:hAnsi="Times New Roman" w:cs="Times New Roman"/>
                <w:spacing w:val="22"/>
                <w:sz w:val="28"/>
                <w:szCs w:val="28"/>
              </w:rPr>
              <w:t xml:space="preserve"> </w:t>
            </w:r>
            <w:r>
              <w:rPr>
                <w:rFonts w:ascii="Times New Roman" w:hAnsi="Times New Roman" w:cs="Times New Roman"/>
                <w:sz w:val="28"/>
                <w:szCs w:val="28"/>
              </w:rPr>
              <w:t>dịch</w:t>
            </w:r>
            <w:r>
              <w:rPr>
                <w:rFonts w:ascii="Times New Roman" w:hAnsi="Times New Roman" w:cs="Times New Roman"/>
                <w:spacing w:val="21"/>
                <w:sz w:val="28"/>
                <w:szCs w:val="28"/>
              </w:rPr>
              <w:t xml:space="preserve"> </w:t>
            </w:r>
            <w:r>
              <w:rPr>
                <w:rFonts w:ascii="Times New Roman" w:hAnsi="Times New Roman" w:cs="Times New Roman"/>
                <w:sz w:val="28"/>
                <w:szCs w:val="28"/>
              </w:rPr>
              <w:t>vụ</w:t>
            </w:r>
            <w:r>
              <w:rPr>
                <w:rFonts w:ascii="Times New Roman" w:hAnsi="Times New Roman" w:cs="Times New Roman"/>
                <w:spacing w:val="22"/>
                <w:sz w:val="28"/>
                <w:szCs w:val="28"/>
              </w:rPr>
              <w:t xml:space="preserve"> </w:t>
            </w:r>
            <w:r>
              <w:rPr>
                <w:rFonts w:ascii="Times New Roman" w:hAnsi="Times New Roman" w:cs="Times New Roman"/>
                <w:sz w:val="28"/>
                <w:szCs w:val="28"/>
              </w:rPr>
              <w:t>được</w:t>
            </w:r>
            <w:r>
              <w:rPr>
                <w:rFonts w:ascii="Times New Roman" w:hAnsi="Times New Roman" w:cs="Times New Roman"/>
                <w:spacing w:val="21"/>
                <w:sz w:val="28"/>
                <w:szCs w:val="28"/>
              </w:rPr>
              <w:t xml:space="preserve"> </w:t>
            </w:r>
            <w:r>
              <w:rPr>
                <w:rFonts w:ascii="Times New Roman" w:hAnsi="Times New Roman" w:cs="Times New Roman"/>
                <w:sz w:val="28"/>
                <w:szCs w:val="28"/>
              </w:rPr>
              <w:t>sinh</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tự</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động từ code-behind; mỗi dòng gồm: tên dịch vụ, đơn giá, ô nhập số lượng và nút “+”</w:t>
            </w:r>
            <w:r>
              <w:rPr>
                <w:rFonts w:ascii="Times New Roman" w:hAnsi="Times New Roman" w:cs="Times New Roman"/>
                <w:spacing w:val="34"/>
                <w:sz w:val="28"/>
                <w:szCs w:val="28"/>
              </w:rPr>
              <w:t xml:space="preserve"> </w:t>
            </w:r>
            <w:r>
              <w:rPr>
                <w:rFonts w:ascii="Times New Roman" w:hAnsi="Times New Roman" w:cs="Times New Roman"/>
                <w:sz w:val="28"/>
                <w:szCs w:val="28"/>
              </w:rPr>
              <w:t>/ “–”</w:t>
            </w:r>
            <w:r>
              <w:rPr>
                <w:rFonts w:ascii="Times New Roman" w:hAnsi="Times New Roman" w:cs="Times New Roman"/>
                <w:spacing w:val="40"/>
                <w:sz w:val="28"/>
                <w:szCs w:val="28"/>
              </w:rPr>
              <w:t xml:space="preserve"> </w:t>
            </w:r>
            <w:r>
              <w:rPr>
                <w:rFonts w:ascii="Times New Roman" w:hAnsi="Times New Roman" w:cs="Times New Roman"/>
                <w:sz w:val="28"/>
                <w:szCs w:val="28"/>
              </w:rPr>
              <w:t>để điều chỉnh.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TxtTong</w:t>
            </w:r>
          </w:p>
        </w:tc>
        <w:tc>
          <w:tcPr>
            <w:tcW w:w="226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43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0"/>
                <w:sz w:val="28"/>
                <w:szCs w:val="28"/>
              </w:rPr>
              <w:t xml:space="preserve"> </w:t>
            </w:r>
            <w:r>
              <w:rPr>
                <w:rFonts w:ascii="Times New Roman" w:hAnsi="Times New Roman" w:cs="Times New Roman"/>
                <w:sz w:val="28"/>
                <w:szCs w:val="28"/>
              </w:rPr>
              <w:t>thị</w:t>
            </w:r>
            <w:r>
              <w:rPr>
                <w:rFonts w:ascii="Times New Roman" w:hAnsi="Times New Roman" w:cs="Times New Roman"/>
                <w:spacing w:val="40"/>
                <w:sz w:val="28"/>
                <w:szCs w:val="28"/>
              </w:rPr>
              <w:t xml:space="preserve"> </w:t>
            </w:r>
            <w:r>
              <w:rPr>
                <w:rFonts w:ascii="Times New Roman" w:hAnsi="Times New Roman" w:cs="Times New Roman"/>
                <w:sz w:val="28"/>
                <w:szCs w:val="28"/>
              </w:rPr>
              <w:t>tổng</w:t>
            </w:r>
            <w:r>
              <w:rPr>
                <w:rFonts w:ascii="Times New Roman" w:hAnsi="Times New Roman" w:cs="Times New Roman"/>
                <w:spacing w:val="40"/>
                <w:sz w:val="28"/>
                <w:szCs w:val="28"/>
              </w:rPr>
              <w:t xml:space="preserve"> </w:t>
            </w:r>
            <w:r>
              <w:rPr>
                <w:rFonts w:ascii="Times New Roman" w:hAnsi="Times New Roman" w:cs="Times New Roman"/>
                <w:sz w:val="28"/>
                <w:szCs w:val="28"/>
              </w:rPr>
              <w:t>tiền</w:t>
            </w:r>
            <w:r>
              <w:rPr>
                <w:rFonts w:ascii="Times New Roman" w:hAnsi="Times New Roman" w:cs="Times New Roman"/>
                <w:spacing w:val="41"/>
                <w:sz w:val="28"/>
                <w:szCs w:val="28"/>
              </w:rPr>
              <w:t xml:space="preserve"> </w:t>
            </w:r>
            <w:r>
              <w:rPr>
                <w:rFonts w:ascii="Times New Roman" w:hAnsi="Times New Roman" w:cs="Times New Roman"/>
                <w:sz w:val="28"/>
                <w:szCs w:val="28"/>
              </w:rPr>
              <w:t>dịch</w:t>
            </w:r>
            <w:r>
              <w:rPr>
                <w:rFonts w:ascii="Times New Roman" w:hAnsi="Times New Roman" w:cs="Times New Roman"/>
                <w:spacing w:val="40"/>
                <w:sz w:val="28"/>
                <w:szCs w:val="28"/>
              </w:rPr>
              <w:t xml:space="preserve"> </w:t>
            </w:r>
            <w:r>
              <w:rPr>
                <w:rFonts w:ascii="Times New Roman" w:hAnsi="Times New Roman" w:cs="Times New Roman"/>
                <w:sz w:val="28"/>
                <w:szCs w:val="28"/>
              </w:rPr>
              <w:t>vụ</w:t>
            </w:r>
            <w:r>
              <w:rPr>
                <w:rFonts w:ascii="Times New Roman" w:hAnsi="Times New Roman" w:cs="Times New Roman"/>
                <w:spacing w:val="41"/>
                <w:sz w:val="28"/>
                <w:szCs w:val="28"/>
              </w:rPr>
              <w:t xml:space="preserve"> </w:t>
            </w:r>
            <w:r>
              <w:rPr>
                <w:rFonts w:ascii="Times New Roman" w:hAnsi="Times New Roman" w:cs="Times New Roman"/>
                <w:sz w:val="28"/>
                <w:szCs w:val="28"/>
              </w:rPr>
              <w:t>hiện</w:t>
            </w:r>
            <w:r>
              <w:rPr>
                <w:rFonts w:ascii="Times New Roman" w:hAnsi="Times New Roman" w:cs="Times New Roman"/>
                <w:spacing w:val="40"/>
                <w:sz w:val="28"/>
                <w:szCs w:val="28"/>
              </w:rPr>
              <w:t xml:space="preserve"> </w:t>
            </w:r>
            <w:r>
              <w:rPr>
                <w:rFonts w:ascii="Times New Roman" w:hAnsi="Times New Roman" w:cs="Times New Roman"/>
                <w:sz w:val="28"/>
                <w:szCs w:val="28"/>
              </w:rPr>
              <w:t>tại,</w:t>
            </w:r>
            <w:r>
              <w:rPr>
                <w:rFonts w:ascii="Times New Roman" w:hAnsi="Times New Roman" w:cs="Times New Roman"/>
                <w:spacing w:val="41"/>
                <w:sz w:val="28"/>
                <w:szCs w:val="28"/>
              </w:rPr>
              <w:t xml:space="preserve"> </w:t>
            </w:r>
            <w:r>
              <w:rPr>
                <w:rFonts w:ascii="Times New Roman" w:hAnsi="Times New Roman" w:cs="Times New Roman"/>
                <w:sz w:val="28"/>
                <w:szCs w:val="28"/>
              </w:rPr>
              <w:t>tự</w:t>
            </w:r>
            <w:r>
              <w:rPr>
                <w:rFonts w:ascii="Times New Roman" w:hAnsi="Times New Roman" w:cs="Times New Roman"/>
                <w:spacing w:val="40"/>
                <w:sz w:val="28"/>
                <w:szCs w:val="28"/>
              </w:rPr>
              <w:t xml:space="preserve"> </w:t>
            </w:r>
            <w:r>
              <w:rPr>
                <w:rFonts w:ascii="Times New Roman" w:hAnsi="Times New Roman" w:cs="Times New Roman"/>
                <w:spacing w:val="-4"/>
                <w:sz w:val="28"/>
                <w:szCs w:val="28"/>
              </w:rPr>
              <w:t>động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tính</w:t>
            </w:r>
            <w:r>
              <w:rPr>
                <w:rFonts w:ascii="Times New Roman" w:hAnsi="Times New Roman" w:cs="Times New Roman"/>
                <w:spacing w:val="14"/>
                <w:sz w:val="28"/>
                <w:szCs w:val="28"/>
              </w:rPr>
              <w:t xml:space="preserve"> </w:t>
            </w:r>
            <w:r>
              <w:rPr>
                <w:rFonts w:ascii="Times New Roman" w:hAnsi="Times New Roman" w:cs="Times New Roman"/>
                <w:sz w:val="28"/>
                <w:szCs w:val="28"/>
              </w:rPr>
              <w:t>lại</w:t>
            </w:r>
            <w:r>
              <w:rPr>
                <w:rFonts w:ascii="Times New Roman" w:hAnsi="Times New Roman" w:cs="Times New Roman"/>
                <w:spacing w:val="14"/>
                <w:sz w:val="28"/>
                <w:szCs w:val="28"/>
              </w:rPr>
              <w:t xml:space="preserve"> </w:t>
            </w:r>
            <w:r>
              <w:rPr>
                <w:rFonts w:ascii="Times New Roman" w:hAnsi="Times New Roman" w:cs="Times New Roman"/>
                <w:sz w:val="28"/>
                <w:szCs w:val="28"/>
              </w:rPr>
              <w:t>khi</w:t>
            </w:r>
            <w:r>
              <w:rPr>
                <w:rFonts w:ascii="Times New Roman" w:hAnsi="Times New Roman" w:cs="Times New Roman"/>
                <w:spacing w:val="15"/>
                <w:sz w:val="28"/>
                <w:szCs w:val="28"/>
              </w:rPr>
              <w:t xml:space="preserve"> </w:t>
            </w:r>
            <w:r>
              <w:rPr>
                <w:rFonts w:ascii="Times New Roman" w:hAnsi="Times New Roman" w:cs="Times New Roman"/>
                <w:sz w:val="28"/>
                <w:szCs w:val="28"/>
              </w:rPr>
              <w:t>số</w:t>
            </w:r>
            <w:r>
              <w:rPr>
                <w:rFonts w:ascii="Times New Roman" w:hAnsi="Times New Roman" w:cs="Times New Roman"/>
                <w:spacing w:val="14"/>
                <w:sz w:val="28"/>
                <w:szCs w:val="28"/>
              </w:rPr>
              <w:t xml:space="preserve"> </w:t>
            </w:r>
            <w:r>
              <w:rPr>
                <w:rFonts w:ascii="Times New Roman" w:hAnsi="Times New Roman" w:cs="Times New Roman"/>
                <w:sz w:val="28"/>
                <w:szCs w:val="28"/>
              </w:rPr>
              <w:t>lượng</w:t>
            </w:r>
            <w:r>
              <w:rPr>
                <w:rFonts w:ascii="Times New Roman" w:hAnsi="Times New Roman" w:cs="Times New Roman"/>
                <w:spacing w:val="14"/>
                <w:sz w:val="28"/>
                <w:szCs w:val="28"/>
              </w:rPr>
              <w:t xml:space="preserve"> </w:t>
            </w:r>
            <w:r>
              <w:rPr>
                <w:rFonts w:ascii="Times New Roman" w:hAnsi="Times New Roman" w:cs="Times New Roman"/>
                <w:sz w:val="28"/>
                <w:szCs w:val="28"/>
              </w:rPr>
              <w:t>thay</w:t>
            </w:r>
            <w:r>
              <w:rPr>
                <w:rFonts w:ascii="Times New Roman" w:hAnsi="Times New Roman" w:cs="Times New Roman"/>
                <w:spacing w:val="15"/>
                <w:sz w:val="28"/>
                <w:szCs w:val="28"/>
              </w:rPr>
              <w:t xml:space="preserve"> </w:t>
            </w:r>
            <w:r>
              <w:rPr>
                <w:rFonts w:ascii="Times New Roman" w:hAnsi="Times New Roman" w:cs="Times New Roman"/>
                <w:sz w:val="28"/>
                <w:szCs w:val="28"/>
              </w:rPr>
              <w:t>đổi</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6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43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5"/>
                <w:sz w:val="28"/>
                <w:szCs w:val="28"/>
              </w:rPr>
              <w:t xml:space="preserve"> </w:t>
            </w:r>
            <w:r>
              <w:rPr>
                <w:rFonts w:ascii="Times New Roman" w:hAnsi="Times New Roman" w:cs="Times New Roman"/>
                <w:sz w:val="28"/>
                <w:szCs w:val="28"/>
              </w:rPr>
              <w:t>dialog</w:t>
            </w:r>
            <w:r>
              <w:rPr>
                <w:rFonts w:ascii="Times New Roman" w:hAnsi="Times New Roman" w:cs="Times New Roman"/>
                <w:spacing w:val="25"/>
                <w:sz w:val="28"/>
                <w:szCs w:val="28"/>
              </w:rPr>
              <w:t xml:space="preserve"> </w:t>
            </w:r>
            <w:r>
              <w:rPr>
                <w:rFonts w:ascii="Times New Roman" w:hAnsi="Times New Roman" w:cs="Times New Roman"/>
                <w:sz w:val="28"/>
                <w:szCs w:val="28"/>
              </w:rPr>
              <w:t>mà</w:t>
            </w:r>
            <w:r>
              <w:rPr>
                <w:rFonts w:ascii="Times New Roman" w:hAnsi="Times New Roman" w:cs="Times New Roman"/>
                <w:spacing w:val="25"/>
                <w:sz w:val="28"/>
                <w:szCs w:val="28"/>
              </w:rPr>
              <w:t xml:space="preserve"> </w:t>
            </w:r>
            <w:r>
              <w:rPr>
                <w:rFonts w:ascii="Times New Roman" w:hAnsi="Times New Roman" w:cs="Times New Roman"/>
                <w:sz w:val="28"/>
                <w:szCs w:val="28"/>
              </w:rPr>
              <w:t>không</w:t>
            </w:r>
            <w:r>
              <w:rPr>
                <w:rFonts w:ascii="Times New Roman" w:hAnsi="Times New Roman" w:cs="Times New Roman"/>
                <w:spacing w:val="26"/>
                <w:sz w:val="28"/>
                <w:szCs w:val="28"/>
              </w:rPr>
              <w:t xml:space="preserve"> </w:t>
            </w:r>
            <w:r>
              <w:rPr>
                <w:rFonts w:ascii="Times New Roman" w:hAnsi="Times New Roman" w:cs="Times New Roman"/>
                <w:sz w:val="28"/>
                <w:szCs w:val="28"/>
              </w:rPr>
              <w:t>lưu</w:t>
            </w:r>
            <w:r>
              <w:rPr>
                <w:rFonts w:ascii="Times New Roman" w:hAnsi="Times New Roman" w:cs="Times New Roman"/>
                <w:spacing w:val="25"/>
                <w:sz w:val="28"/>
                <w:szCs w:val="28"/>
              </w:rPr>
              <w:t xml:space="preserve"> </w:t>
            </w:r>
            <w:r>
              <w:rPr>
                <w:rFonts w:ascii="Times New Roman" w:hAnsi="Times New Roman" w:cs="Times New Roman"/>
                <w:sz w:val="28"/>
                <w:szCs w:val="28"/>
              </w:rPr>
              <w:t>thay</w:t>
            </w:r>
            <w:r>
              <w:rPr>
                <w:rFonts w:ascii="Times New Roman" w:hAnsi="Times New Roman" w:cs="Times New Roman"/>
                <w:spacing w:val="25"/>
                <w:sz w:val="28"/>
                <w:szCs w:val="28"/>
              </w:rPr>
              <w:t xml:space="preserve"> </w:t>
            </w:r>
            <w:r>
              <w:rPr>
                <w:rFonts w:ascii="Times New Roman" w:hAnsi="Times New Roman" w:cs="Times New Roman"/>
                <w:sz w:val="28"/>
                <w:szCs w:val="28"/>
              </w:rPr>
              <w:t>đổi</w:t>
            </w:r>
            <w:r>
              <w:rPr>
                <w:rFonts w:ascii="Times New Roman" w:hAnsi="Times New Roman" w:cs="Times New Roman"/>
                <w:spacing w:val="25"/>
                <w:sz w:val="28"/>
                <w:szCs w:val="28"/>
              </w:rPr>
              <w:t xml:space="preserve"> </w:t>
            </w:r>
            <w:r>
              <w:rPr>
                <w:rFonts w:ascii="Times New Roman" w:hAnsi="Times New Roman" w:cs="Times New Roman"/>
                <w:sz w:val="28"/>
                <w:szCs w:val="28"/>
              </w:rPr>
              <w:t>số</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lượng</w:t>
            </w:r>
            <w:r>
              <w:rPr>
                <w:rFonts w:ascii="Times New Roman" w:hAnsi="Times New Roman" w:cs="Times New Roman"/>
                <w:spacing w:val="-2"/>
                <w:sz w:val="28"/>
                <w:szCs w:val="28"/>
                <w:lang w:val="en-US"/>
              </w:rPr>
              <w:t xml:space="preserve"> </w:t>
            </w:r>
            <w:r>
              <w:rPr>
                <w:rFonts w:ascii="Times New Roman" w:hAnsi="Times New Roman" w:cs="Times New Roman"/>
                <w:spacing w:val="-2"/>
                <w:w w:val="105"/>
                <w:sz w:val="28"/>
                <w:szCs w:val="28"/>
              </w:rPr>
              <w:t>dịch</w:t>
            </w:r>
            <w:r>
              <w:rPr>
                <w:rFonts w:ascii="Times New Roman" w:hAnsi="Times New Roman" w:cs="Times New Roman"/>
                <w:spacing w:val="-1"/>
                <w:w w:val="105"/>
                <w:sz w:val="28"/>
                <w:szCs w:val="28"/>
              </w:rPr>
              <w:t xml:space="preserve"> </w:t>
            </w:r>
            <w:r>
              <w:rPr>
                <w:rFonts w:ascii="Times New Roman" w:hAnsi="Times New Roman" w:cs="Times New Roman"/>
                <w:spacing w:val="-5"/>
                <w:w w:val="105"/>
                <w:sz w:val="28"/>
                <w:szCs w:val="28"/>
              </w:rPr>
              <w:t>vụ.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48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6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43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28"/>
                <w:sz w:val="28"/>
                <w:szCs w:val="28"/>
              </w:rPr>
              <w:t xml:space="preserve"> </w:t>
            </w:r>
            <w:r>
              <w:rPr>
                <w:rFonts w:ascii="Times New Roman" w:hAnsi="Times New Roman" w:cs="Times New Roman"/>
                <w:sz w:val="28"/>
                <w:szCs w:val="28"/>
              </w:rPr>
              <w:t>số</w:t>
            </w:r>
            <w:r>
              <w:rPr>
                <w:rFonts w:ascii="Times New Roman" w:hAnsi="Times New Roman" w:cs="Times New Roman"/>
                <w:spacing w:val="29"/>
                <w:sz w:val="28"/>
                <w:szCs w:val="28"/>
              </w:rPr>
              <w:t xml:space="preserve"> </w:t>
            </w:r>
            <w:r>
              <w:rPr>
                <w:rFonts w:ascii="Times New Roman" w:hAnsi="Times New Roman" w:cs="Times New Roman"/>
                <w:sz w:val="28"/>
                <w:szCs w:val="28"/>
              </w:rPr>
              <w:t>lượng</w:t>
            </w:r>
            <w:r>
              <w:rPr>
                <w:rFonts w:ascii="Times New Roman" w:hAnsi="Times New Roman" w:cs="Times New Roman"/>
                <w:spacing w:val="28"/>
                <w:sz w:val="28"/>
                <w:szCs w:val="28"/>
              </w:rPr>
              <w:t xml:space="preserve"> </w:t>
            </w:r>
            <w:r>
              <w:rPr>
                <w:rFonts w:ascii="Times New Roman" w:hAnsi="Times New Roman" w:cs="Times New Roman"/>
                <w:sz w:val="28"/>
                <w:szCs w:val="28"/>
              </w:rPr>
              <w:t>dịch</w:t>
            </w:r>
            <w:r>
              <w:rPr>
                <w:rFonts w:ascii="Times New Roman" w:hAnsi="Times New Roman" w:cs="Times New Roman"/>
                <w:spacing w:val="29"/>
                <w:sz w:val="28"/>
                <w:szCs w:val="28"/>
              </w:rPr>
              <w:t xml:space="preserve"> </w:t>
            </w:r>
            <w:r>
              <w:rPr>
                <w:rFonts w:ascii="Times New Roman" w:hAnsi="Times New Roman" w:cs="Times New Roman"/>
                <w:sz w:val="28"/>
                <w:szCs w:val="28"/>
              </w:rPr>
              <w:t>vụ</w:t>
            </w:r>
            <w:r>
              <w:rPr>
                <w:rFonts w:ascii="Times New Roman" w:hAnsi="Times New Roman" w:cs="Times New Roman"/>
                <w:spacing w:val="29"/>
                <w:sz w:val="28"/>
                <w:szCs w:val="28"/>
              </w:rPr>
              <w:t xml:space="preserve"> </w:t>
            </w:r>
            <w:r>
              <w:rPr>
                <w:rFonts w:ascii="Times New Roman" w:hAnsi="Times New Roman" w:cs="Times New Roman"/>
                <w:sz w:val="28"/>
                <w:szCs w:val="28"/>
              </w:rPr>
              <w:t>đã</w:t>
            </w:r>
            <w:r>
              <w:rPr>
                <w:rFonts w:ascii="Times New Roman" w:hAnsi="Times New Roman" w:cs="Times New Roman"/>
                <w:spacing w:val="28"/>
                <w:sz w:val="28"/>
                <w:szCs w:val="28"/>
              </w:rPr>
              <w:t xml:space="preserve"> </w:t>
            </w:r>
            <w:r>
              <w:rPr>
                <w:rFonts w:ascii="Times New Roman" w:hAnsi="Times New Roman" w:cs="Times New Roman"/>
                <w:sz w:val="28"/>
                <w:szCs w:val="28"/>
              </w:rPr>
              <w:t>cập</w:t>
            </w:r>
            <w:r>
              <w:rPr>
                <w:rFonts w:ascii="Times New Roman" w:hAnsi="Times New Roman" w:cs="Times New Roman"/>
                <w:spacing w:val="29"/>
                <w:sz w:val="28"/>
                <w:szCs w:val="28"/>
              </w:rPr>
              <w:t xml:space="preserve"> </w:t>
            </w:r>
            <w:r>
              <w:rPr>
                <w:rFonts w:ascii="Times New Roman" w:hAnsi="Times New Roman" w:cs="Times New Roman"/>
                <w:sz w:val="28"/>
                <w:szCs w:val="28"/>
              </w:rPr>
              <w:t>nhật</w:t>
            </w:r>
            <w:r>
              <w:rPr>
                <w:rFonts w:ascii="Times New Roman" w:hAnsi="Times New Roman" w:cs="Times New Roman"/>
                <w:spacing w:val="29"/>
                <w:sz w:val="28"/>
                <w:szCs w:val="28"/>
              </w:rPr>
              <w:t xml:space="preserve"> </w:t>
            </w:r>
            <w:r>
              <w:rPr>
                <w:rFonts w:ascii="Times New Roman" w:hAnsi="Times New Roman" w:cs="Times New Roman"/>
                <w:sz w:val="28"/>
                <w:szCs w:val="28"/>
              </w:rPr>
              <w:t>vào</w:t>
            </w:r>
            <w:r>
              <w:rPr>
                <w:rFonts w:ascii="Times New Roman" w:hAnsi="Times New Roman" w:cs="Times New Roman"/>
                <w:spacing w:val="28"/>
                <w:sz w:val="28"/>
                <w:szCs w:val="28"/>
              </w:rPr>
              <w:t xml:space="preserve"> </w:t>
            </w:r>
            <w:r>
              <w:rPr>
                <w:rFonts w:ascii="Times New Roman" w:hAnsi="Times New Roman" w:cs="Times New Roman"/>
                <w:sz w:val="28"/>
                <w:szCs w:val="28"/>
              </w:rPr>
              <w:t>cơ</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16"/>
                <w:sz w:val="28"/>
                <w:szCs w:val="28"/>
              </w:rPr>
              <w:t xml:space="preserve"> </w:t>
            </w:r>
            <w:r>
              <w:rPr>
                <w:rFonts w:ascii="Times New Roman" w:hAnsi="Times New Roman" w:cs="Times New Roman"/>
                <w:sz w:val="28"/>
                <w:szCs w:val="28"/>
              </w:rPr>
              <w:t>liệu</w:t>
            </w:r>
            <w:r>
              <w:rPr>
                <w:rFonts w:ascii="Times New Roman" w:hAnsi="Times New Roman" w:cs="Times New Roman"/>
                <w:spacing w:val="17"/>
                <w:sz w:val="28"/>
                <w:szCs w:val="28"/>
              </w:rPr>
              <w:t xml:space="preserve"> </w:t>
            </w:r>
            <w:r>
              <w:rPr>
                <w:rFonts w:ascii="Times New Roman" w:hAnsi="Times New Roman" w:cs="Times New Roman"/>
                <w:sz w:val="28"/>
                <w:szCs w:val="28"/>
              </w:rPr>
              <w:t>(nhãn:</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7"/>
                <w:sz w:val="28"/>
                <w:szCs w:val="28"/>
              </w:rPr>
              <w:t xml:space="preserve"> </w:t>
            </w:r>
            <w:r>
              <w:rPr>
                <w:rFonts w:ascii="Times New Roman" w:hAnsi="Times New Roman" w:cs="Times New Roman"/>
                <w:sz w:val="28"/>
                <w:szCs w:val="28"/>
              </w:rPr>
              <w:t>Dịch</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Vụ”).</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56" w:type="dxa"/>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3390"/>
        <w:gridCol w:w="57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39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751"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9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trên</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dòng</w:t>
            </w:r>
            <w:r>
              <w:rPr>
                <w:rFonts w:ascii="Times New Roman" w:hAnsi="Times New Roman" w:cs="Times New Roman"/>
                <w:spacing w:val="10"/>
                <w:w w:val="105"/>
                <w:sz w:val="28"/>
                <w:szCs w:val="28"/>
              </w:rPr>
              <w:t xml:space="preserve"> </w:t>
            </w:r>
            <w:r>
              <w:rPr>
                <w:rFonts w:ascii="Times New Roman" w:hAnsi="Times New Roman" w:cs="Times New Roman"/>
                <w:spacing w:val="-4"/>
                <w:w w:val="105"/>
                <w:sz w:val="28"/>
                <w:szCs w:val="28"/>
              </w:rPr>
              <w:t>dịch</w:t>
            </w:r>
            <w:r>
              <w:rPr>
                <w:rFonts w:ascii="Times New Roman" w:hAnsi="Times New Roman" w:cs="Times New Roman"/>
                <w:spacing w:val="-4"/>
                <w:w w:val="105"/>
                <w:sz w:val="28"/>
                <w:szCs w:val="28"/>
                <w:lang w:val="en-US"/>
              </w:rPr>
              <w:t xml:space="preserve"> </w:t>
            </w:r>
            <w:r>
              <w:rPr>
                <w:rFonts w:ascii="Times New Roman" w:hAnsi="Times New Roman" w:cs="Times New Roman"/>
                <w:spacing w:val="-5"/>
                <w:sz w:val="28"/>
                <w:szCs w:val="28"/>
              </w:rPr>
              <w:t>vụ</w:t>
            </w:r>
          </w:p>
        </w:tc>
        <w:tc>
          <w:tcPr>
            <w:tcW w:w="5751" w:type="dxa"/>
          </w:tcPr>
          <w:p>
            <w:pPr>
              <w:pStyle w:val="54"/>
              <w:rPr>
                <w:rFonts w:ascii="Times New Roman" w:hAnsi="Times New Roman" w:cs="Times New Roman"/>
                <w:sz w:val="28"/>
                <w:szCs w:val="28"/>
              </w:rPr>
            </w:pPr>
            <w:r>
              <w:rPr>
                <w:rFonts w:ascii="Times New Roman" w:hAnsi="Times New Roman" w:cs="Times New Roman"/>
                <w:sz w:val="28"/>
                <w:szCs w:val="28"/>
              </w:rPr>
              <w:t>Tăng</w:t>
            </w:r>
            <w:r>
              <w:rPr>
                <w:rFonts w:ascii="Times New Roman" w:hAnsi="Times New Roman" w:cs="Times New Roman"/>
                <w:spacing w:val="34"/>
                <w:sz w:val="28"/>
                <w:szCs w:val="28"/>
              </w:rPr>
              <w:t xml:space="preserve"> </w:t>
            </w:r>
            <w:r>
              <w:rPr>
                <w:rFonts w:ascii="Times New Roman" w:hAnsi="Times New Roman" w:cs="Times New Roman"/>
                <w:sz w:val="28"/>
                <w:szCs w:val="28"/>
              </w:rPr>
              <w:t>số</w:t>
            </w:r>
            <w:r>
              <w:rPr>
                <w:rFonts w:ascii="Times New Roman" w:hAnsi="Times New Roman" w:cs="Times New Roman"/>
                <w:spacing w:val="34"/>
                <w:sz w:val="28"/>
                <w:szCs w:val="28"/>
              </w:rPr>
              <w:t xml:space="preserve"> </w:t>
            </w:r>
            <w:r>
              <w:rPr>
                <w:rFonts w:ascii="Times New Roman" w:hAnsi="Times New Roman" w:cs="Times New Roman"/>
                <w:sz w:val="28"/>
                <w:szCs w:val="28"/>
              </w:rPr>
              <w:t>lượng</w:t>
            </w:r>
            <w:r>
              <w:rPr>
                <w:rFonts w:ascii="Times New Roman" w:hAnsi="Times New Roman" w:cs="Times New Roman"/>
                <w:spacing w:val="34"/>
                <w:sz w:val="28"/>
                <w:szCs w:val="28"/>
              </w:rPr>
              <w:t xml:space="preserve"> </w:t>
            </w:r>
            <w:r>
              <w:rPr>
                <w:rFonts w:ascii="Times New Roman" w:hAnsi="Times New Roman" w:cs="Times New Roman"/>
                <w:sz w:val="28"/>
                <w:szCs w:val="28"/>
              </w:rPr>
              <w:t>dịch</w:t>
            </w:r>
            <w:r>
              <w:rPr>
                <w:rFonts w:ascii="Times New Roman" w:hAnsi="Times New Roman" w:cs="Times New Roman"/>
                <w:spacing w:val="34"/>
                <w:sz w:val="28"/>
                <w:szCs w:val="28"/>
              </w:rPr>
              <w:t xml:space="preserve"> </w:t>
            </w:r>
            <w:r>
              <w:rPr>
                <w:rFonts w:ascii="Times New Roman" w:hAnsi="Times New Roman" w:cs="Times New Roman"/>
                <w:sz w:val="28"/>
                <w:szCs w:val="28"/>
              </w:rPr>
              <w:t>vụ</w:t>
            </w:r>
            <w:r>
              <w:rPr>
                <w:rFonts w:ascii="Times New Roman" w:hAnsi="Times New Roman" w:cs="Times New Roman"/>
                <w:spacing w:val="34"/>
                <w:sz w:val="28"/>
                <w:szCs w:val="28"/>
              </w:rPr>
              <w:t xml:space="preserve"> </w:t>
            </w:r>
            <w:r>
              <w:rPr>
                <w:rFonts w:ascii="Times New Roman" w:hAnsi="Times New Roman" w:cs="Times New Roman"/>
                <w:sz w:val="28"/>
                <w:szCs w:val="28"/>
              </w:rPr>
              <w:t>tương</w:t>
            </w:r>
            <w:r>
              <w:rPr>
                <w:rFonts w:ascii="Times New Roman" w:hAnsi="Times New Roman" w:cs="Times New Roman"/>
                <w:spacing w:val="34"/>
                <w:sz w:val="28"/>
                <w:szCs w:val="28"/>
              </w:rPr>
              <w:t xml:space="preserve"> </w:t>
            </w:r>
            <w:r>
              <w:rPr>
                <w:rFonts w:ascii="Times New Roman" w:hAnsi="Times New Roman" w:cs="Times New Roman"/>
                <w:sz w:val="28"/>
                <w:szCs w:val="28"/>
              </w:rPr>
              <w:t>ứng</w:t>
            </w:r>
            <w:r>
              <w:rPr>
                <w:rFonts w:ascii="Times New Roman" w:hAnsi="Times New Roman" w:cs="Times New Roman"/>
                <w:spacing w:val="35"/>
                <w:sz w:val="28"/>
                <w:szCs w:val="28"/>
              </w:rPr>
              <w:t xml:space="preserve"> </w:t>
            </w:r>
            <w:r>
              <w:rPr>
                <w:rFonts w:ascii="Times New Roman" w:hAnsi="Times New Roman" w:cs="Times New Roman"/>
                <w:sz w:val="28"/>
                <w:szCs w:val="28"/>
              </w:rPr>
              <w:t>lên</w:t>
            </w:r>
            <w:r>
              <w:rPr>
                <w:rFonts w:ascii="Times New Roman" w:hAnsi="Times New Roman" w:cs="Times New Roman"/>
                <w:spacing w:val="34"/>
                <w:sz w:val="28"/>
                <w:szCs w:val="28"/>
              </w:rPr>
              <w:t xml:space="preserve"> </w:t>
            </w:r>
            <w:r>
              <w:rPr>
                <w:rFonts w:ascii="Times New Roman" w:hAnsi="Times New Roman" w:cs="Times New Roman"/>
                <w:sz w:val="28"/>
                <w:szCs w:val="28"/>
              </w:rPr>
              <w:t>1</w:t>
            </w:r>
            <w:r>
              <w:rPr>
                <w:rFonts w:ascii="Times New Roman" w:hAnsi="Times New Roman" w:cs="Times New Roman"/>
                <w:spacing w:val="34"/>
                <w:sz w:val="28"/>
                <w:szCs w:val="28"/>
              </w:rPr>
              <w:t xml:space="preserve"> </w:t>
            </w:r>
            <w:r>
              <w:rPr>
                <w:rFonts w:ascii="Times New Roman" w:hAnsi="Times New Roman" w:cs="Times New Roman"/>
                <w:sz w:val="28"/>
                <w:szCs w:val="28"/>
              </w:rPr>
              <w:t>đơn</w:t>
            </w:r>
            <w:r>
              <w:rPr>
                <w:rFonts w:ascii="Times New Roman" w:hAnsi="Times New Roman" w:cs="Times New Roman"/>
                <w:spacing w:val="34"/>
                <w:sz w:val="28"/>
                <w:szCs w:val="28"/>
              </w:rPr>
              <w:t xml:space="preserve"> </w:t>
            </w:r>
            <w:r>
              <w:rPr>
                <w:rFonts w:ascii="Times New Roman" w:hAnsi="Times New Roman" w:cs="Times New Roman"/>
                <w:sz w:val="28"/>
                <w:szCs w:val="28"/>
              </w:rPr>
              <w:t>vị</w:t>
            </w:r>
            <w:r>
              <w:rPr>
                <w:rFonts w:ascii="Times New Roman" w:hAnsi="Times New Roman" w:cs="Times New Roman"/>
                <w:spacing w:val="34"/>
                <w:sz w:val="28"/>
                <w:szCs w:val="28"/>
              </w:rPr>
              <w:t xml:space="preserve"> </w:t>
            </w:r>
            <w:r>
              <w:rPr>
                <w:rFonts w:ascii="Times New Roman" w:hAnsi="Times New Roman" w:cs="Times New Roman"/>
                <w:sz w:val="28"/>
                <w:szCs w:val="28"/>
              </w:rPr>
              <w:t>và</w:t>
            </w:r>
            <w:r>
              <w:rPr>
                <w:rFonts w:ascii="Times New Roman" w:hAnsi="Times New Roman" w:cs="Times New Roman"/>
                <w:spacing w:val="34"/>
                <w:sz w:val="28"/>
                <w:szCs w:val="28"/>
              </w:rPr>
              <w:t xml:space="preserve"> </w:t>
            </w:r>
            <w:r>
              <w:rPr>
                <w:rFonts w:ascii="Times New Roman" w:hAnsi="Times New Roman" w:cs="Times New Roman"/>
                <w:sz w:val="28"/>
                <w:szCs w:val="28"/>
              </w:rPr>
              <w:t>cập</w:t>
            </w:r>
            <w:r>
              <w:rPr>
                <w:rFonts w:ascii="Times New Roman" w:hAnsi="Times New Roman" w:cs="Times New Roman"/>
                <w:spacing w:val="35"/>
                <w:sz w:val="28"/>
                <w:szCs w:val="28"/>
              </w:rPr>
              <w:t xml:space="preserve"> </w:t>
            </w:r>
            <w:r>
              <w:rPr>
                <w:rFonts w:ascii="Times New Roman" w:hAnsi="Times New Roman" w:cs="Times New Roman"/>
                <w:spacing w:val="-4"/>
                <w:sz w:val="28"/>
                <w:szCs w:val="28"/>
              </w:rPr>
              <w:t>nhật</w:t>
            </w:r>
            <w:r>
              <w:rPr>
                <w:rFonts w:ascii="Times New Roman" w:hAnsi="Times New Roman" w:cs="Times New Roman"/>
                <w:spacing w:val="-4"/>
                <w:sz w:val="28"/>
                <w:szCs w:val="28"/>
                <w:lang w:val="en-US"/>
              </w:rPr>
              <w:t xml:space="preserve"> </w:t>
            </w:r>
            <w:r>
              <w:rPr>
                <w:rFonts w:ascii="Times New Roman" w:hAnsi="Times New Roman" w:cs="Times New Roman"/>
                <w:spacing w:val="-2"/>
                <w:w w:val="110"/>
                <w:sz w:val="28"/>
                <w:szCs w:val="28"/>
              </w:rPr>
              <w:t>TxtTong.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90"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31"/>
                <w:sz w:val="28"/>
                <w:szCs w:val="28"/>
              </w:rPr>
              <w:t xml:space="preserve"> </w:t>
            </w:r>
            <w:r>
              <w:rPr>
                <w:rFonts w:ascii="Times New Roman" w:hAnsi="Times New Roman" w:cs="Times New Roman"/>
                <w:sz w:val="28"/>
                <w:szCs w:val="28"/>
              </w:rPr>
              <w:t>nút</w:t>
            </w:r>
            <w:r>
              <w:rPr>
                <w:rFonts w:ascii="Times New Roman" w:hAnsi="Times New Roman" w:cs="Times New Roman"/>
                <w:spacing w:val="32"/>
                <w:sz w:val="28"/>
                <w:szCs w:val="28"/>
              </w:rPr>
              <w:t xml:space="preserve"> </w:t>
            </w:r>
            <w:r>
              <w:rPr>
                <w:rFonts w:ascii="Times New Roman" w:hAnsi="Times New Roman" w:cs="Times New Roman"/>
                <w:sz w:val="28"/>
                <w:szCs w:val="28"/>
              </w:rPr>
              <w:t>“–”</w:t>
            </w:r>
            <w:r>
              <w:rPr>
                <w:rFonts w:ascii="Times New Roman" w:hAnsi="Times New Roman" w:cs="Times New Roman"/>
                <w:spacing w:val="48"/>
                <w:sz w:val="28"/>
                <w:szCs w:val="28"/>
              </w:rPr>
              <w:t xml:space="preserve"> </w:t>
            </w:r>
            <w:r>
              <w:rPr>
                <w:rFonts w:ascii="Times New Roman" w:hAnsi="Times New Roman" w:cs="Times New Roman"/>
                <w:sz w:val="28"/>
                <w:szCs w:val="28"/>
              </w:rPr>
              <w:t>trên</w:t>
            </w:r>
            <w:r>
              <w:rPr>
                <w:rFonts w:ascii="Times New Roman" w:hAnsi="Times New Roman" w:cs="Times New Roman"/>
                <w:spacing w:val="31"/>
                <w:sz w:val="28"/>
                <w:szCs w:val="28"/>
              </w:rPr>
              <w:t xml:space="preserve"> </w:t>
            </w:r>
            <w:r>
              <w:rPr>
                <w:rFonts w:ascii="Times New Roman" w:hAnsi="Times New Roman" w:cs="Times New Roman"/>
                <w:sz w:val="28"/>
                <w:szCs w:val="28"/>
              </w:rPr>
              <w:t>dòng</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dịch</w:t>
            </w:r>
            <w:r>
              <w:rPr>
                <w:rFonts w:ascii="Times New Roman" w:hAnsi="Times New Roman" w:cs="Times New Roman"/>
                <w:spacing w:val="-4"/>
                <w:sz w:val="28"/>
                <w:szCs w:val="28"/>
                <w:lang w:val="en-US"/>
              </w:rPr>
              <w:t xml:space="preserve"> </w:t>
            </w:r>
            <w:r>
              <w:rPr>
                <w:rFonts w:ascii="Times New Roman" w:hAnsi="Times New Roman" w:cs="Times New Roman"/>
                <w:spacing w:val="-5"/>
                <w:sz w:val="28"/>
                <w:szCs w:val="28"/>
              </w:rPr>
              <w:t>vụ</w:t>
            </w:r>
          </w:p>
        </w:tc>
        <w:tc>
          <w:tcPr>
            <w:tcW w:w="5751" w:type="dxa"/>
          </w:tcPr>
          <w:p>
            <w:pPr>
              <w:pStyle w:val="54"/>
              <w:rPr>
                <w:rFonts w:ascii="Times New Roman" w:hAnsi="Times New Roman" w:cs="Times New Roman"/>
                <w:sz w:val="28"/>
                <w:szCs w:val="28"/>
              </w:rPr>
            </w:pPr>
            <w:r>
              <w:rPr>
                <w:rFonts w:ascii="Times New Roman" w:hAnsi="Times New Roman" w:cs="Times New Roman"/>
                <w:sz w:val="28"/>
                <w:szCs w:val="28"/>
              </w:rPr>
              <w:t>Giảm</w:t>
            </w:r>
            <w:r>
              <w:rPr>
                <w:rFonts w:ascii="Times New Roman" w:hAnsi="Times New Roman" w:cs="Times New Roman"/>
                <w:spacing w:val="17"/>
                <w:sz w:val="28"/>
                <w:szCs w:val="28"/>
              </w:rPr>
              <w:t xml:space="preserve"> </w:t>
            </w:r>
            <w:r>
              <w:rPr>
                <w:rFonts w:ascii="Times New Roman" w:hAnsi="Times New Roman" w:cs="Times New Roman"/>
                <w:sz w:val="28"/>
                <w:szCs w:val="28"/>
              </w:rPr>
              <w:t>số</w:t>
            </w:r>
            <w:r>
              <w:rPr>
                <w:rFonts w:ascii="Times New Roman" w:hAnsi="Times New Roman" w:cs="Times New Roman"/>
                <w:spacing w:val="17"/>
                <w:sz w:val="28"/>
                <w:szCs w:val="28"/>
              </w:rPr>
              <w:t xml:space="preserve"> </w:t>
            </w:r>
            <w:r>
              <w:rPr>
                <w:rFonts w:ascii="Times New Roman" w:hAnsi="Times New Roman" w:cs="Times New Roman"/>
                <w:sz w:val="28"/>
                <w:szCs w:val="28"/>
              </w:rPr>
              <w:t>lượng</w:t>
            </w:r>
            <w:r>
              <w:rPr>
                <w:rFonts w:ascii="Times New Roman" w:hAnsi="Times New Roman" w:cs="Times New Roman"/>
                <w:spacing w:val="18"/>
                <w:sz w:val="28"/>
                <w:szCs w:val="28"/>
              </w:rPr>
              <w:t xml:space="preserve"> </w:t>
            </w:r>
            <w:r>
              <w:rPr>
                <w:rFonts w:ascii="Times New Roman" w:hAnsi="Times New Roman" w:cs="Times New Roman"/>
                <w:sz w:val="28"/>
                <w:szCs w:val="28"/>
              </w:rPr>
              <w:t>dịch</w:t>
            </w:r>
            <w:r>
              <w:rPr>
                <w:rFonts w:ascii="Times New Roman" w:hAnsi="Times New Roman" w:cs="Times New Roman"/>
                <w:spacing w:val="17"/>
                <w:sz w:val="28"/>
                <w:szCs w:val="28"/>
              </w:rPr>
              <w:t xml:space="preserve"> </w:t>
            </w:r>
            <w:r>
              <w:rPr>
                <w:rFonts w:ascii="Times New Roman" w:hAnsi="Times New Roman" w:cs="Times New Roman"/>
                <w:sz w:val="28"/>
                <w:szCs w:val="28"/>
              </w:rPr>
              <w:t>vụ</w:t>
            </w:r>
            <w:r>
              <w:rPr>
                <w:rFonts w:ascii="Times New Roman" w:hAnsi="Times New Roman" w:cs="Times New Roman"/>
                <w:spacing w:val="17"/>
                <w:sz w:val="28"/>
                <w:szCs w:val="28"/>
              </w:rPr>
              <w:t xml:space="preserve"> </w:t>
            </w:r>
            <w:r>
              <w:rPr>
                <w:rFonts w:ascii="Times New Roman" w:hAnsi="Times New Roman" w:cs="Times New Roman"/>
                <w:sz w:val="28"/>
                <w:szCs w:val="28"/>
              </w:rPr>
              <w:t>tương</w:t>
            </w:r>
            <w:r>
              <w:rPr>
                <w:rFonts w:ascii="Times New Roman" w:hAnsi="Times New Roman" w:cs="Times New Roman"/>
                <w:spacing w:val="18"/>
                <w:sz w:val="28"/>
                <w:szCs w:val="28"/>
              </w:rPr>
              <w:t xml:space="preserve"> </w:t>
            </w:r>
            <w:r>
              <w:rPr>
                <w:rFonts w:ascii="Times New Roman" w:hAnsi="Times New Roman" w:cs="Times New Roman"/>
                <w:sz w:val="28"/>
                <w:szCs w:val="28"/>
              </w:rPr>
              <w:t>ứng</w:t>
            </w:r>
            <w:r>
              <w:rPr>
                <w:rFonts w:ascii="Times New Roman" w:hAnsi="Times New Roman" w:cs="Times New Roman"/>
                <w:spacing w:val="17"/>
                <w:sz w:val="28"/>
                <w:szCs w:val="28"/>
              </w:rPr>
              <w:t xml:space="preserve"> </w:t>
            </w:r>
            <w:r>
              <w:rPr>
                <w:rFonts w:ascii="Times New Roman" w:hAnsi="Times New Roman" w:cs="Times New Roman"/>
                <w:sz w:val="28"/>
                <w:szCs w:val="28"/>
              </w:rPr>
              <w:t>đi</w:t>
            </w:r>
            <w:r>
              <w:rPr>
                <w:rFonts w:ascii="Times New Roman" w:hAnsi="Times New Roman" w:cs="Times New Roman"/>
                <w:spacing w:val="17"/>
                <w:sz w:val="28"/>
                <w:szCs w:val="28"/>
              </w:rPr>
              <w:t xml:space="preserve"> </w:t>
            </w:r>
            <w:r>
              <w:rPr>
                <w:rFonts w:ascii="Times New Roman" w:hAnsi="Times New Roman" w:cs="Times New Roman"/>
                <w:sz w:val="28"/>
                <w:szCs w:val="28"/>
              </w:rPr>
              <w:t>1</w:t>
            </w:r>
            <w:r>
              <w:rPr>
                <w:rFonts w:ascii="Times New Roman" w:hAnsi="Times New Roman" w:cs="Times New Roman"/>
                <w:spacing w:val="18"/>
                <w:sz w:val="28"/>
                <w:szCs w:val="28"/>
              </w:rPr>
              <w:t xml:space="preserve"> </w:t>
            </w:r>
            <w:r>
              <w:rPr>
                <w:rFonts w:ascii="Times New Roman" w:hAnsi="Times New Roman" w:cs="Times New Roman"/>
                <w:sz w:val="28"/>
                <w:szCs w:val="28"/>
              </w:rPr>
              <w:t>đơn</w:t>
            </w:r>
            <w:r>
              <w:rPr>
                <w:rFonts w:ascii="Times New Roman" w:hAnsi="Times New Roman" w:cs="Times New Roman"/>
                <w:spacing w:val="17"/>
                <w:sz w:val="28"/>
                <w:szCs w:val="28"/>
              </w:rPr>
              <w:t xml:space="preserve"> </w:t>
            </w:r>
            <w:r>
              <w:rPr>
                <w:rFonts w:ascii="Times New Roman" w:hAnsi="Times New Roman" w:cs="Times New Roman"/>
                <w:sz w:val="28"/>
                <w:szCs w:val="28"/>
              </w:rPr>
              <w:t>vị</w:t>
            </w:r>
            <w:r>
              <w:rPr>
                <w:rFonts w:ascii="Times New Roman" w:hAnsi="Times New Roman" w:cs="Times New Roman"/>
                <w:spacing w:val="18"/>
                <w:sz w:val="28"/>
                <w:szCs w:val="28"/>
              </w:rPr>
              <w:t xml:space="preserve"> </w:t>
            </w:r>
            <w:r>
              <w:rPr>
                <w:rFonts w:ascii="Times New Roman" w:hAnsi="Times New Roman" w:cs="Times New Roman"/>
                <w:sz w:val="28"/>
                <w:szCs w:val="28"/>
              </w:rPr>
              <w:t>(tối</w:t>
            </w:r>
            <w:r>
              <w:rPr>
                <w:rFonts w:ascii="Times New Roman" w:hAnsi="Times New Roman" w:cs="Times New Roman"/>
                <w:spacing w:val="17"/>
                <w:sz w:val="28"/>
                <w:szCs w:val="28"/>
              </w:rPr>
              <w:t xml:space="preserve"> </w:t>
            </w:r>
            <w:r>
              <w:rPr>
                <w:rFonts w:ascii="Times New Roman" w:hAnsi="Times New Roman" w:cs="Times New Roman"/>
                <w:sz w:val="28"/>
                <w:szCs w:val="28"/>
              </w:rPr>
              <w:t>thiểu</w:t>
            </w:r>
            <w:r>
              <w:rPr>
                <w:rFonts w:ascii="Times New Roman" w:hAnsi="Times New Roman" w:cs="Times New Roman"/>
                <w:spacing w:val="17"/>
                <w:sz w:val="28"/>
                <w:szCs w:val="28"/>
              </w:rPr>
              <w:t xml:space="preserve"> </w:t>
            </w:r>
            <w:r>
              <w:rPr>
                <w:rFonts w:ascii="Times New Roman" w:hAnsi="Times New Roman" w:cs="Times New Roman"/>
                <w:sz w:val="28"/>
                <w:szCs w:val="28"/>
              </w:rPr>
              <w:t>0)</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cập</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nhật</w:t>
            </w:r>
            <w:r>
              <w:rPr>
                <w:rFonts w:ascii="Times New Roman" w:hAnsi="Times New Roman" w:cs="Times New Roman"/>
                <w:spacing w:val="5"/>
                <w:w w:val="105"/>
                <w:sz w:val="28"/>
                <w:szCs w:val="28"/>
              </w:rPr>
              <w:t xml:space="preserve"> </w:t>
            </w:r>
            <w:r>
              <w:rPr>
                <w:rFonts w:ascii="Times New Roman" w:hAnsi="Times New Roman" w:cs="Times New Roman"/>
                <w:spacing w:val="-2"/>
                <w:w w:val="105"/>
                <w:sz w:val="28"/>
                <w:szCs w:val="28"/>
              </w:rPr>
              <w:t>TxtTong.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390" w:type="dxa"/>
          </w:tcPr>
          <w:p>
            <w:pPr>
              <w:pStyle w:val="54"/>
              <w:tabs>
                <w:tab w:val="left" w:pos="906"/>
                <w:tab w:val="left" w:pos="1632"/>
                <w:tab w:val="left" w:pos="2347"/>
              </w:tabs>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4"/>
                <w:w w:val="105"/>
                <w:sz w:val="28"/>
                <w:szCs w:val="28"/>
              </w:rPr>
              <w:t>“Lưu</w:t>
            </w:r>
            <w:r>
              <w:rPr>
                <w:rFonts w:ascii="Times New Roman" w:hAnsi="Times New Roman" w:cs="Times New Roman"/>
                <w:sz w:val="28"/>
                <w:szCs w:val="28"/>
              </w:rPr>
              <w:tab/>
            </w:r>
            <w:r>
              <w:rPr>
                <w:rFonts w:ascii="Times New Roman" w:hAnsi="Times New Roman" w:cs="Times New Roman"/>
                <w:spacing w:val="-4"/>
                <w:w w:val="105"/>
                <w:sz w:val="28"/>
                <w:szCs w:val="28"/>
              </w:rPr>
              <w:t>Dịch</w:t>
            </w:r>
            <w:r>
              <w:rPr>
                <w:rFonts w:ascii="Times New Roman" w:hAnsi="Times New Roman" w:cs="Times New Roman"/>
                <w:sz w:val="28"/>
                <w:szCs w:val="28"/>
              </w:rPr>
              <w:tab/>
            </w:r>
            <w:r>
              <w:rPr>
                <w:rFonts w:ascii="Times New Roman" w:hAnsi="Times New Roman" w:cs="Times New Roman"/>
                <w:spacing w:val="-5"/>
                <w:w w:val="105"/>
                <w:sz w:val="28"/>
                <w:szCs w:val="28"/>
              </w:rPr>
              <w:t>Vụ”</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5751"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
                <w:sz w:val="28"/>
                <w:szCs w:val="28"/>
              </w:rPr>
              <w:t xml:space="preserve"> </w:t>
            </w:r>
            <w:r>
              <w:rPr>
                <w:rFonts w:ascii="Times New Roman" w:hAnsi="Times New Roman" w:cs="Times New Roman"/>
                <w:sz w:val="28"/>
                <w:szCs w:val="28"/>
              </w:rPr>
              <w:t>số lượng</w:t>
            </w:r>
            <w:r>
              <w:rPr>
                <w:rFonts w:ascii="Times New Roman" w:hAnsi="Times New Roman" w:cs="Times New Roman"/>
                <w:spacing w:val="-1"/>
                <w:sz w:val="28"/>
                <w:szCs w:val="28"/>
              </w:rPr>
              <w:t xml:space="preserve"> </w:t>
            </w:r>
            <w:r>
              <w:rPr>
                <w:rFonts w:ascii="Times New Roman" w:hAnsi="Times New Roman" w:cs="Times New Roman"/>
                <w:sz w:val="28"/>
                <w:szCs w:val="28"/>
              </w:rPr>
              <w:t>dịch vụ vào</w:t>
            </w:r>
            <w:r>
              <w:rPr>
                <w:rFonts w:ascii="Times New Roman" w:hAnsi="Times New Roman" w:cs="Times New Roman"/>
                <w:spacing w:val="-1"/>
                <w:sz w:val="28"/>
                <w:szCs w:val="28"/>
              </w:rPr>
              <w:t xml:space="preserve"> </w:t>
            </w:r>
            <w:r>
              <w:rPr>
                <w:rFonts w:ascii="Times New Roman" w:hAnsi="Times New Roman" w:cs="Times New Roman"/>
                <w:sz w:val="28"/>
                <w:szCs w:val="28"/>
              </w:rPr>
              <w:t>cơ sở dữ</w:t>
            </w:r>
            <w:r>
              <w:rPr>
                <w:rFonts w:ascii="Times New Roman" w:hAnsi="Times New Roman" w:cs="Times New Roman"/>
                <w:spacing w:val="-1"/>
                <w:sz w:val="28"/>
                <w:szCs w:val="28"/>
              </w:rPr>
              <w:t xml:space="preserve"> </w:t>
            </w:r>
            <w:r>
              <w:rPr>
                <w:rFonts w:ascii="Times New Roman" w:hAnsi="Times New Roman" w:cs="Times New Roman"/>
                <w:sz w:val="28"/>
                <w:szCs w:val="28"/>
              </w:rPr>
              <w:t>liệu, đóng dialog</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và làm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0"/>
                <w:sz w:val="28"/>
                <w:szCs w:val="28"/>
              </w:rPr>
              <w:t xml:space="preserve"> </w:t>
            </w:r>
            <w:r>
              <w:rPr>
                <w:rFonts w:ascii="Times New Roman" w:hAnsi="Times New Roman" w:cs="Times New Roman"/>
                <w:sz w:val="28"/>
                <w:szCs w:val="28"/>
              </w:rPr>
              <w:t>dịch</w:t>
            </w:r>
            <w:r>
              <w:rPr>
                <w:rFonts w:ascii="Times New Roman" w:hAnsi="Times New Roman" w:cs="Times New Roman"/>
                <w:spacing w:val="20"/>
                <w:sz w:val="28"/>
                <w:szCs w:val="28"/>
              </w:rPr>
              <w:t xml:space="preserve"> </w:t>
            </w:r>
            <w:r>
              <w:rPr>
                <w:rFonts w:ascii="Times New Roman" w:hAnsi="Times New Roman" w:cs="Times New Roman"/>
                <w:sz w:val="28"/>
                <w:szCs w:val="28"/>
              </w:rPr>
              <w:t>vụ</w:t>
            </w:r>
            <w:r>
              <w:rPr>
                <w:rFonts w:ascii="Times New Roman" w:hAnsi="Times New Roman" w:cs="Times New Roman"/>
                <w:spacing w:val="20"/>
                <w:sz w:val="28"/>
                <w:szCs w:val="28"/>
              </w:rPr>
              <w:t xml:space="preserve"> </w:t>
            </w:r>
            <w:r>
              <w:rPr>
                <w:rFonts w:ascii="Times New Roman" w:hAnsi="Times New Roman" w:cs="Times New Roman"/>
                <w:sz w:val="28"/>
                <w:szCs w:val="28"/>
              </w:rPr>
              <w:t>trên</w:t>
            </w:r>
            <w:r>
              <w:rPr>
                <w:rFonts w:ascii="Times New Roman" w:hAnsi="Times New Roman" w:cs="Times New Roman"/>
                <w:spacing w:val="21"/>
                <w:sz w:val="28"/>
                <w:szCs w:val="28"/>
              </w:rPr>
              <w:t xml:space="preserve"> </w:t>
            </w:r>
            <w:r>
              <w:rPr>
                <w:rFonts w:ascii="Times New Roman" w:hAnsi="Times New Roman" w:cs="Times New Roman"/>
                <w:sz w:val="28"/>
                <w:szCs w:val="28"/>
              </w:rPr>
              <w:t>màn</w:t>
            </w:r>
            <w:r>
              <w:rPr>
                <w:rFonts w:ascii="Times New Roman" w:hAnsi="Times New Roman" w:cs="Times New Roman"/>
                <w:spacing w:val="20"/>
                <w:sz w:val="28"/>
                <w:szCs w:val="28"/>
              </w:rPr>
              <w:t xml:space="preserve"> </w:t>
            </w:r>
            <w:r>
              <w:rPr>
                <w:rFonts w:ascii="Times New Roman" w:hAnsi="Times New Roman" w:cs="Times New Roman"/>
                <w:sz w:val="28"/>
                <w:szCs w:val="28"/>
              </w:rPr>
              <w:t>hình</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DichVuView.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390" w:type="dxa"/>
          </w:tcPr>
          <w:p>
            <w:pPr>
              <w:pStyle w:val="54"/>
              <w:tabs>
                <w:tab w:val="left" w:pos="840"/>
                <w:tab w:val="left" w:pos="1603"/>
              </w:tabs>
              <w:spacing w:line="232" w:lineRule="auto"/>
              <w:ind w:right="112"/>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75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Loại Dịch vụ </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pic:cNvPicPr>
                      <a:picLocks noChangeAspect="1"/>
                    </pic:cNvPicPr>
                  </pic:nvPicPr>
                  <pic:blipFill>
                    <a:blip r:embed="rId49"/>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50"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2182"/>
        <w:gridCol w:w="2268"/>
        <w:gridCol w:w="45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00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82"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68"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59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7"/>
                <w:sz w:val="28"/>
                <w:szCs w:val="28"/>
              </w:rPr>
              <w:t xml:space="preserve"> </w:t>
            </w:r>
            <w:r>
              <w:rPr>
                <w:rFonts w:ascii="Times New Roman" w:hAnsi="Times New Roman" w:cs="Times New Roman"/>
                <w:sz w:val="28"/>
                <w:szCs w:val="28"/>
              </w:rPr>
              <w:t>thị</w:t>
            </w:r>
            <w:r>
              <w:rPr>
                <w:rFonts w:ascii="Times New Roman" w:hAnsi="Times New Roman" w:cs="Times New Roman"/>
                <w:spacing w:val="18"/>
                <w:sz w:val="28"/>
                <w:szCs w:val="28"/>
              </w:rPr>
              <w:t xml:space="preserve"> </w:t>
            </w:r>
            <w:r>
              <w:rPr>
                <w:rFonts w:ascii="Times New Roman" w:hAnsi="Times New Roman" w:cs="Times New Roman"/>
                <w:sz w:val="28"/>
                <w:szCs w:val="28"/>
              </w:rPr>
              <w:t>tiêu</w:t>
            </w:r>
            <w:r>
              <w:rPr>
                <w:rFonts w:ascii="Times New Roman" w:hAnsi="Times New Roman" w:cs="Times New Roman"/>
                <w:spacing w:val="18"/>
                <w:sz w:val="28"/>
                <w:szCs w:val="28"/>
              </w:rPr>
              <w:t xml:space="preserve"> </w:t>
            </w:r>
            <w:r>
              <w:rPr>
                <w:rFonts w:ascii="Times New Roman" w:hAnsi="Times New Roman" w:cs="Times New Roman"/>
                <w:sz w:val="28"/>
                <w:szCs w:val="28"/>
              </w:rPr>
              <w:t>đề</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Dịch</w:t>
            </w:r>
            <w:r>
              <w:rPr>
                <w:rFonts w:ascii="Times New Roman" w:hAnsi="Times New Roman" w:cs="Times New Roman"/>
                <w:spacing w:val="18"/>
                <w:sz w:val="28"/>
                <w:szCs w:val="28"/>
              </w:rPr>
              <w:t xml:space="preserve"> </w:t>
            </w:r>
            <w:r>
              <w:rPr>
                <w:rFonts w:ascii="Times New Roman" w:hAnsi="Times New Roman" w:cs="Times New Roman"/>
                <w:sz w:val="28"/>
                <w:szCs w:val="28"/>
              </w:rPr>
              <w:t>Vụ”</w:t>
            </w:r>
            <w:r>
              <w:rPr>
                <w:rFonts w:ascii="Times New Roman" w:hAnsi="Times New Roman" w:cs="Times New Roman"/>
                <w:spacing w:val="35"/>
                <w:sz w:val="28"/>
                <w:szCs w:val="28"/>
              </w:rPr>
              <w:t xml:space="preserve"> </w:t>
            </w:r>
            <w:r>
              <w:rPr>
                <w:rFonts w:ascii="Times New Roman" w:hAnsi="Times New Roman" w:cs="Times New Roman"/>
                <w:sz w:val="28"/>
                <w:szCs w:val="28"/>
              </w:rPr>
              <w:t>của</w:t>
            </w:r>
            <w:r>
              <w:rPr>
                <w:rFonts w:ascii="Times New Roman" w:hAnsi="Times New Roman" w:cs="Times New Roman"/>
                <w:spacing w:val="18"/>
                <w:sz w:val="28"/>
                <w:szCs w:val="28"/>
              </w:rPr>
              <w:t xml:space="preserve"> </w:t>
            </w:r>
            <w:r>
              <w:rPr>
                <w:rFonts w:ascii="Times New Roman" w:hAnsi="Times New Roman" w:cs="Times New Roman"/>
                <w:sz w:val="28"/>
                <w:szCs w:val="28"/>
              </w:rPr>
              <w:t>màn</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8"/>
                <w:sz w:val="28"/>
                <w:szCs w:val="28"/>
              </w:rPr>
              <w:t xml:space="preserve"> </w:t>
            </w:r>
            <w:r>
              <w:rPr>
                <w:rFonts w:ascii="Times New Roman" w:hAnsi="Times New Roman" w:cs="Times New Roman"/>
                <w:sz w:val="28"/>
                <w:szCs w:val="28"/>
              </w:rPr>
              <w:t>thị</w:t>
            </w:r>
            <w:r>
              <w:rPr>
                <w:rFonts w:ascii="Times New Roman" w:hAnsi="Times New Roman" w:cs="Times New Roman"/>
                <w:spacing w:val="9"/>
                <w:sz w:val="28"/>
                <w:szCs w:val="28"/>
              </w:rPr>
              <w:t xml:space="preserve"> </w:t>
            </w:r>
            <w:r>
              <w:rPr>
                <w:rFonts w:ascii="Times New Roman" w:hAnsi="Times New Roman" w:cs="Times New Roman"/>
                <w:sz w:val="28"/>
                <w:szCs w:val="28"/>
              </w:rPr>
              <w:t>mô</w:t>
            </w:r>
            <w:r>
              <w:rPr>
                <w:rFonts w:ascii="Times New Roman" w:hAnsi="Times New Roman" w:cs="Times New Roman"/>
                <w:spacing w:val="9"/>
                <w:sz w:val="28"/>
                <w:szCs w:val="28"/>
              </w:rPr>
              <w:t xml:space="preserve"> </w:t>
            </w:r>
            <w:r>
              <w:rPr>
                <w:rFonts w:ascii="Times New Roman" w:hAnsi="Times New Roman" w:cs="Times New Roman"/>
                <w:sz w:val="28"/>
                <w:szCs w:val="28"/>
              </w:rPr>
              <w:t>tả</w:t>
            </w:r>
            <w:r>
              <w:rPr>
                <w:rFonts w:ascii="Times New Roman" w:hAnsi="Times New Roman" w:cs="Times New Roman"/>
                <w:spacing w:val="7"/>
                <w:sz w:val="28"/>
                <w:szCs w:val="28"/>
              </w:rPr>
              <w:t xml:space="preserve"> </w:t>
            </w:r>
            <w:r>
              <w:rPr>
                <w:rFonts w:ascii="Times New Roman" w:hAnsi="Times New Roman" w:cs="Times New Roman"/>
                <w:sz w:val="28"/>
                <w:szCs w:val="28"/>
              </w:rPr>
              <w:t>“Danh</w:t>
            </w:r>
            <w:r>
              <w:rPr>
                <w:rFonts w:ascii="Times New Roman" w:hAnsi="Times New Roman" w:cs="Times New Roman"/>
                <w:spacing w:val="9"/>
                <w:sz w:val="28"/>
                <w:szCs w:val="28"/>
              </w:rPr>
              <w:t xml:space="preserve"> </w:t>
            </w:r>
            <w:r>
              <w:rPr>
                <w:rFonts w:ascii="Times New Roman" w:hAnsi="Times New Roman" w:cs="Times New Roman"/>
                <w:sz w:val="28"/>
                <w:szCs w:val="28"/>
              </w:rPr>
              <w:t>mục</w:t>
            </w:r>
            <w:r>
              <w:rPr>
                <w:rFonts w:ascii="Times New Roman" w:hAnsi="Times New Roman" w:cs="Times New Roman"/>
                <w:spacing w:val="9"/>
                <w:sz w:val="28"/>
                <w:szCs w:val="28"/>
              </w:rPr>
              <w:t xml:space="preserve"> </w:t>
            </w:r>
            <w:r>
              <w:rPr>
                <w:rFonts w:ascii="Times New Roman" w:hAnsi="Times New Roman" w:cs="Times New Roman"/>
                <w:sz w:val="28"/>
                <w:szCs w:val="28"/>
              </w:rPr>
              <w:t>dịch</w:t>
            </w:r>
            <w:r>
              <w:rPr>
                <w:rFonts w:ascii="Times New Roman" w:hAnsi="Times New Roman" w:cs="Times New Roman"/>
                <w:spacing w:val="9"/>
                <w:sz w:val="28"/>
                <w:szCs w:val="28"/>
              </w:rPr>
              <w:t xml:space="preserve"> </w:t>
            </w:r>
            <w:r>
              <w:rPr>
                <w:rFonts w:ascii="Times New Roman" w:hAnsi="Times New Roman" w:cs="Times New Roman"/>
                <w:sz w:val="28"/>
                <w:szCs w:val="28"/>
              </w:rPr>
              <w:t>vụ</w:t>
            </w:r>
            <w:r>
              <w:rPr>
                <w:rFonts w:ascii="Times New Roman" w:hAnsi="Times New Roman" w:cs="Times New Roman"/>
                <w:spacing w:val="8"/>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đơn</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giá”</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BtnThemLoaiDV</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3"/>
                <w:sz w:val="28"/>
                <w:szCs w:val="28"/>
              </w:rPr>
              <w:t xml:space="preserve"> </w:t>
            </w:r>
            <w:r>
              <w:rPr>
                <w:rFonts w:ascii="Times New Roman" w:hAnsi="Times New Roman" w:cs="Times New Roman"/>
                <w:sz w:val="28"/>
                <w:szCs w:val="28"/>
              </w:rPr>
              <w:t>dialog</w:t>
            </w:r>
            <w:r>
              <w:rPr>
                <w:rFonts w:ascii="Times New Roman" w:hAnsi="Times New Roman" w:cs="Times New Roman"/>
                <w:spacing w:val="43"/>
                <w:sz w:val="28"/>
                <w:szCs w:val="28"/>
              </w:rPr>
              <w:t xml:space="preserve"> </w:t>
            </w:r>
            <w:r>
              <w:rPr>
                <w:rFonts w:ascii="Times New Roman" w:hAnsi="Times New Roman" w:cs="Times New Roman"/>
                <w:sz w:val="28"/>
                <w:szCs w:val="28"/>
              </w:rPr>
              <w:t>LoaiDichVuDialog</w:t>
            </w:r>
            <w:r>
              <w:rPr>
                <w:rFonts w:ascii="Times New Roman" w:hAnsi="Times New Roman" w:cs="Times New Roman"/>
                <w:spacing w:val="44"/>
                <w:sz w:val="28"/>
                <w:szCs w:val="28"/>
              </w:rPr>
              <w:t xml:space="preserve"> </w:t>
            </w:r>
            <w:r>
              <w:rPr>
                <w:rFonts w:ascii="Times New Roman" w:hAnsi="Times New Roman" w:cs="Times New Roman"/>
                <w:sz w:val="28"/>
                <w:szCs w:val="28"/>
              </w:rPr>
              <w:t>ở</w:t>
            </w:r>
            <w:r>
              <w:rPr>
                <w:rFonts w:ascii="Times New Roman" w:hAnsi="Times New Roman" w:cs="Times New Roman"/>
                <w:spacing w:val="43"/>
                <w:sz w:val="28"/>
                <w:szCs w:val="28"/>
              </w:rPr>
              <w:t xml:space="preserve"> </w:t>
            </w:r>
            <w:r>
              <w:rPr>
                <w:rFonts w:ascii="Times New Roman" w:hAnsi="Times New Roman" w:cs="Times New Roman"/>
                <w:sz w:val="28"/>
                <w:szCs w:val="28"/>
              </w:rPr>
              <w:t>chế</w:t>
            </w:r>
            <w:r>
              <w:rPr>
                <w:rFonts w:ascii="Times New Roman" w:hAnsi="Times New Roman" w:cs="Times New Roman"/>
                <w:spacing w:val="44"/>
                <w:sz w:val="28"/>
                <w:szCs w:val="28"/>
              </w:rPr>
              <w:t xml:space="preserve"> </w:t>
            </w:r>
            <w:r>
              <w:rPr>
                <w:rFonts w:ascii="Times New Roman" w:hAnsi="Times New Roman" w:cs="Times New Roman"/>
                <w:sz w:val="28"/>
                <w:szCs w:val="28"/>
              </w:rPr>
              <w:t>độ</w:t>
            </w:r>
            <w:r>
              <w:rPr>
                <w:rFonts w:ascii="Times New Roman" w:hAnsi="Times New Roman" w:cs="Times New Roman"/>
                <w:spacing w:val="43"/>
                <w:sz w:val="28"/>
                <w:szCs w:val="28"/>
              </w:rPr>
              <w:t xml:space="preserve"> </w:t>
            </w:r>
            <w:r>
              <w:rPr>
                <w:rFonts w:ascii="Times New Roman" w:hAnsi="Times New Roman" w:cs="Times New Roman"/>
                <w:spacing w:val="-4"/>
                <w:sz w:val="28"/>
                <w:szCs w:val="28"/>
              </w:rPr>
              <w:t>thêm</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mới</w:t>
            </w:r>
            <w:r>
              <w:rPr>
                <w:rFonts w:ascii="Times New Roman" w:hAnsi="Times New Roman" w:cs="Times New Roman"/>
                <w:spacing w:val="10"/>
                <w:sz w:val="28"/>
                <w:szCs w:val="28"/>
              </w:rPr>
              <w:t xml:space="preserve"> </w:t>
            </w:r>
            <w:r>
              <w:rPr>
                <w:rFonts w:ascii="Times New Roman" w:hAnsi="Times New Roman" w:cs="Times New Roman"/>
                <w:sz w:val="28"/>
                <w:szCs w:val="28"/>
              </w:rPr>
              <w:t>để</w:t>
            </w:r>
            <w:r>
              <w:rPr>
                <w:rFonts w:ascii="Times New Roman" w:hAnsi="Times New Roman" w:cs="Times New Roman"/>
                <w:spacing w:val="11"/>
                <w:sz w:val="28"/>
                <w:szCs w:val="28"/>
              </w:rPr>
              <w:t xml:space="preserve"> </w:t>
            </w:r>
            <w:r>
              <w:rPr>
                <w:rFonts w:ascii="Times New Roman" w:hAnsi="Times New Roman" w:cs="Times New Roman"/>
                <w:sz w:val="28"/>
                <w:szCs w:val="28"/>
              </w:rPr>
              <w:t>thêm</w:t>
            </w:r>
            <w:r>
              <w:rPr>
                <w:rFonts w:ascii="Times New Roman" w:hAnsi="Times New Roman" w:cs="Times New Roman"/>
                <w:spacing w:val="11"/>
                <w:sz w:val="28"/>
                <w:szCs w:val="28"/>
              </w:rPr>
              <w:t xml:space="preserve"> </w:t>
            </w:r>
            <w:r>
              <w:rPr>
                <w:rFonts w:ascii="Times New Roman" w:hAnsi="Times New Roman" w:cs="Times New Roman"/>
                <w:sz w:val="28"/>
                <w:szCs w:val="28"/>
              </w:rPr>
              <w:t>loại</w:t>
            </w:r>
            <w:r>
              <w:rPr>
                <w:rFonts w:ascii="Times New Roman" w:hAnsi="Times New Roman" w:cs="Times New Roman"/>
                <w:spacing w:val="10"/>
                <w:sz w:val="28"/>
                <w:szCs w:val="28"/>
              </w:rPr>
              <w:t xml:space="preserve"> </w:t>
            </w:r>
            <w:r>
              <w:rPr>
                <w:rFonts w:ascii="Times New Roman" w:hAnsi="Times New Roman" w:cs="Times New Roman"/>
                <w:sz w:val="28"/>
                <w:szCs w:val="28"/>
              </w:rPr>
              <w:t>dịch</w:t>
            </w:r>
            <w:r>
              <w:rPr>
                <w:rFonts w:ascii="Times New Roman" w:hAnsi="Times New Roman" w:cs="Times New Roman"/>
                <w:spacing w:val="11"/>
                <w:sz w:val="28"/>
                <w:szCs w:val="28"/>
              </w:rPr>
              <w:t xml:space="preserve"> </w:t>
            </w:r>
            <w:r>
              <w:rPr>
                <w:rFonts w:ascii="Times New Roman" w:hAnsi="Times New Roman" w:cs="Times New Roman"/>
                <w:sz w:val="28"/>
                <w:szCs w:val="28"/>
              </w:rPr>
              <w:t>vụ</w:t>
            </w:r>
            <w:r>
              <w:rPr>
                <w:rFonts w:ascii="Times New Roman" w:hAnsi="Times New Roman" w:cs="Times New Roman"/>
                <w:spacing w:val="11"/>
                <w:sz w:val="28"/>
                <w:szCs w:val="28"/>
              </w:rPr>
              <w:t xml:space="preserve"> </w:t>
            </w:r>
            <w:r>
              <w:rPr>
                <w:rFonts w:ascii="Times New Roman" w:hAnsi="Times New Roman" w:cs="Times New Roman"/>
                <w:sz w:val="28"/>
                <w:szCs w:val="28"/>
              </w:rPr>
              <w:t>mới</w:t>
            </w:r>
            <w:r>
              <w:rPr>
                <w:rFonts w:ascii="Times New Roman" w:hAnsi="Times New Roman" w:cs="Times New Roman"/>
                <w:spacing w:val="11"/>
                <w:sz w:val="28"/>
                <w:szCs w:val="28"/>
              </w:rPr>
              <w:t xml:space="preserve"> </w:t>
            </w:r>
            <w:r>
              <w:rPr>
                <w:rFonts w:ascii="Times New Roman" w:hAnsi="Times New Roman" w:cs="Times New Roman"/>
                <w:sz w:val="28"/>
                <w:szCs w:val="28"/>
              </w:rPr>
              <w:t>vào</w:t>
            </w:r>
            <w:r>
              <w:rPr>
                <w:rFonts w:ascii="Times New Roman" w:hAnsi="Times New Roman" w:cs="Times New Roman"/>
                <w:spacing w:val="10"/>
                <w:sz w:val="28"/>
                <w:szCs w:val="28"/>
              </w:rPr>
              <w:t xml:space="preserve"> </w:t>
            </w:r>
            <w:r>
              <w:rPr>
                <w:rFonts w:ascii="Times New Roman" w:hAnsi="Times New Roman" w:cs="Times New Roman"/>
                <w:sz w:val="28"/>
                <w:szCs w:val="28"/>
              </w:rPr>
              <w:t>hệ</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9"/>
                <w:sz w:val="28"/>
                <w:szCs w:val="28"/>
              </w:rPr>
              <w:t xml:space="preserve"> </w:t>
            </w:r>
            <w:r>
              <w:rPr>
                <w:rFonts w:ascii="Times New Roman" w:hAnsi="Times New Roman" w:cs="Times New Roman"/>
                <w:sz w:val="28"/>
                <w:szCs w:val="28"/>
              </w:rPr>
              <w:t>dialog</w:t>
            </w:r>
            <w:r>
              <w:rPr>
                <w:rFonts w:ascii="Times New Roman" w:hAnsi="Times New Roman" w:cs="Times New Roman"/>
                <w:spacing w:val="38"/>
                <w:sz w:val="28"/>
                <w:szCs w:val="28"/>
              </w:rPr>
              <w:t xml:space="preserve"> </w:t>
            </w:r>
            <w:r>
              <w:rPr>
                <w:rFonts w:ascii="Times New Roman" w:hAnsi="Times New Roman" w:cs="Times New Roman"/>
                <w:sz w:val="28"/>
                <w:szCs w:val="28"/>
              </w:rPr>
              <w:t>LoaiDichVuDialog</w:t>
            </w:r>
            <w:r>
              <w:rPr>
                <w:rFonts w:ascii="Times New Roman" w:hAnsi="Times New Roman" w:cs="Times New Roman"/>
                <w:spacing w:val="39"/>
                <w:sz w:val="28"/>
                <w:szCs w:val="28"/>
              </w:rPr>
              <w:t xml:space="preserve"> </w:t>
            </w:r>
            <w:r>
              <w:rPr>
                <w:rFonts w:ascii="Times New Roman" w:hAnsi="Times New Roman" w:cs="Times New Roman"/>
                <w:sz w:val="28"/>
                <w:szCs w:val="28"/>
              </w:rPr>
              <w:t>ở</w:t>
            </w:r>
            <w:r>
              <w:rPr>
                <w:rFonts w:ascii="Times New Roman" w:hAnsi="Times New Roman" w:cs="Times New Roman"/>
                <w:spacing w:val="39"/>
                <w:sz w:val="28"/>
                <w:szCs w:val="28"/>
              </w:rPr>
              <w:t xml:space="preserve"> </w:t>
            </w:r>
            <w:r>
              <w:rPr>
                <w:rFonts w:ascii="Times New Roman" w:hAnsi="Times New Roman" w:cs="Times New Roman"/>
                <w:sz w:val="28"/>
                <w:szCs w:val="28"/>
              </w:rPr>
              <w:t>chế</w:t>
            </w:r>
            <w:r>
              <w:rPr>
                <w:rFonts w:ascii="Times New Roman" w:hAnsi="Times New Roman" w:cs="Times New Roman"/>
                <w:spacing w:val="40"/>
                <w:sz w:val="28"/>
                <w:szCs w:val="28"/>
              </w:rPr>
              <w:t xml:space="preserve"> </w:t>
            </w:r>
            <w:r>
              <w:rPr>
                <w:rFonts w:ascii="Times New Roman" w:hAnsi="Times New Roman" w:cs="Times New Roman"/>
                <w:sz w:val="28"/>
                <w:szCs w:val="28"/>
              </w:rPr>
              <w:t>độ</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chỉnh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 xml:space="preserve">sửa với thông tin loại dịch vụ đang được chọn </w:t>
            </w:r>
            <w:r>
              <w:rPr>
                <w:rFonts w:ascii="Times New Roman" w:hAnsi="Times New Roman" w:cs="Times New Roman"/>
                <w:w w:val="105"/>
                <w:sz w:val="28"/>
                <w:szCs w:val="28"/>
              </w:rPr>
              <w:t>trong DgLoaiDichVu.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32"/>
                <w:sz w:val="28"/>
                <w:szCs w:val="28"/>
              </w:rPr>
              <w:t xml:space="preserve"> </w:t>
            </w:r>
            <w:r>
              <w:rPr>
                <w:rFonts w:ascii="Times New Roman" w:hAnsi="Times New Roman" w:cs="Times New Roman"/>
                <w:sz w:val="28"/>
                <w:szCs w:val="28"/>
              </w:rPr>
              <w:t>loại</w:t>
            </w:r>
            <w:r>
              <w:rPr>
                <w:rFonts w:ascii="Times New Roman" w:hAnsi="Times New Roman" w:cs="Times New Roman"/>
                <w:spacing w:val="31"/>
                <w:sz w:val="28"/>
                <w:szCs w:val="28"/>
              </w:rPr>
              <w:t xml:space="preserve"> </w:t>
            </w:r>
            <w:r>
              <w:rPr>
                <w:rFonts w:ascii="Times New Roman" w:hAnsi="Times New Roman" w:cs="Times New Roman"/>
                <w:sz w:val="28"/>
                <w:szCs w:val="28"/>
              </w:rPr>
              <w:t>dịch</w:t>
            </w:r>
            <w:r>
              <w:rPr>
                <w:rFonts w:ascii="Times New Roman" w:hAnsi="Times New Roman" w:cs="Times New Roman"/>
                <w:spacing w:val="32"/>
                <w:sz w:val="28"/>
                <w:szCs w:val="28"/>
              </w:rPr>
              <w:t xml:space="preserve"> </w:t>
            </w:r>
            <w:r>
              <w:rPr>
                <w:rFonts w:ascii="Times New Roman" w:hAnsi="Times New Roman" w:cs="Times New Roman"/>
                <w:sz w:val="28"/>
                <w:szCs w:val="28"/>
              </w:rPr>
              <w:t>vụ</w:t>
            </w:r>
            <w:r>
              <w:rPr>
                <w:rFonts w:ascii="Times New Roman" w:hAnsi="Times New Roman" w:cs="Times New Roman"/>
                <w:spacing w:val="32"/>
                <w:sz w:val="28"/>
                <w:szCs w:val="28"/>
              </w:rPr>
              <w:t xml:space="preserve"> </w:t>
            </w:r>
            <w:r>
              <w:rPr>
                <w:rFonts w:ascii="Times New Roman" w:hAnsi="Times New Roman" w:cs="Times New Roman"/>
                <w:sz w:val="28"/>
                <w:szCs w:val="28"/>
              </w:rPr>
              <w:t>đang</w:t>
            </w:r>
            <w:r>
              <w:rPr>
                <w:rFonts w:ascii="Times New Roman" w:hAnsi="Times New Roman" w:cs="Times New Roman"/>
                <w:spacing w:val="32"/>
                <w:sz w:val="28"/>
                <w:szCs w:val="28"/>
              </w:rPr>
              <w:t xml:space="preserve"> </w:t>
            </w:r>
            <w:r>
              <w:rPr>
                <w:rFonts w:ascii="Times New Roman" w:hAnsi="Times New Roman" w:cs="Times New Roman"/>
                <w:sz w:val="28"/>
                <w:szCs w:val="28"/>
              </w:rPr>
              <w:t>được</w:t>
            </w:r>
            <w:r>
              <w:rPr>
                <w:rFonts w:ascii="Times New Roman" w:hAnsi="Times New Roman" w:cs="Times New Roman"/>
                <w:spacing w:val="32"/>
                <w:sz w:val="28"/>
                <w:szCs w:val="28"/>
              </w:rPr>
              <w:t xml:space="preserve"> </w:t>
            </w:r>
            <w:r>
              <w:rPr>
                <w:rFonts w:ascii="Times New Roman" w:hAnsi="Times New Roman" w:cs="Times New Roman"/>
                <w:sz w:val="28"/>
                <w:szCs w:val="28"/>
              </w:rPr>
              <w:t>chọn</w:t>
            </w:r>
            <w:r>
              <w:rPr>
                <w:rFonts w:ascii="Times New Roman" w:hAnsi="Times New Roman" w:cs="Times New Roman"/>
                <w:spacing w:val="33"/>
                <w:sz w:val="28"/>
                <w:szCs w:val="28"/>
              </w:rPr>
              <w:t xml:space="preserve"> </w:t>
            </w:r>
            <w:r>
              <w:rPr>
                <w:rFonts w:ascii="Times New Roman" w:hAnsi="Times New Roman" w:cs="Times New Roman"/>
                <w:sz w:val="28"/>
                <w:szCs w:val="28"/>
              </w:rPr>
              <w:t>khỏi</w:t>
            </w:r>
            <w:r>
              <w:rPr>
                <w:rFonts w:ascii="Times New Roman" w:hAnsi="Times New Roman" w:cs="Times New Roman"/>
                <w:spacing w:val="32"/>
                <w:sz w:val="28"/>
                <w:szCs w:val="28"/>
              </w:rPr>
              <w:t xml:space="preserve"> </w:t>
            </w:r>
            <w:r>
              <w:rPr>
                <w:rFonts w:ascii="Times New Roman" w:hAnsi="Times New Roman" w:cs="Times New Roman"/>
                <w:sz w:val="28"/>
                <w:szCs w:val="28"/>
              </w:rPr>
              <w:t>cơ</w:t>
            </w:r>
            <w:r>
              <w:rPr>
                <w:rFonts w:ascii="Times New Roman" w:hAnsi="Times New Roman" w:cs="Times New Roman"/>
                <w:spacing w:val="32"/>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16"/>
                <w:sz w:val="28"/>
                <w:szCs w:val="28"/>
              </w:rPr>
              <w:t xml:space="preserve"> </w:t>
            </w:r>
            <w:r>
              <w:rPr>
                <w:rFonts w:ascii="Times New Roman" w:hAnsi="Times New Roman" w:cs="Times New Roman"/>
                <w:sz w:val="28"/>
                <w:szCs w:val="28"/>
              </w:rPr>
              <w:t>liệu</w:t>
            </w:r>
            <w:r>
              <w:rPr>
                <w:rFonts w:ascii="Times New Roman" w:hAnsi="Times New Roman" w:cs="Times New Roman"/>
                <w:spacing w:val="17"/>
                <w:sz w:val="28"/>
                <w:szCs w:val="28"/>
              </w:rPr>
              <w:t xml:space="preserve"> </w:t>
            </w:r>
            <w:r>
              <w:rPr>
                <w:rFonts w:ascii="Times New Roman" w:hAnsi="Times New Roman" w:cs="Times New Roman"/>
                <w:sz w:val="28"/>
                <w:szCs w:val="28"/>
              </w:rPr>
              <w:t>sau</w:t>
            </w:r>
            <w:r>
              <w:rPr>
                <w:rFonts w:ascii="Times New Roman" w:hAnsi="Times New Roman" w:cs="Times New Roman"/>
                <w:spacing w:val="17"/>
                <w:sz w:val="28"/>
                <w:szCs w:val="28"/>
              </w:rPr>
              <w:t xml:space="preserve"> </w:t>
            </w:r>
            <w:r>
              <w:rPr>
                <w:rFonts w:ascii="Times New Roman" w:hAnsi="Times New Roman" w:cs="Times New Roman"/>
                <w:sz w:val="28"/>
                <w:szCs w:val="28"/>
              </w:rPr>
              <w:t>khi</w:t>
            </w:r>
            <w:r>
              <w:rPr>
                <w:rFonts w:ascii="Times New Roman" w:hAnsi="Times New Roman" w:cs="Times New Roman"/>
                <w:spacing w:val="17"/>
                <w:sz w:val="28"/>
                <w:szCs w:val="28"/>
              </w:rPr>
              <w:t xml:space="preserve"> </w:t>
            </w:r>
            <w:r>
              <w:rPr>
                <w:rFonts w:ascii="Times New Roman" w:hAnsi="Times New Roman" w:cs="Times New Roman"/>
                <w:sz w:val="28"/>
                <w:szCs w:val="28"/>
              </w:rPr>
              <w:t>xác</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100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8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DgLoaiDichVu</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59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6"/>
                <w:w w:val="150"/>
                <w:sz w:val="28"/>
                <w:szCs w:val="28"/>
              </w:rPr>
              <w:t xml:space="preserve"> </w:t>
            </w:r>
            <w:r>
              <w:rPr>
                <w:rFonts w:ascii="Times New Roman" w:hAnsi="Times New Roman" w:cs="Times New Roman"/>
                <w:sz w:val="28"/>
                <w:szCs w:val="28"/>
              </w:rPr>
              <w:t>thị</w:t>
            </w:r>
            <w:r>
              <w:rPr>
                <w:rFonts w:ascii="Times New Roman" w:hAnsi="Times New Roman" w:cs="Times New Roman"/>
                <w:spacing w:val="66"/>
                <w:w w:val="150"/>
                <w:sz w:val="28"/>
                <w:szCs w:val="28"/>
              </w:rPr>
              <w:t xml:space="preserve"> </w:t>
            </w:r>
            <w:r>
              <w:rPr>
                <w:rFonts w:ascii="Times New Roman" w:hAnsi="Times New Roman" w:cs="Times New Roman"/>
                <w:sz w:val="28"/>
                <w:szCs w:val="28"/>
              </w:rPr>
              <w:t>danh</w:t>
            </w:r>
            <w:r>
              <w:rPr>
                <w:rFonts w:ascii="Times New Roman" w:hAnsi="Times New Roman" w:cs="Times New Roman"/>
                <w:spacing w:val="66"/>
                <w:w w:val="150"/>
                <w:sz w:val="28"/>
                <w:szCs w:val="28"/>
              </w:rPr>
              <w:t xml:space="preserve"> </w:t>
            </w:r>
            <w:r>
              <w:rPr>
                <w:rFonts w:ascii="Times New Roman" w:hAnsi="Times New Roman" w:cs="Times New Roman"/>
                <w:sz w:val="28"/>
                <w:szCs w:val="28"/>
              </w:rPr>
              <w:t>sách</w:t>
            </w:r>
            <w:r>
              <w:rPr>
                <w:rFonts w:ascii="Times New Roman" w:hAnsi="Times New Roman" w:cs="Times New Roman"/>
                <w:spacing w:val="66"/>
                <w:w w:val="150"/>
                <w:sz w:val="28"/>
                <w:szCs w:val="28"/>
              </w:rPr>
              <w:t xml:space="preserve"> </w:t>
            </w:r>
            <w:r>
              <w:rPr>
                <w:rFonts w:ascii="Times New Roman" w:hAnsi="Times New Roman" w:cs="Times New Roman"/>
                <w:sz w:val="28"/>
                <w:szCs w:val="28"/>
              </w:rPr>
              <w:t>loại</w:t>
            </w:r>
            <w:r>
              <w:rPr>
                <w:rFonts w:ascii="Times New Roman" w:hAnsi="Times New Roman" w:cs="Times New Roman"/>
                <w:spacing w:val="66"/>
                <w:w w:val="150"/>
                <w:sz w:val="28"/>
                <w:szCs w:val="28"/>
              </w:rPr>
              <w:t xml:space="preserve"> </w:t>
            </w:r>
            <w:r>
              <w:rPr>
                <w:rFonts w:ascii="Times New Roman" w:hAnsi="Times New Roman" w:cs="Times New Roman"/>
                <w:sz w:val="28"/>
                <w:szCs w:val="28"/>
              </w:rPr>
              <w:t>dịch</w:t>
            </w:r>
            <w:r>
              <w:rPr>
                <w:rFonts w:ascii="Times New Roman" w:hAnsi="Times New Roman" w:cs="Times New Roman"/>
                <w:spacing w:val="66"/>
                <w:w w:val="150"/>
                <w:sz w:val="28"/>
                <w:szCs w:val="28"/>
              </w:rPr>
              <w:t xml:space="preserve"> </w:t>
            </w:r>
            <w:r>
              <w:rPr>
                <w:rFonts w:ascii="Times New Roman" w:hAnsi="Times New Roman" w:cs="Times New Roman"/>
                <w:sz w:val="28"/>
                <w:szCs w:val="28"/>
              </w:rPr>
              <w:t>vụ</w:t>
            </w:r>
            <w:r>
              <w:rPr>
                <w:rFonts w:ascii="Times New Roman" w:hAnsi="Times New Roman" w:cs="Times New Roman"/>
                <w:spacing w:val="66"/>
                <w:w w:val="150"/>
                <w:sz w:val="28"/>
                <w:szCs w:val="28"/>
              </w:rPr>
              <w:t xml:space="preserve"> </w:t>
            </w:r>
            <w:r>
              <w:rPr>
                <w:rFonts w:ascii="Times New Roman" w:hAnsi="Times New Roman" w:cs="Times New Roman"/>
                <w:sz w:val="28"/>
                <w:szCs w:val="28"/>
              </w:rPr>
              <w:t>với</w:t>
            </w:r>
            <w:r>
              <w:rPr>
                <w:rFonts w:ascii="Times New Roman" w:hAnsi="Times New Roman" w:cs="Times New Roman"/>
                <w:spacing w:val="66"/>
                <w:w w:val="150"/>
                <w:sz w:val="28"/>
                <w:szCs w:val="28"/>
              </w:rPr>
              <w:t xml:space="preserve"> </w:t>
            </w:r>
            <w:r>
              <w:rPr>
                <w:rFonts w:ascii="Times New Roman" w:hAnsi="Times New Roman" w:cs="Times New Roman"/>
                <w:spacing w:val="-5"/>
                <w:sz w:val="28"/>
                <w:szCs w:val="28"/>
              </w:rPr>
              <w:t>các</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cột: Mã, Tên Dịch Vụ, Đơn Giá (gốc), Giá</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 xml:space="preserve">Hiện Tại, Đơn Vị Tính, Mô Tả, Hoạt Động </w:t>
            </w:r>
            <w:r>
              <w:rPr>
                <w:rFonts w:ascii="Times New Roman" w:hAnsi="Times New Roman" w:cs="Times New Roman"/>
                <w:sz w:val="28"/>
                <w:szCs w:val="28"/>
              </w:rPr>
              <w:t>(checkbox).</w:t>
            </w:r>
            <w:r>
              <w:rPr>
                <w:rFonts w:ascii="Times New Roman" w:hAnsi="Times New Roman" w:cs="Times New Roman"/>
                <w:spacing w:val="-2"/>
                <w:sz w:val="28"/>
                <w:szCs w:val="28"/>
              </w:rPr>
              <w:t xml:space="preserve"> </w:t>
            </w:r>
            <w:r>
              <w:rPr>
                <w:rFonts w:ascii="Times New Roman" w:hAnsi="Times New Roman" w:cs="Times New Roman"/>
                <w:sz w:val="28"/>
                <w:szCs w:val="28"/>
              </w:rPr>
              <w:t>Hỗ</w:t>
            </w:r>
            <w:r>
              <w:rPr>
                <w:rFonts w:ascii="Times New Roman" w:hAnsi="Times New Roman" w:cs="Times New Roman"/>
                <w:spacing w:val="-2"/>
                <w:sz w:val="28"/>
                <w:szCs w:val="28"/>
              </w:rPr>
              <w:t xml:space="preserve"> </w:t>
            </w:r>
            <w:r>
              <w:rPr>
                <w:rFonts w:ascii="Times New Roman" w:hAnsi="Times New Roman" w:cs="Times New Roman"/>
                <w:sz w:val="28"/>
                <w:szCs w:val="28"/>
              </w:rPr>
              <w:t>trợ</w:t>
            </w:r>
            <w:r>
              <w:rPr>
                <w:rFonts w:ascii="Times New Roman" w:hAnsi="Times New Roman" w:cs="Times New Roman"/>
                <w:spacing w:val="-1"/>
                <w:sz w:val="28"/>
                <w:szCs w:val="28"/>
              </w:rPr>
              <w:t xml:space="preserve"> </w:t>
            </w:r>
            <w:r>
              <w:rPr>
                <w:rFonts w:ascii="Times New Roman" w:hAnsi="Times New Roman" w:cs="Times New Roman"/>
                <w:sz w:val="28"/>
                <w:szCs w:val="28"/>
              </w:rPr>
              <w:t>chọn</w:t>
            </w:r>
            <w:r>
              <w:rPr>
                <w:rFonts w:ascii="Times New Roman" w:hAnsi="Times New Roman" w:cs="Times New Roman"/>
                <w:spacing w:val="-2"/>
                <w:sz w:val="28"/>
                <w:szCs w:val="28"/>
              </w:rPr>
              <w:t xml:space="preserve"> </w:t>
            </w:r>
            <w:r>
              <w:rPr>
                <w:rFonts w:ascii="Times New Roman" w:hAnsi="Times New Roman" w:cs="Times New Roman"/>
                <w:sz w:val="28"/>
                <w:szCs w:val="28"/>
              </w:rPr>
              <w:t>một</w:t>
            </w:r>
            <w:r>
              <w:rPr>
                <w:rFonts w:ascii="Times New Roman" w:hAnsi="Times New Roman" w:cs="Times New Roman"/>
                <w:spacing w:val="-2"/>
                <w:sz w:val="28"/>
                <w:szCs w:val="28"/>
              </w:rPr>
              <w:t xml:space="preserve"> </w:t>
            </w:r>
            <w:r>
              <w:rPr>
                <w:rFonts w:ascii="Times New Roman" w:hAnsi="Times New Roman" w:cs="Times New Roman"/>
                <w:sz w:val="28"/>
                <w:szCs w:val="28"/>
              </w:rPr>
              <w:t>hàng</w:t>
            </w:r>
            <w:r>
              <w:rPr>
                <w:rFonts w:ascii="Times New Roman" w:hAnsi="Times New Roman" w:cs="Times New Roman"/>
                <w:spacing w:val="-2"/>
                <w:sz w:val="28"/>
                <w:szCs w:val="28"/>
              </w:rPr>
              <w:t xml:space="preserve"> </w:t>
            </w:r>
            <w:r>
              <w:rPr>
                <w:rFonts w:ascii="Times New Roman" w:hAnsi="Times New Roman" w:cs="Times New Roman"/>
                <w:sz w:val="28"/>
                <w:szCs w:val="28"/>
              </w:rPr>
              <w:t>để</w:t>
            </w:r>
            <w:r>
              <w:rPr>
                <w:rFonts w:ascii="Times New Roman" w:hAnsi="Times New Roman" w:cs="Times New Roman"/>
                <w:spacing w:val="-2"/>
                <w:sz w:val="28"/>
                <w:szCs w:val="28"/>
              </w:rPr>
              <w:t xml:space="preserve"> </w:t>
            </w:r>
            <w:r>
              <w:rPr>
                <w:rFonts w:ascii="Times New Roman" w:hAnsi="Times New Roman" w:cs="Times New Roman"/>
                <w:sz w:val="28"/>
                <w:szCs w:val="28"/>
              </w:rPr>
              <w:t>thao</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26"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5"/>
        <w:gridCol w:w="3037"/>
        <w:gridCol w:w="6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85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037"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134"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037" w:type="dxa"/>
          </w:tcPr>
          <w:p>
            <w:pPr>
              <w:pStyle w:val="54"/>
              <w:tabs>
                <w:tab w:val="left" w:pos="842"/>
                <w:tab w:val="left" w:pos="1666"/>
                <w:tab w:val="left" w:pos="2294"/>
              </w:tabs>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“Thêm</w:t>
            </w:r>
            <w:r>
              <w:rPr>
                <w:rFonts w:ascii="Times New Roman" w:hAnsi="Times New Roman" w:cs="Times New Roman"/>
                <w:sz w:val="28"/>
                <w:szCs w:val="28"/>
              </w:rPr>
              <w:tab/>
            </w:r>
            <w:r>
              <w:rPr>
                <w:rFonts w:ascii="Times New Roman" w:hAnsi="Times New Roman" w:cs="Times New Roman"/>
                <w:spacing w:val="-4"/>
                <w:w w:val="105"/>
                <w:sz w:val="28"/>
                <w:szCs w:val="28"/>
              </w:rPr>
              <w:t>Loại</w:t>
            </w:r>
            <w:r>
              <w:rPr>
                <w:rFonts w:ascii="Times New Roman" w:hAnsi="Times New Roman" w:cs="Times New Roman"/>
                <w:sz w:val="28"/>
                <w:szCs w:val="28"/>
              </w:rPr>
              <w:tab/>
            </w:r>
            <w:r>
              <w:rPr>
                <w:rFonts w:ascii="Times New Roman" w:hAnsi="Times New Roman" w:cs="Times New Roman"/>
                <w:spacing w:val="-5"/>
                <w:w w:val="105"/>
                <w:sz w:val="28"/>
                <w:szCs w:val="28"/>
              </w:rPr>
              <w:t>DV”</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(BtnThemLoaiDV)</w:t>
            </w:r>
          </w:p>
        </w:tc>
        <w:tc>
          <w:tcPr>
            <w:tcW w:w="613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
                <w:sz w:val="28"/>
                <w:szCs w:val="28"/>
              </w:rPr>
              <w:t xml:space="preserve"> </w:t>
            </w:r>
            <w:r>
              <w:rPr>
                <w:rFonts w:ascii="Times New Roman" w:hAnsi="Times New Roman" w:cs="Times New Roman"/>
                <w:sz w:val="28"/>
                <w:szCs w:val="28"/>
              </w:rPr>
              <w:t>LoaiDichVuDialog</w:t>
            </w:r>
            <w:r>
              <w:rPr>
                <w:rFonts w:ascii="Times New Roman" w:hAnsi="Times New Roman" w:cs="Times New Roman"/>
                <w:spacing w:val="1"/>
                <w:sz w:val="28"/>
                <w:szCs w:val="28"/>
              </w:rPr>
              <w:t xml:space="preserve"> </w:t>
            </w:r>
            <w:r>
              <w:rPr>
                <w:rFonts w:ascii="Times New Roman" w:hAnsi="Times New Roman" w:cs="Times New Roman"/>
                <w:sz w:val="28"/>
                <w:szCs w:val="28"/>
              </w:rPr>
              <w:t>ở chế</w:t>
            </w:r>
            <w:r>
              <w:rPr>
                <w:rFonts w:ascii="Times New Roman" w:hAnsi="Times New Roman" w:cs="Times New Roman"/>
                <w:spacing w:val="1"/>
                <w:sz w:val="28"/>
                <w:szCs w:val="28"/>
              </w:rPr>
              <w:t xml:space="preserve"> </w:t>
            </w:r>
            <w:r>
              <w:rPr>
                <w:rFonts w:ascii="Times New Roman" w:hAnsi="Times New Roman" w:cs="Times New Roman"/>
                <w:sz w:val="28"/>
                <w:szCs w:val="28"/>
              </w:rPr>
              <w:t>độ</w:t>
            </w:r>
            <w:r>
              <w:rPr>
                <w:rFonts w:ascii="Times New Roman" w:hAnsi="Times New Roman" w:cs="Times New Roman"/>
                <w:spacing w:val="1"/>
                <w:sz w:val="28"/>
                <w:szCs w:val="28"/>
              </w:rPr>
              <w:t xml:space="preserve"> </w:t>
            </w:r>
            <w:r>
              <w:rPr>
                <w:rFonts w:ascii="Times New Roman" w:hAnsi="Times New Roman" w:cs="Times New Roman"/>
                <w:sz w:val="28"/>
                <w:szCs w:val="28"/>
              </w:rPr>
              <w:t>thêm mới;</w:t>
            </w:r>
            <w:r>
              <w:rPr>
                <w:rFonts w:ascii="Times New Roman" w:hAnsi="Times New Roman" w:cs="Times New Roman"/>
                <w:spacing w:val="1"/>
                <w:sz w:val="28"/>
                <w:szCs w:val="28"/>
              </w:rPr>
              <w:t xml:space="preserve"> </w:t>
            </w:r>
            <w:r>
              <w:rPr>
                <w:rFonts w:ascii="Times New Roman" w:hAnsi="Times New Roman" w:cs="Times New Roman"/>
                <w:sz w:val="28"/>
                <w:szCs w:val="28"/>
              </w:rPr>
              <w:t>sau</w:t>
            </w:r>
            <w:r>
              <w:rPr>
                <w:rFonts w:ascii="Times New Roman" w:hAnsi="Times New Roman" w:cs="Times New Roman"/>
                <w:spacing w:val="1"/>
                <w:sz w:val="28"/>
                <w:szCs w:val="28"/>
              </w:rPr>
              <w:t xml:space="preserve"> </w:t>
            </w:r>
            <w:r>
              <w:rPr>
                <w:rFonts w:ascii="Times New Roman" w:hAnsi="Times New Roman" w:cs="Times New Roman"/>
                <w:sz w:val="28"/>
                <w:szCs w:val="28"/>
              </w:rPr>
              <w:t>khi lưu,</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loại </w:t>
            </w:r>
            <w:r>
              <w:rPr>
                <w:rFonts w:ascii="Times New Roman" w:hAnsi="Times New Roman" w:cs="Times New Roman"/>
                <w:spacing w:val="-4"/>
                <w:sz w:val="28"/>
                <w:szCs w:val="28"/>
              </w:rPr>
              <w:t>dịch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vụ</w:t>
            </w:r>
            <w:r>
              <w:rPr>
                <w:rFonts w:ascii="Times New Roman" w:hAnsi="Times New Roman" w:cs="Times New Roman"/>
                <w:spacing w:val="17"/>
                <w:sz w:val="28"/>
                <w:szCs w:val="28"/>
              </w:rPr>
              <w:t xml:space="preserve"> </w:t>
            </w:r>
            <w:r>
              <w:rPr>
                <w:rFonts w:ascii="Times New Roman" w:hAnsi="Times New Roman" w:cs="Times New Roman"/>
                <w:sz w:val="28"/>
                <w:szCs w:val="28"/>
              </w:rPr>
              <w:t>mới</w:t>
            </w:r>
            <w:r>
              <w:rPr>
                <w:rFonts w:ascii="Times New Roman" w:hAnsi="Times New Roman" w:cs="Times New Roman"/>
                <w:spacing w:val="17"/>
                <w:sz w:val="28"/>
                <w:szCs w:val="28"/>
              </w:rPr>
              <w:t xml:space="preserve"> </w:t>
            </w:r>
            <w:r>
              <w:rPr>
                <w:rFonts w:ascii="Times New Roman" w:hAnsi="Times New Roman" w:cs="Times New Roman"/>
                <w:sz w:val="28"/>
                <w:szCs w:val="28"/>
              </w:rPr>
              <w:t>được</w:t>
            </w:r>
            <w:r>
              <w:rPr>
                <w:rFonts w:ascii="Times New Roman" w:hAnsi="Times New Roman" w:cs="Times New Roman"/>
                <w:spacing w:val="17"/>
                <w:sz w:val="28"/>
                <w:szCs w:val="28"/>
              </w:rPr>
              <w:t xml:space="preserve"> </w:t>
            </w:r>
            <w:r>
              <w:rPr>
                <w:rFonts w:ascii="Times New Roman" w:hAnsi="Times New Roman" w:cs="Times New Roman"/>
                <w:sz w:val="28"/>
                <w:szCs w:val="28"/>
              </w:rPr>
              <w:t>thêm</w:t>
            </w:r>
            <w:r>
              <w:rPr>
                <w:rFonts w:ascii="Times New Roman" w:hAnsi="Times New Roman" w:cs="Times New Roman"/>
                <w:spacing w:val="17"/>
                <w:sz w:val="28"/>
                <w:szCs w:val="28"/>
              </w:rPr>
              <w:t xml:space="preserve"> </w:t>
            </w:r>
            <w:r>
              <w:rPr>
                <w:rFonts w:ascii="Times New Roman" w:hAnsi="Times New Roman" w:cs="Times New Roman"/>
                <w:sz w:val="28"/>
                <w:szCs w:val="28"/>
              </w:rPr>
              <w:t>vào</w:t>
            </w:r>
            <w:r>
              <w:rPr>
                <w:rFonts w:ascii="Times New Roman" w:hAnsi="Times New Roman" w:cs="Times New Roman"/>
                <w:spacing w:val="17"/>
                <w:sz w:val="28"/>
                <w:szCs w:val="28"/>
              </w:rPr>
              <w:t xml:space="preserve"> </w:t>
            </w:r>
            <w:r>
              <w:rPr>
                <w:rFonts w:ascii="Times New Roman" w:hAnsi="Times New Roman" w:cs="Times New Roman"/>
                <w:sz w:val="28"/>
                <w:szCs w:val="28"/>
              </w:rPr>
              <w:t>cơ</w:t>
            </w:r>
            <w:r>
              <w:rPr>
                <w:rFonts w:ascii="Times New Roman" w:hAnsi="Times New Roman" w:cs="Times New Roman"/>
                <w:spacing w:val="17"/>
                <w:sz w:val="28"/>
                <w:szCs w:val="28"/>
              </w:rPr>
              <w:t xml:space="preserve"> </w:t>
            </w:r>
            <w:r>
              <w:rPr>
                <w:rFonts w:ascii="Times New Roman" w:hAnsi="Times New Roman" w:cs="Times New Roman"/>
                <w:sz w:val="28"/>
                <w:szCs w:val="28"/>
              </w:rPr>
              <w:t>sở</w:t>
            </w:r>
            <w:r>
              <w:rPr>
                <w:rFonts w:ascii="Times New Roman" w:hAnsi="Times New Roman" w:cs="Times New Roman"/>
                <w:spacing w:val="17"/>
                <w:sz w:val="28"/>
                <w:szCs w:val="28"/>
              </w:rPr>
              <w:t xml:space="preserve"> </w:t>
            </w:r>
            <w:r>
              <w:rPr>
                <w:rFonts w:ascii="Times New Roman" w:hAnsi="Times New Roman" w:cs="Times New Roman"/>
                <w:sz w:val="28"/>
                <w:szCs w:val="28"/>
              </w:rPr>
              <w:t>dữ</w:t>
            </w:r>
            <w:r>
              <w:rPr>
                <w:rFonts w:ascii="Times New Roman" w:hAnsi="Times New Roman" w:cs="Times New Roman"/>
                <w:spacing w:val="17"/>
                <w:sz w:val="28"/>
                <w:szCs w:val="28"/>
              </w:rPr>
              <w:t xml:space="preserve"> </w:t>
            </w:r>
            <w:r>
              <w:rPr>
                <w:rFonts w:ascii="Times New Roman" w:hAnsi="Times New Roman" w:cs="Times New Roman"/>
                <w:sz w:val="28"/>
                <w:szCs w:val="28"/>
              </w:rPr>
              <w:t>liệu</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7"/>
                <w:sz w:val="28"/>
                <w:szCs w:val="28"/>
              </w:rPr>
              <w:t xml:space="preserve"> </w:t>
            </w:r>
            <w:r>
              <w:rPr>
                <w:rFonts w:ascii="Times New Roman" w:hAnsi="Times New Roman" w:cs="Times New Roman"/>
                <w:sz w:val="28"/>
                <w:szCs w:val="28"/>
              </w:rPr>
              <w:t>DgLoaiDichVu</w:t>
            </w:r>
            <w:r>
              <w:rPr>
                <w:rFonts w:ascii="Times New Roman" w:hAnsi="Times New Roman" w:cs="Times New Roman"/>
                <w:spacing w:val="17"/>
                <w:sz w:val="28"/>
                <w:szCs w:val="28"/>
              </w:rPr>
              <w:t xml:space="preserve"> </w:t>
            </w:r>
            <w:r>
              <w:rPr>
                <w:rFonts w:ascii="Times New Roman" w:hAnsi="Times New Roman" w:cs="Times New Roman"/>
                <w:sz w:val="28"/>
                <w:szCs w:val="28"/>
              </w:rPr>
              <w:t>tự</w:t>
            </w:r>
            <w:r>
              <w:rPr>
                <w:rFonts w:ascii="Times New Roman" w:hAnsi="Times New Roman" w:cs="Times New Roman"/>
                <w:spacing w:val="17"/>
                <w:sz w:val="28"/>
                <w:szCs w:val="28"/>
              </w:rPr>
              <w:t xml:space="preserve"> </w:t>
            </w:r>
            <w:r>
              <w:rPr>
                <w:rFonts w:ascii="Times New Roman" w:hAnsi="Times New Roman" w:cs="Times New Roman"/>
                <w:sz w:val="28"/>
                <w:szCs w:val="28"/>
              </w:rPr>
              <w:t xml:space="preserve">cập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037"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DV</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24"/>
                <w:w w:val="110"/>
                <w:sz w:val="28"/>
                <w:szCs w:val="28"/>
              </w:rPr>
              <w:t xml:space="preserve"> </w:t>
            </w:r>
            <w:r>
              <w:rPr>
                <w:rFonts w:ascii="Times New Roman" w:hAnsi="Times New Roman" w:cs="Times New Roman"/>
                <w:spacing w:val="-2"/>
                <w:w w:val="110"/>
                <w:sz w:val="28"/>
                <w:szCs w:val="28"/>
              </w:rPr>
              <w:t>“Sửa”</w:t>
            </w:r>
            <w:r>
              <w:rPr>
                <w:rFonts w:ascii="Times New Roman" w:hAnsi="Times New Roman" w:cs="Times New Roman"/>
                <w:spacing w:val="-2"/>
                <w:w w:val="110"/>
                <w:sz w:val="28"/>
                <w:szCs w:val="28"/>
                <w:lang w:val="en-US"/>
              </w:rPr>
              <w:t xml:space="preserve"> </w:t>
            </w:r>
            <w:r>
              <w:rPr>
                <w:rFonts w:ascii="Times New Roman" w:hAnsi="Times New Roman" w:cs="Times New Roman"/>
                <w:spacing w:val="-2"/>
                <w:w w:val="105"/>
                <w:sz w:val="28"/>
                <w:szCs w:val="28"/>
              </w:rPr>
              <w:t>(BtnSua)</w:t>
            </w:r>
          </w:p>
        </w:tc>
        <w:tc>
          <w:tcPr>
            <w:tcW w:w="6134"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1"/>
                <w:sz w:val="28"/>
                <w:szCs w:val="28"/>
              </w:rPr>
              <w:t xml:space="preserve"> </w:t>
            </w:r>
            <w:r>
              <w:rPr>
                <w:rFonts w:ascii="Times New Roman" w:hAnsi="Times New Roman" w:cs="Times New Roman"/>
                <w:sz w:val="28"/>
                <w:szCs w:val="28"/>
              </w:rPr>
              <w:t>LoaiDichVuDialog</w:t>
            </w:r>
            <w:r>
              <w:rPr>
                <w:rFonts w:ascii="Times New Roman" w:hAnsi="Times New Roman" w:cs="Times New Roman"/>
                <w:spacing w:val="11"/>
                <w:sz w:val="28"/>
                <w:szCs w:val="28"/>
              </w:rPr>
              <w:t xml:space="preserve"> </w:t>
            </w:r>
            <w:r>
              <w:rPr>
                <w:rFonts w:ascii="Times New Roman" w:hAnsi="Times New Roman" w:cs="Times New Roman"/>
                <w:sz w:val="28"/>
                <w:szCs w:val="28"/>
              </w:rPr>
              <w:t>ở</w:t>
            </w:r>
            <w:r>
              <w:rPr>
                <w:rFonts w:ascii="Times New Roman" w:hAnsi="Times New Roman" w:cs="Times New Roman"/>
                <w:spacing w:val="12"/>
                <w:sz w:val="28"/>
                <w:szCs w:val="28"/>
              </w:rPr>
              <w:t xml:space="preserve"> </w:t>
            </w:r>
            <w:r>
              <w:rPr>
                <w:rFonts w:ascii="Times New Roman" w:hAnsi="Times New Roman" w:cs="Times New Roman"/>
                <w:sz w:val="28"/>
                <w:szCs w:val="28"/>
              </w:rPr>
              <w:t>chế</w:t>
            </w:r>
            <w:r>
              <w:rPr>
                <w:rFonts w:ascii="Times New Roman" w:hAnsi="Times New Roman" w:cs="Times New Roman"/>
                <w:spacing w:val="11"/>
                <w:sz w:val="28"/>
                <w:szCs w:val="28"/>
              </w:rPr>
              <w:t xml:space="preserve"> </w:t>
            </w:r>
            <w:r>
              <w:rPr>
                <w:rFonts w:ascii="Times New Roman" w:hAnsi="Times New Roman" w:cs="Times New Roman"/>
                <w:sz w:val="28"/>
                <w:szCs w:val="28"/>
              </w:rPr>
              <w:t>độ</w:t>
            </w:r>
            <w:r>
              <w:rPr>
                <w:rFonts w:ascii="Times New Roman" w:hAnsi="Times New Roman" w:cs="Times New Roman"/>
                <w:spacing w:val="12"/>
                <w:sz w:val="28"/>
                <w:szCs w:val="28"/>
              </w:rPr>
              <w:t xml:space="preserve"> </w:t>
            </w:r>
            <w:r>
              <w:rPr>
                <w:rFonts w:ascii="Times New Roman" w:hAnsi="Times New Roman" w:cs="Times New Roman"/>
                <w:sz w:val="28"/>
                <w:szCs w:val="28"/>
              </w:rPr>
              <w:t>chỉnh</w:t>
            </w:r>
            <w:r>
              <w:rPr>
                <w:rFonts w:ascii="Times New Roman" w:hAnsi="Times New Roman" w:cs="Times New Roman"/>
                <w:spacing w:val="11"/>
                <w:sz w:val="28"/>
                <w:szCs w:val="28"/>
              </w:rPr>
              <w:t xml:space="preserve"> </w:t>
            </w:r>
            <w:r>
              <w:rPr>
                <w:rFonts w:ascii="Times New Roman" w:hAnsi="Times New Roman" w:cs="Times New Roman"/>
                <w:sz w:val="28"/>
                <w:szCs w:val="28"/>
              </w:rPr>
              <w:t>sửa</w:t>
            </w:r>
            <w:r>
              <w:rPr>
                <w:rFonts w:ascii="Times New Roman" w:hAnsi="Times New Roman" w:cs="Times New Roman"/>
                <w:spacing w:val="12"/>
                <w:sz w:val="28"/>
                <w:szCs w:val="28"/>
              </w:rPr>
              <w:t xml:space="preserve"> </w:t>
            </w:r>
            <w:r>
              <w:rPr>
                <w:rFonts w:ascii="Times New Roman" w:hAnsi="Times New Roman" w:cs="Times New Roman"/>
                <w:sz w:val="28"/>
                <w:szCs w:val="28"/>
              </w:rPr>
              <w:t>với</w:t>
            </w:r>
            <w:r>
              <w:rPr>
                <w:rFonts w:ascii="Times New Roman" w:hAnsi="Times New Roman" w:cs="Times New Roman"/>
                <w:spacing w:val="11"/>
                <w:sz w:val="28"/>
                <w:szCs w:val="28"/>
              </w:rPr>
              <w:t xml:space="preserve"> </w:t>
            </w:r>
            <w:r>
              <w:rPr>
                <w:rFonts w:ascii="Times New Roman" w:hAnsi="Times New Roman" w:cs="Times New Roman"/>
                <w:sz w:val="28"/>
                <w:szCs w:val="28"/>
              </w:rPr>
              <w:t>dữ</w:t>
            </w:r>
            <w:r>
              <w:rPr>
                <w:rFonts w:ascii="Times New Roman" w:hAnsi="Times New Roman" w:cs="Times New Roman"/>
                <w:spacing w:val="12"/>
                <w:sz w:val="28"/>
                <w:szCs w:val="28"/>
              </w:rPr>
              <w:t xml:space="preserve"> </w:t>
            </w:r>
            <w:r>
              <w:rPr>
                <w:rFonts w:ascii="Times New Roman" w:hAnsi="Times New Roman" w:cs="Times New Roman"/>
                <w:sz w:val="28"/>
                <w:szCs w:val="28"/>
              </w:rPr>
              <w:t>liệu</w:t>
            </w:r>
            <w:r>
              <w:rPr>
                <w:rFonts w:ascii="Times New Roman" w:hAnsi="Times New Roman" w:cs="Times New Roman"/>
                <w:spacing w:val="11"/>
                <w:sz w:val="28"/>
                <w:szCs w:val="28"/>
              </w:rPr>
              <w:t xml:space="preserve"> </w:t>
            </w:r>
            <w:r>
              <w:rPr>
                <w:rFonts w:ascii="Times New Roman" w:hAnsi="Times New Roman" w:cs="Times New Roman"/>
                <w:sz w:val="28"/>
                <w:szCs w:val="28"/>
              </w:rPr>
              <w:t>loại</w:t>
            </w:r>
            <w:r>
              <w:rPr>
                <w:rFonts w:ascii="Times New Roman" w:hAnsi="Times New Roman" w:cs="Times New Roman"/>
                <w:spacing w:val="11"/>
                <w:sz w:val="28"/>
                <w:szCs w:val="28"/>
              </w:rPr>
              <w:t xml:space="preserve"> </w:t>
            </w:r>
            <w:r>
              <w:rPr>
                <w:rFonts w:ascii="Times New Roman" w:hAnsi="Times New Roman" w:cs="Times New Roman"/>
                <w:spacing w:val="-4"/>
                <w:sz w:val="28"/>
                <w:szCs w:val="28"/>
              </w:rPr>
              <w:t>dịch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vụ</w:t>
            </w:r>
            <w:r>
              <w:rPr>
                <w:rFonts w:ascii="Times New Roman" w:hAnsi="Times New Roman" w:cs="Times New Roman"/>
                <w:spacing w:val="19"/>
                <w:sz w:val="28"/>
                <w:szCs w:val="28"/>
              </w:rPr>
              <w:t xml:space="preserve"> </w:t>
            </w:r>
            <w:r>
              <w:rPr>
                <w:rFonts w:ascii="Times New Roman" w:hAnsi="Times New Roman" w:cs="Times New Roman"/>
                <w:sz w:val="28"/>
                <w:szCs w:val="28"/>
              </w:rPr>
              <w:t>đã</w:t>
            </w:r>
            <w:r>
              <w:rPr>
                <w:rFonts w:ascii="Times New Roman" w:hAnsi="Times New Roman" w:cs="Times New Roman"/>
                <w:spacing w:val="20"/>
                <w:sz w:val="28"/>
                <w:szCs w:val="28"/>
              </w:rPr>
              <w:t xml:space="preserve"> </w:t>
            </w:r>
            <w:r>
              <w:rPr>
                <w:rFonts w:ascii="Times New Roman" w:hAnsi="Times New Roman" w:cs="Times New Roman"/>
                <w:sz w:val="28"/>
                <w:szCs w:val="28"/>
              </w:rPr>
              <w:t>chọn;</w:t>
            </w:r>
            <w:r>
              <w:rPr>
                <w:rFonts w:ascii="Times New Roman" w:hAnsi="Times New Roman" w:cs="Times New Roman"/>
                <w:spacing w:val="19"/>
                <w:sz w:val="28"/>
                <w:szCs w:val="28"/>
              </w:rPr>
              <w:t xml:space="preserve"> </w:t>
            </w:r>
            <w:r>
              <w:rPr>
                <w:rFonts w:ascii="Times New Roman" w:hAnsi="Times New Roman" w:cs="Times New Roman"/>
                <w:sz w:val="28"/>
                <w:szCs w:val="28"/>
              </w:rPr>
              <w:t>sau</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19"/>
                <w:sz w:val="28"/>
                <w:szCs w:val="28"/>
              </w:rPr>
              <w:t xml:space="preserve"> </w:t>
            </w: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được</w:t>
            </w:r>
            <w:r>
              <w:rPr>
                <w:rFonts w:ascii="Times New Roman" w:hAnsi="Times New Roman" w:cs="Times New Roman"/>
                <w:spacing w:val="20"/>
                <w:sz w:val="28"/>
                <w:szCs w:val="28"/>
              </w:rPr>
              <w:t xml:space="preserve"> </w:t>
            </w:r>
            <w:r>
              <w:rPr>
                <w:rFonts w:ascii="Times New Roman" w:hAnsi="Times New Roman" w:cs="Times New Roman"/>
                <w:sz w:val="28"/>
                <w:szCs w:val="28"/>
              </w:rPr>
              <w:t>cập</w:t>
            </w:r>
            <w:r>
              <w:rPr>
                <w:rFonts w:ascii="Times New Roman" w:hAnsi="Times New Roman" w:cs="Times New Roman"/>
                <w:spacing w:val="19"/>
                <w:sz w:val="28"/>
                <w:szCs w:val="28"/>
              </w:rPr>
              <w:t xml:space="preserve"> </w:t>
            </w:r>
            <w:r>
              <w:rPr>
                <w:rFonts w:ascii="Times New Roman" w:hAnsi="Times New Roman" w:cs="Times New Roman"/>
                <w:sz w:val="28"/>
                <w:szCs w:val="28"/>
              </w:rPr>
              <w:t>nhật</w:t>
            </w:r>
            <w:r>
              <w:rPr>
                <w:rFonts w:ascii="Times New Roman" w:hAnsi="Times New Roman" w:cs="Times New Roman"/>
                <w:spacing w:val="19"/>
                <w:sz w:val="28"/>
                <w:szCs w:val="28"/>
              </w:rPr>
              <w:t xml:space="preserve"> </w:t>
            </w:r>
            <w:r>
              <w:rPr>
                <w:rFonts w:ascii="Times New Roman" w:hAnsi="Times New Roman" w:cs="Times New Roman"/>
                <w:sz w:val="28"/>
                <w:szCs w:val="28"/>
              </w:rPr>
              <w:t>trong</w:t>
            </w:r>
            <w:r>
              <w:rPr>
                <w:rFonts w:ascii="Times New Roman" w:hAnsi="Times New Roman" w:cs="Times New Roman"/>
                <w:spacing w:val="20"/>
                <w:sz w:val="28"/>
                <w:szCs w:val="28"/>
              </w:rPr>
              <w:t xml:space="preserve"> </w:t>
            </w:r>
            <w:r>
              <w:rPr>
                <w:rFonts w:ascii="Times New Roman" w:hAnsi="Times New Roman" w:cs="Times New Roman"/>
                <w:sz w:val="28"/>
                <w:szCs w:val="28"/>
              </w:rPr>
              <w:t>cơ</w:t>
            </w:r>
            <w:r>
              <w:rPr>
                <w:rFonts w:ascii="Times New Roman" w:hAnsi="Times New Roman" w:cs="Times New Roman"/>
                <w:spacing w:val="19"/>
                <w:sz w:val="28"/>
                <w:szCs w:val="28"/>
              </w:rPr>
              <w:t xml:space="preserve"> </w:t>
            </w:r>
            <w:r>
              <w:rPr>
                <w:rFonts w:ascii="Times New Roman" w:hAnsi="Times New Roman" w:cs="Times New Roman"/>
                <w:sz w:val="28"/>
                <w:szCs w:val="28"/>
              </w:rPr>
              <w:t>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037"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DV</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19"/>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20"/>
                <w:w w:val="110"/>
                <w:sz w:val="28"/>
                <w:szCs w:val="28"/>
              </w:rPr>
              <w:t xml:space="preserve"> </w:t>
            </w:r>
            <w:r>
              <w:rPr>
                <w:rFonts w:ascii="Times New Roman" w:hAnsi="Times New Roman" w:cs="Times New Roman"/>
                <w:spacing w:val="-2"/>
                <w:w w:val="110"/>
                <w:sz w:val="28"/>
                <w:szCs w:val="28"/>
              </w:rPr>
              <w:t>“Xóa”</w:t>
            </w:r>
            <w:r>
              <w:rPr>
                <w:rFonts w:ascii="Times New Roman" w:hAnsi="Times New Roman" w:cs="Times New Roman"/>
                <w:spacing w:val="-2"/>
                <w:w w:val="110"/>
                <w:sz w:val="28"/>
                <w:szCs w:val="28"/>
                <w:lang w:val="en-US"/>
              </w:rPr>
              <w:t xml:space="preserve"> </w:t>
            </w:r>
            <w:r>
              <w:rPr>
                <w:rFonts w:ascii="Times New Roman" w:hAnsi="Times New Roman" w:cs="Times New Roman"/>
                <w:spacing w:val="-2"/>
                <w:w w:val="105"/>
                <w:sz w:val="28"/>
                <w:szCs w:val="28"/>
              </w:rPr>
              <w:t>(BtnXoa)</w:t>
            </w:r>
          </w:p>
        </w:tc>
        <w:tc>
          <w:tcPr>
            <w:tcW w:w="6134"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1"/>
                <w:sz w:val="28"/>
                <w:szCs w:val="28"/>
              </w:rPr>
              <w:t xml:space="preserve"> </w:t>
            </w:r>
            <w:r>
              <w:rPr>
                <w:rFonts w:ascii="Times New Roman" w:hAnsi="Times New Roman" w:cs="Times New Roman"/>
                <w:sz w:val="28"/>
                <w:szCs w:val="28"/>
              </w:rPr>
              <w:t>thị</w:t>
            </w:r>
            <w:r>
              <w:rPr>
                <w:rFonts w:ascii="Times New Roman" w:hAnsi="Times New Roman" w:cs="Times New Roman"/>
                <w:spacing w:val="11"/>
                <w:sz w:val="28"/>
                <w:szCs w:val="28"/>
              </w:rPr>
              <w:t xml:space="preserve"> </w:t>
            </w:r>
            <w:r>
              <w:rPr>
                <w:rFonts w:ascii="Times New Roman" w:hAnsi="Times New Roman" w:cs="Times New Roman"/>
                <w:sz w:val="28"/>
                <w:szCs w:val="28"/>
              </w:rPr>
              <w:t>hộp</w:t>
            </w:r>
            <w:r>
              <w:rPr>
                <w:rFonts w:ascii="Times New Roman" w:hAnsi="Times New Roman" w:cs="Times New Roman"/>
                <w:spacing w:val="12"/>
                <w:sz w:val="28"/>
                <w:szCs w:val="28"/>
              </w:rPr>
              <w:t xml:space="preserve"> </w:t>
            </w:r>
            <w:r>
              <w:rPr>
                <w:rFonts w:ascii="Times New Roman" w:hAnsi="Times New Roman" w:cs="Times New Roman"/>
                <w:sz w:val="28"/>
                <w:szCs w:val="28"/>
              </w:rPr>
              <w:t>thoại</w:t>
            </w:r>
            <w:r>
              <w:rPr>
                <w:rFonts w:ascii="Times New Roman" w:hAnsi="Times New Roman" w:cs="Times New Roman"/>
                <w:spacing w:val="11"/>
                <w:sz w:val="28"/>
                <w:szCs w:val="28"/>
              </w:rPr>
              <w:t xml:space="preserve"> </w:t>
            </w:r>
            <w:r>
              <w:rPr>
                <w:rFonts w:ascii="Times New Roman" w:hAnsi="Times New Roman" w:cs="Times New Roman"/>
                <w:sz w:val="28"/>
                <w:szCs w:val="28"/>
              </w:rPr>
              <w:t>xác</w:t>
            </w:r>
            <w:r>
              <w:rPr>
                <w:rFonts w:ascii="Times New Roman" w:hAnsi="Times New Roman" w:cs="Times New Roman"/>
                <w:spacing w:val="12"/>
                <w:sz w:val="28"/>
                <w:szCs w:val="28"/>
              </w:rPr>
              <w:t xml:space="preserve"> </w:t>
            </w:r>
            <w:r>
              <w:rPr>
                <w:rFonts w:ascii="Times New Roman" w:hAnsi="Times New Roman" w:cs="Times New Roman"/>
                <w:sz w:val="28"/>
                <w:szCs w:val="28"/>
              </w:rPr>
              <w:t>nhận;</w:t>
            </w:r>
            <w:r>
              <w:rPr>
                <w:rFonts w:ascii="Times New Roman" w:hAnsi="Times New Roman" w:cs="Times New Roman"/>
                <w:spacing w:val="11"/>
                <w:sz w:val="28"/>
                <w:szCs w:val="28"/>
              </w:rPr>
              <w:t xml:space="preserve"> </w:t>
            </w:r>
            <w:r>
              <w:rPr>
                <w:rFonts w:ascii="Times New Roman" w:hAnsi="Times New Roman" w:cs="Times New Roman"/>
                <w:sz w:val="28"/>
                <w:szCs w:val="28"/>
              </w:rPr>
              <w:t>nếu</w:t>
            </w:r>
            <w:r>
              <w:rPr>
                <w:rFonts w:ascii="Times New Roman" w:hAnsi="Times New Roman" w:cs="Times New Roman"/>
                <w:spacing w:val="12"/>
                <w:sz w:val="28"/>
                <w:szCs w:val="28"/>
              </w:rPr>
              <w:t xml:space="preserve"> </w:t>
            </w:r>
            <w:r>
              <w:rPr>
                <w:rFonts w:ascii="Times New Roman" w:hAnsi="Times New Roman" w:cs="Times New Roman"/>
                <w:sz w:val="28"/>
                <w:szCs w:val="28"/>
              </w:rPr>
              <w:t>đồng</w:t>
            </w:r>
            <w:r>
              <w:rPr>
                <w:rFonts w:ascii="Times New Roman" w:hAnsi="Times New Roman" w:cs="Times New Roman"/>
                <w:spacing w:val="11"/>
                <w:sz w:val="28"/>
                <w:szCs w:val="28"/>
              </w:rPr>
              <w:t xml:space="preserve"> </w:t>
            </w:r>
            <w:r>
              <w:rPr>
                <w:rFonts w:ascii="Times New Roman" w:hAnsi="Times New Roman" w:cs="Times New Roman"/>
                <w:sz w:val="28"/>
                <w:szCs w:val="28"/>
              </w:rPr>
              <w:t>ý,</w:t>
            </w:r>
            <w:r>
              <w:rPr>
                <w:rFonts w:ascii="Times New Roman" w:hAnsi="Times New Roman" w:cs="Times New Roman"/>
                <w:spacing w:val="12"/>
                <w:sz w:val="28"/>
                <w:szCs w:val="28"/>
              </w:rPr>
              <w:t xml:space="preserve"> </w:t>
            </w:r>
            <w:r>
              <w:rPr>
                <w:rFonts w:ascii="Times New Roman" w:hAnsi="Times New Roman" w:cs="Times New Roman"/>
                <w:sz w:val="28"/>
                <w:szCs w:val="28"/>
              </w:rPr>
              <w:t>xóa</w:t>
            </w:r>
            <w:r>
              <w:rPr>
                <w:rFonts w:ascii="Times New Roman" w:hAnsi="Times New Roman" w:cs="Times New Roman"/>
                <w:spacing w:val="11"/>
                <w:sz w:val="28"/>
                <w:szCs w:val="28"/>
              </w:rPr>
              <w:t xml:space="preserve"> </w:t>
            </w:r>
            <w:r>
              <w:rPr>
                <w:rFonts w:ascii="Times New Roman" w:hAnsi="Times New Roman" w:cs="Times New Roman"/>
                <w:sz w:val="28"/>
                <w:szCs w:val="28"/>
              </w:rPr>
              <w:t>loại</w:t>
            </w:r>
            <w:r>
              <w:rPr>
                <w:rFonts w:ascii="Times New Roman" w:hAnsi="Times New Roman" w:cs="Times New Roman"/>
                <w:spacing w:val="12"/>
                <w:sz w:val="28"/>
                <w:szCs w:val="28"/>
              </w:rPr>
              <w:t xml:space="preserve"> </w:t>
            </w:r>
            <w:r>
              <w:rPr>
                <w:rFonts w:ascii="Times New Roman" w:hAnsi="Times New Roman" w:cs="Times New Roman"/>
                <w:sz w:val="28"/>
                <w:szCs w:val="28"/>
              </w:rPr>
              <w:t>dịch</w:t>
            </w:r>
            <w:r>
              <w:rPr>
                <w:rFonts w:ascii="Times New Roman" w:hAnsi="Times New Roman" w:cs="Times New Roman"/>
                <w:spacing w:val="11"/>
                <w:sz w:val="28"/>
                <w:szCs w:val="28"/>
              </w:rPr>
              <w:t xml:space="preserve"> </w:t>
            </w:r>
            <w:r>
              <w:rPr>
                <w:rFonts w:ascii="Times New Roman" w:hAnsi="Times New Roman" w:cs="Times New Roman"/>
                <w:sz w:val="28"/>
                <w:szCs w:val="28"/>
              </w:rPr>
              <w:t>vụ</w:t>
            </w:r>
            <w:r>
              <w:rPr>
                <w:rFonts w:ascii="Times New Roman" w:hAnsi="Times New Roman" w:cs="Times New Roman"/>
                <w:spacing w:val="11"/>
                <w:sz w:val="28"/>
                <w:szCs w:val="28"/>
              </w:rPr>
              <w:t xml:space="preserve"> </w:t>
            </w:r>
            <w:r>
              <w:rPr>
                <w:rFonts w:ascii="Times New Roman" w:hAnsi="Times New Roman" w:cs="Times New Roman"/>
                <w:spacing w:val="-4"/>
                <w:sz w:val="28"/>
                <w:szCs w:val="28"/>
              </w:rPr>
              <w:t>khỏi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z w:val="28"/>
                <w:szCs w:val="28"/>
              </w:rPr>
              <w:t>liệu</w:t>
            </w:r>
            <w:r>
              <w:rPr>
                <w:rFonts w:ascii="Times New Roman" w:hAnsi="Times New Roman" w:cs="Times New Roman"/>
                <w:spacing w:val="6"/>
                <w:sz w:val="28"/>
                <w:szCs w:val="28"/>
              </w:rPr>
              <w:t xml:space="preserve"> </w:t>
            </w:r>
            <w:r>
              <w:rPr>
                <w:rFonts w:ascii="Times New Roman" w:hAnsi="Times New Roman" w:cs="Times New Roman"/>
                <w:sz w:val="28"/>
                <w:szCs w:val="28"/>
              </w:rPr>
              <w:t>và</w:t>
            </w:r>
            <w:r>
              <w:rPr>
                <w:rFonts w:ascii="Times New Roman" w:hAnsi="Times New Roman" w:cs="Times New Roman"/>
                <w:spacing w:val="6"/>
                <w:sz w:val="28"/>
                <w:szCs w:val="28"/>
              </w:rPr>
              <w:t xml:space="preserve"> </w:t>
            </w:r>
            <w:r>
              <w:rPr>
                <w:rFonts w:ascii="Times New Roman" w:hAnsi="Times New Roman" w:cs="Times New Roman"/>
                <w:sz w:val="28"/>
                <w:szCs w:val="28"/>
              </w:rPr>
              <w:t>làm</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DgLoaiDichVu.</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Thêm/Sửa Loại dịch vụ</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3251200" cy="2976245"/>
            <wp:effectExtent l="0" t="0" r="10160" b="10795"/>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pic:cNvPicPr>
                      <a:picLocks noChangeAspect="1"/>
                    </pic:cNvPicPr>
                  </pic:nvPicPr>
                  <pic:blipFill>
                    <a:blip r:embed="rId50"/>
                    <a:stretch>
                      <a:fillRect/>
                    </a:stretch>
                  </pic:blipFill>
                  <pic:spPr>
                    <a:xfrm>
                      <a:off x="0" y="0"/>
                      <a:ext cx="3251200" cy="2976245"/>
                    </a:xfrm>
                    <a:prstGeom prst="rect">
                      <a:avLst/>
                    </a:prstGeom>
                    <a:noFill/>
                    <a:ln>
                      <a:noFill/>
                    </a:ln>
                  </pic:spPr>
                </pic:pic>
              </a:graphicData>
            </a:graphic>
          </wp:inline>
        </w:drawing>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457575" cy="3102610"/>
            <wp:effectExtent l="0" t="0" r="1905" b="635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51"/>
                    <a:stretch>
                      <a:fillRect/>
                    </a:stretch>
                  </pic:blipFill>
                  <pic:spPr>
                    <a:xfrm>
                      <a:off x="0" y="0"/>
                      <a:ext cx="3457575" cy="310261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35"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2138"/>
        <w:gridCol w:w="2220"/>
        <w:gridCol w:w="48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38"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2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807"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2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3"/>
                <w:sz w:val="28"/>
                <w:szCs w:val="28"/>
              </w:rPr>
              <w:t xml:space="preserve"> </w:t>
            </w:r>
            <w:r>
              <w:rPr>
                <w:rFonts w:ascii="Times New Roman" w:hAnsi="Times New Roman" w:cs="Times New Roman"/>
                <w:sz w:val="28"/>
                <w:szCs w:val="28"/>
              </w:rPr>
              <w:t>thị</w:t>
            </w:r>
            <w:r>
              <w:rPr>
                <w:rFonts w:ascii="Times New Roman" w:hAnsi="Times New Roman" w:cs="Times New Roman"/>
                <w:spacing w:val="24"/>
                <w:sz w:val="28"/>
                <w:szCs w:val="28"/>
              </w:rPr>
              <w:t xml:space="preserve"> </w:t>
            </w:r>
            <w:r>
              <w:rPr>
                <w:rFonts w:ascii="Times New Roman" w:hAnsi="Times New Roman" w:cs="Times New Roman"/>
                <w:sz w:val="28"/>
                <w:szCs w:val="28"/>
              </w:rPr>
              <w:t>tiêu</w:t>
            </w:r>
            <w:r>
              <w:rPr>
                <w:rFonts w:ascii="Times New Roman" w:hAnsi="Times New Roman" w:cs="Times New Roman"/>
                <w:spacing w:val="23"/>
                <w:sz w:val="28"/>
                <w:szCs w:val="28"/>
              </w:rPr>
              <w:t xml:space="preserve"> </w:t>
            </w:r>
            <w:r>
              <w:rPr>
                <w:rFonts w:ascii="Times New Roman" w:hAnsi="Times New Roman" w:cs="Times New Roman"/>
                <w:sz w:val="28"/>
                <w:szCs w:val="28"/>
              </w:rPr>
              <w:t>đề</w:t>
            </w:r>
            <w:r>
              <w:rPr>
                <w:rFonts w:ascii="Times New Roman" w:hAnsi="Times New Roman" w:cs="Times New Roman"/>
                <w:spacing w:val="24"/>
                <w:sz w:val="28"/>
                <w:szCs w:val="28"/>
              </w:rPr>
              <w:t xml:space="preserve"> </w:t>
            </w:r>
            <w:r>
              <w:rPr>
                <w:rFonts w:ascii="Times New Roman" w:hAnsi="Times New Roman" w:cs="Times New Roman"/>
                <w:sz w:val="28"/>
                <w:szCs w:val="28"/>
              </w:rPr>
              <w:t>dialog:</w:t>
            </w:r>
            <w:r>
              <w:rPr>
                <w:rFonts w:ascii="Times New Roman" w:hAnsi="Times New Roman" w:cs="Times New Roman"/>
                <w:spacing w:val="23"/>
                <w:sz w:val="28"/>
                <w:szCs w:val="28"/>
              </w:rPr>
              <w:t xml:space="preserve"> </w:t>
            </w:r>
            <w:r>
              <w:rPr>
                <w:rFonts w:ascii="Times New Roman" w:hAnsi="Times New Roman" w:cs="Times New Roman"/>
                <w:sz w:val="28"/>
                <w:szCs w:val="28"/>
              </w:rPr>
              <w:t>“Thêm</w:t>
            </w:r>
            <w:r>
              <w:rPr>
                <w:rFonts w:ascii="Times New Roman" w:hAnsi="Times New Roman" w:cs="Times New Roman"/>
                <w:spacing w:val="24"/>
                <w:sz w:val="28"/>
                <w:szCs w:val="28"/>
              </w:rPr>
              <w:t xml:space="preserve"> </w:t>
            </w:r>
            <w:r>
              <w:rPr>
                <w:rFonts w:ascii="Times New Roman" w:hAnsi="Times New Roman" w:cs="Times New Roman"/>
                <w:sz w:val="28"/>
                <w:szCs w:val="28"/>
              </w:rPr>
              <w:t>Loại</w:t>
            </w:r>
            <w:r>
              <w:rPr>
                <w:rFonts w:ascii="Times New Roman" w:hAnsi="Times New Roman" w:cs="Times New Roman"/>
                <w:spacing w:val="23"/>
                <w:sz w:val="28"/>
                <w:szCs w:val="28"/>
              </w:rPr>
              <w:t xml:space="preserve"> </w:t>
            </w:r>
            <w:r>
              <w:rPr>
                <w:rFonts w:ascii="Times New Roman" w:hAnsi="Times New Roman" w:cs="Times New Roman"/>
                <w:sz w:val="28"/>
                <w:szCs w:val="28"/>
              </w:rPr>
              <w:t>Dịch</w:t>
            </w:r>
            <w:r>
              <w:rPr>
                <w:rFonts w:ascii="Times New Roman" w:hAnsi="Times New Roman" w:cs="Times New Roman"/>
                <w:spacing w:val="24"/>
                <w:sz w:val="28"/>
                <w:szCs w:val="28"/>
              </w:rPr>
              <w:t xml:space="preserve"> </w:t>
            </w:r>
            <w:r>
              <w:rPr>
                <w:rFonts w:ascii="Times New Roman" w:hAnsi="Times New Roman" w:cs="Times New Roman"/>
                <w:spacing w:val="-5"/>
                <w:sz w:val="28"/>
                <w:szCs w:val="28"/>
              </w:rPr>
              <w:t>Vụ”</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hoặc</w:t>
            </w:r>
            <w:r>
              <w:rPr>
                <w:rFonts w:ascii="Times New Roman" w:hAnsi="Times New Roman" w:cs="Times New Roman"/>
                <w:spacing w:val="11"/>
                <w:sz w:val="28"/>
                <w:szCs w:val="28"/>
              </w:rPr>
              <w:t xml:space="preserve"> </w:t>
            </w:r>
            <w:r>
              <w:rPr>
                <w:rFonts w:ascii="Times New Roman" w:hAnsi="Times New Roman" w:cs="Times New Roman"/>
                <w:sz w:val="28"/>
                <w:szCs w:val="28"/>
              </w:rPr>
              <w:t>“Sửa</w:t>
            </w:r>
            <w:r>
              <w:rPr>
                <w:rFonts w:ascii="Times New Roman" w:hAnsi="Times New Roman" w:cs="Times New Roman"/>
                <w:spacing w:val="12"/>
                <w:sz w:val="28"/>
                <w:szCs w:val="28"/>
              </w:rPr>
              <w:t xml:space="preserve"> </w:t>
            </w:r>
            <w:r>
              <w:rPr>
                <w:rFonts w:ascii="Times New Roman" w:hAnsi="Times New Roman" w:cs="Times New Roman"/>
                <w:sz w:val="28"/>
                <w:szCs w:val="28"/>
              </w:rPr>
              <w:t>Loại</w:t>
            </w:r>
            <w:r>
              <w:rPr>
                <w:rFonts w:ascii="Times New Roman" w:hAnsi="Times New Roman" w:cs="Times New Roman"/>
                <w:spacing w:val="12"/>
                <w:sz w:val="28"/>
                <w:szCs w:val="28"/>
              </w:rPr>
              <w:t xml:space="preserve"> </w:t>
            </w:r>
            <w:r>
              <w:rPr>
                <w:rFonts w:ascii="Times New Roman" w:hAnsi="Times New Roman" w:cs="Times New Roman"/>
                <w:sz w:val="28"/>
                <w:szCs w:val="28"/>
              </w:rPr>
              <w:t>Dịch</w:t>
            </w:r>
            <w:r>
              <w:rPr>
                <w:rFonts w:ascii="Times New Roman" w:hAnsi="Times New Roman" w:cs="Times New Roman"/>
                <w:spacing w:val="11"/>
                <w:sz w:val="28"/>
                <w:szCs w:val="28"/>
              </w:rPr>
              <w:t xml:space="preserve"> </w:t>
            </w:r>
            <w:r>
              <w:rPr>
                <w:rFonts w:ascii="Times New Roman" w:hAnsi="Times New Roman" w:cs="Times New Roman"/>
                <w:sz w:val="28"/>
                <w:szCs w:val="28"/>
              </w:rPr>
              <w:t>Vụ”</w:t>
            </w:r>
            <w:r>
              <w:rPr>
                <w:rFonts w:ascii="Times New Roman" w:hAnsi="Times New Roman" w:cs="Times New Roman"/>
                <w:spacing w:val="28"/>
                <w:sz w:val="28"/>
                <w:szCs w:val="28"/>
              </w:rPr>
              <w:t xml:space="preserve"> </w:t>
            </w:r>
            <w:r>
              <w:rPr>
                <w:rFonts w:ascii="Times New Roman" w:hAnsi="Times New Roman" w:cs="Times New Roman"/>
                <w:sz w:val="28"/>
                <w:szCs w:val="28"/>
              </w:rPr>
              <w:t>tùy</w:t>
            </w:r>
            <w:r>
              <w:rPr>
                <w:rFonts w:ascii="Times New Roman" w:hAnsi="Times New Roman" w:cs="Times New Roman"/>
                <w:spacing w:val="12"/>
                <w:sz w:val="28"/>
                <w:szCs w:val="28"/>
              </w:rPr>
              <w:t xml:space="preserve"> </w:t>
            </w:r>
            <w:r>
              <w:rPr>
                <w:rFonts w:ascii="Times New Roman" w:hAnsi="Times New Roman" w:cs="Times New Roman"/>
                <w:sz w:val="28"/>
                <w:szCs w:val="28"/>
              </w:rPr>
              <w:t>chế</w:t>
            </w:r>
            <w:r>
              <w:rPr>
                <w:rFonts w:ascii="Times New Roman" w:hAnsi="Times New Roman" w:cs="Times New Roman"/>
                <w:spacing w:val="12"/>
                <w:sz w:val="28"/>
                <w:szCs w:val="28"/>
              </w:rPr>
              <w:t xml:space="preserve"> </w:t>
            </w:r>
            <w:r>
              <w:rPr>
                <w:rFonts w:ascii="Times New Roman" w:hAnsi="Times New Roman" w:cs="Times New Roman"/>
                <w:sz w:val="28"/>
                <w:szCs w:val="28"/>
              </w:rPr>
              <w:t>độ</w:t>
            </w:r>
            <w:r>
              <w:rPr>
                <w:rFonts w:ascii="Times New Roman" w:hAnsi="Times New Roman" w:cs="Times New Roman"/>
                <w:spacing w:val="12"/>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TxtTenLoaiDV</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3"/>
                <w:sz w:val="28"/>
                <w:szCs w:val="28"/>
              </w:rPr>
              <w:t xml:space="preserve"> </w:t>
            </w:r>
            <w:r>
              <w:rPr>
                <w:rFonts w:ascii="Times New Roman" w:hAnsi="Times New Roman" w:cs="Times New Roman"/>
                <w:sz w:val="28"/>
                <w:szCs w:val="28"/>
              </w:rPr>
              <w:t>tên</w:t>
            </w:r>
            <w:r>
              <w:rPr>
                <w:rFonts w:ascii="Times New Roman" w:hAnsi="Times New Roman" w:cs="Times New Roman"/>
                <w:spacing w:val="23"/>
                <w:sz w:val="28"/>
                <w:szCs w:val="28"/>
              </w:rPr>
              <w:t xml:space="preserve"> </w:t>
            </w:r>
            <w:r>
              <w:rPr>
                <w:rFonts w:ascii="Times New Roman" w:hAnsi="Times New Roman" w:cs="Times New Roman"/>
                <w:sz w:val="28"/>
                <w:szCs w:val="28"/>
              </w:rPr>
              <w:t>loại</w:t>
            </w:r>
            <w:r>
              <w:rPr>
                <w:rFonts w:ascii="Times New Roman" w:hAnsi="Times New Roman" w:cs="Times New Roman"/>
                <w:spacing w:val="24"/>
                <w:sz w:val="28"/>
                <w:szCs w:val="28"/>
              </w:rPr>
              <w:t xml:space="preserve"> </w:t>
            </w:r>
            <w:r>
              <w:rPr>
                <w:rFonts w:ascii="Times New Roman" w:hAnsi="Times New Roman" w:cs="Times New Roman"/>
                <w:sz w:val="28"/>
                <w:szCs w:val="28"/>
              </w:rPr>
              <w:t>dịch</w:t>
            </w:r>
            <w:r>
              <w:rPr>
                <w:rFonts w:ascii="Times New Roman" w:hAnsi="Times New Roman" w:cs="Times New Roman"/>
                <w:spacing w:val="23"/>
                <w:sz w:val="28"/>
                <w:szCs w:val="28"/>
              </w:rPr>
              <w:t xml:space="preserve"> </w:t>
            </w:r>
            <w:r>
              <w:rPr>
                <w:rFonts w:ascii="Times New Roman" w:hAnsi="Times New Roman" w:cs="Times New Roman"/>
                <w:sz w:val="28"/>
                <w:szCs w:val="28"/>
              </w:rPr>
              <w:t>vụ</w:t>
            </w:r>
            <w:r>
              <w:rPr>
                <w:rFonts w:ascii="Times New Roman" w:hAnsi="Times New Roman" w:cs="Times New Roman"/>
                <w:spacing w:val="23"/>
                <w:sz w:val="28"/>
                <w:szCs w:val="28"/>
              </w:rPr>
              <w:t xml:space="preserve"> </w:t>
            </w:r>
            <w:r>
              <w:rPr>
                <w:rFonts w:ascii="Times New Roman" w:hAnsi="Times New Roman" w:cs="Times New Roman"/>
                <w:sz w:val="28"/>
                <w:szCs w:val="28"/>
              </w:rPr>
              <w:t>(bắt</w:t>
            </w:r>
            <w:r>
              <w:rPr>
                <w:rFonts w:ascii="Times New Roman" w:hAnsi="Times New Roman" w:cs="Times New Roman"/>
                <w:spacing w:val="24"/>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TxtDonGia</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38"/>
                <w:sz w:val="28"/>
                <w:szCs w:val="28"/>
              </w:rPr>
              <w:t xml:space="preserve"> </w:t>
            </w:r>
            <w:r>
              <w:rPr>
                <w:rFonts w:ascii="Times New Roman" w:hAnsi="Times New Roman" w:cs="Times New Roman"/>
                <w:sz w:val="28"/>
                <w:szCs w:val="28"/>
              </w:rPr>
              <w:t>đơn</w:t>
            </w:r>
            <w:r>
              <w:rPr>
                <w:rFonts w:ascii="Times New Roman" w:hAnsi="Times New Roman" w:cs="Times New Roman"/>
                <w:spacing w:val="38"/>
                <w:sz w:val="28"/>
                <w:szCs w:val="28"/>
              </w:rPr>
              <w:t xml:space="preserve"> </w:t>
            </w:r>
            <w:r>
              <w:rPr>
                <w:rFonts w:ascii="Times New Roman" w:hAnsi="Times New Roman" w:cs="Times New Roman"/>
                <w:sz w:val="28"/>
                <w:szCs w:val="28"/>
              </w:rPr>
              <w:t>giá</w:t>
            </w:r>
            <w:r>
              <w:rPr>
                <w:rFonts w:ascii="Times New Roman" w:hAnsi="Times New Roman" w:cs="Times New Roman"/>
                <w:spacing w:val="38"/>
                <w:sz w:val="28"/>
                <w:szCs w:val="28"/>
              </w:rPr>
              <w:t xml:space="preserve"> </w:t>
            </w:r>
            <w:r>
              <w:rPr>
                <w:rFonts w:ascii="Times New Roman" w:hAnsi="Times New Roman" w:cs="Times New Roman"/>
                <w:sz w:val="28"/>
                <w:szCs w:val="28"/>
              </w:rPr>
              <w:t>gốc</w:t>
            </w:r>
            <w:r>
              <w:rPr>
                <w:rFonts w:ascii="Times New Roman" w:hAnsi="Times New Roman" w:cs="Times New Roman"/>
                <w:spacing w:val="39"/>
                <w:sz w:val="28"/>
                <w:szCs w:val="28"/>
              </w:rPr>
              <w:t xml:space="preserve"> </w:t>
            </w:r>
            <w:r>
              <w:rPr>
                <w:rFonts w:ascii="Times New Roman" w:hAnsi="Times New Roman" w:cs="Times New Roman"/>
                <w:sz w:val="28"/>
                <w:szCs w:val="28"/>
              </w:rPr>
              <w:t>của</w:t>
            </w:r>
            <w:r>
              <w:rPr>
                <w:rFonts w:ascii="Times New Roman" w:hAnsi="Times New Roman" w:cs="Times New Roman"/>
                <w:spacing w:val="38"/>
                <w:sz w:val="28"/>
                <w:szCs w:val="28"/>
              </w:rPr>
              <w:t xml:space="preserve"> </w:t>
            </w:r>
            <w:r>
              <w:rPr>
                <w:rFonts w:ascii="Times New Roman" w:hAnsi="Times New Roman" w:cs="Times New Roman"/>
                <w:sz w:val="28"/>
                <w:szCs w:val="28"/>
              </w:rPr>
              <w:t>dịch</w:t>
            </w:r>
            <w:r>
              <w:rPr>
                <w:rFonts w:ascii="Times New Roman" w:hAnsi="Times New Roman" w:cs="Times New Roman"/>
                <w:spacing w:val="38"/>
                <w:sz w:val="28"/>
                <w:szCs w:val="28"/>
              </w:rPr>
              <w:t xml:space="preserve"> </w:t>
            </w:r>
            <w:r>
              <w:rPr>
                <w:rFonts w:ascii="Times New Roman" w:hAnsi="Times New Roman" w:cs="Times New Roman"/>
                <w:sz w:val="28"/>
                <w:szCs w:val="28"/>
              </w:rPr>
              <w:t>vụ</w:t>
            </w:r>
            <w:r>
              <w:rPr>
                <w:rFonts w:ascii="Times New Roman" w:hAnsi="Times New Roman" w:cs="Times New Roman"/>
                <w:spacing w:val="39"/>
                <w:sz w:val="28"/>
                <w:szCs w:val="28"/>
              </w:rPr>
              <w:t xml:space="preserve"> </w:t>
            </w:r>
            <w:r>
              <w:rPr>
                <w:rFonts w:ascii="Times New Roman" w:hAnsi="Times New Roman" w:cs="Times New Roman"/>
                <w:sz w:val="28"/>
                <w:szCs w:val="28"/>
              </w:rPr>
              <w:t>(bắt</w:t>
            </w:r>
            <w:r>
              <w:rPr>
                <w:rFonts w:ascii="Times New Roman" w:hAnsi="Times New Roman" w:cs="Times New Roman"/>
                <w:spacing w:val="38"/>
                <w:sz w:val="28"/>
                <w:szCs w:val="28"/>
              </w:rPr>
              <w:t xml:space="preserve"> </w:t>
            </w:r>
            <w:r>
              <w:rPr>
                <w:rFonts w:ascii="Times New Roman" w:hAnsi="Times New Roman" w:cs="Times New Roman"/>
                <w:sz w:val="28"/>
                <w:szCs w:val="28"/>
              </w:rPr>
              <w:t>buộc,</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số</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TxtDonViTinh</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807" w:type="dxa"/>
          </w:tcPr>
          <w:p>
            <w:pPr>
              <w:pStyle w:val="54"/>
              <w:rPr>
                <w:rFonts w:ascii="Times New Roman" w:hAnsi="Times New Roman" w:cs="Times New Roman"/>
                <w:sz w:val="28"/>
                <w:szCs w:val="28"/>
              </w:rPr>
            </w:pPr>
            <w:r>
              <w:rPr>
                <w:rFonts w:ascii="Times New Roman" w:hAnsi="Times New Roman" w:cs="Times New Roman"/>
                <w:w w:val="105"/>
                <w:sz w:val="28"/>
                <w:szCs w:val="28"/>
              </w:rPr>
              <w:t>Nhập</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đơn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vị</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tính</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của</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dịch</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vụ</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(ví</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dụ:</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phần,</w:t>
            </w:r>
            <w:r>
              <w:rPr>
                <w:rFonts w:ascii="Times New Roman" w:hAnsi="Times New Roman" w:cs="Times New Roman"/>
                <w:spacing w:val="-3"/>
                <w:w w:val="105"/>
                <w:sz w:val="28"/>
                <w:szCs w:val="28"/>
              </w:rPr>
              <w:t xml:space="preserve"> </w:t>
            </w:r>
            <w:r>
              <w:rPr>
                <w:rFonts w:ascii="Times New Roman" w:hAnsi="Times New Roman" w:cs="Times New Roman"/>
                <w:spacing w:val="-5"/>
                <w:w w:val="105"/>
                <w:sz w:val="28"/>
                <w:szCs w:val="28"/>
              </w:rPr>
              <w:t>ly,</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lần,</w:t>
            </w:r>
            <w:r>
              <w:rPr>
                <w:rFonts w:ascii="Times New Roman" w:hAnsi="Times New Roman" w:cs="Times New Roman"/>
                <w:spacing w:val="22"/>
                <w:sz w:val="28"/>
                <w:szCs w:val="28"/>
              </w:rPr>
              <w:t xml:space="preserve"> </w:t>
            </w:r>
            <w:r>
              <w:rPr>
                <w:rFonts w:ascii="Times New Roman" w:hAnsi="Times New Roman" w:cs="Times New Roman"/>
                <w:sz w:val="28"/>
                <w:szCs w:val="28"/>
              </w:rPr>
              <w:t>ngày);</w:t>
            </w:r>
            <w:r>
              <w:rPr>
                <w:rFonts w:ascii="Times New Roman" w:hAnsi="Times New Roman" w:cs="Times New Roman"/>
                <w:spacing w:val="23"/>
                <w:sz w:val="28"/>
                <w:szCs w:val="28"/>
              </w:rPr>
              <w:t xml:space="preserve"> </w:t>
            </w:r>
            <w:r>
              <w:rPr>
                <w:rFonts w:ascii="Times New Roman" w:hAnsi="Times New Roman" w:cs="Times New Roman"/>
                <w:sz w:val="28"/>
                <w:szCs w:val="28"/>
              </w:rPr>
              <w:t>không</w:t>
            </w:r>
            <w:r>
              <w:rPr>
                <w:rFonts w:ascii="Times New Roman" w:hAnsi="Times New Roman" w:cs="Times New Roman"/>
                <w:spacing w:val="23"/>
                <w:sz w:val="28"/>
                <w:szCs w:val="28"/>
              </w:rPr>
              <w:t xml:space="preserve"> </w:t>
            </w:r>
            <w:r>
              <w:rPr>
                <w:rFonts w:ascii="Times New Roman" w:hAnsi="Times New Roman" w:cs="Times New Roman"/>
                <w:sz w:val="28"/>
                <w:szCs w:val="28"/>
              </w:rPr>
              <w:t>bắt</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TxtMoTa</w:t>
            </w:r>
          </w:p>
        </w:tc>
        <w:tc>
          <w:tcPr>
            <w:tcW w:w="2220"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7"/>
                <w:sz w:val="28"/>
                <w:szCs w:val="28"/>
              </w:rPr>
              <w:t xml:space="preserve"> </w:t>
            </w:r>
            <w:r>
              <w:rPr>
                <w:rFonts w:ascii="Times New Roman" w:hAnsi="Times New Roman" w:cs="Times New Roman"/>
                <w:sz w:val="28"/>
                <w:szCs w:val="28"/>
              </w:rPr>
              <w:t>mô</w:t>
            </w:r>
            <w:r>
              <w:rPr>
                <w:rFonts w:ascii="Times New Roman" w:hAnsi="Times New Roman" w:cs="Times New Roman"/>
                <w:spacing w:val="8"/>
                <w:sz w:val="28"/>
                <w:szCs w:val="28"/>
              </w:rPr>
              <w:t xml:space="preserve"> </w:t>
            </w:r>
            <w:r>
              <w:rPr>
                <w:rFonts w:ascii="Times New Roman" w:hAnsi="Times New Roman" w:cs="Times New Roman"/>
                <w:sz w:val="28"/>
                <w:szCs w:val="28"/>
              </w:rPr>
              <w:t>tả</w:t>
            </w:r>
            <w:r>
              <w:rPr>
                <w:rFonts w:ascii="Times New Roman" w:hAnsi="Times New Roman" w:cs="Times New Roman"/>
                <w:spacing w:val="8"/>
                <w:sz w:val="28"/>
                <w:szCs w:val="28"/>
              </w:rPr>
              <w:t xml:space="preserve"> </w:t>
            </w:r>
            <w:r>
              <w:rPr>
                <w:rFonts w:ascii="Times New Roman" w:hAnsi="Times New Roman" w:cs="Times New Roman"/>
                <w:sz w:val="28"/>
                <w:szCs w:val="28"/>
              </w:rPr>
              <w:t>chi</w:t>
            </w:r>
            <w:r>
              <w:rPr>
                <w:rFonts w:ascii="Times New Roman" w:hAnsi="Times New Roman" w:cs="Times New Roman"/>
                <w:spacing w:val="7"/>
                <w:sz w:val="28"/>
                <w:szCs w:val="28"/>
              </w:rPr>
              <w:t xml:space="preserve"> </w:t>
            </w:r>
            <w:r>
              <w:rPr>
                <w:rFonts w:ascii="Times New Roman" w:hAnsi="Times New Roman" w:cs="Times New Roman"/>
                <w:sz w:val="28"/>
                <w:szCs w:val="28"/>
              </w:rPr>
              <w:t>tiết</w:t>
            </w:r>
            <w:r>
              <w:rPr>
                <w:rFonts w:ascii="Times New Roman" w:hAnsi="Times New Roman" w:cs="Times New Roman"/>
                <w:spacing w:val="8"/>
                <w:sz w:val="28"/>
                <w:szCs w:val="28"/>
              </w:rPr>
              <w:t xml:space="preserve"> </w:t>
            </w:r>
            <w:r>
              <w:rPr>
                <w:rFonts w:ascii="Times New Roman" w:hAnsi="Times New Roman" w:cs="Times New Roman"/>
                <w:sz w:val="28"/>
                <w:szCs w:val="28"/>
              </w:rPr>
              <w:t>về</w:t>
            </w:r>
            <w:r>
              <w:rPr>
                <w:rFonts w:ascii="Times New Roman" w:hAnsi="Times New Roman" w:cs="Times New Roman"/>
                <w:spacing w:val="8"/>
                <w:sz w:val="28"/>
                <w:szCs w:val="28"/>
              </w:rPr>
              <w:t xml:space="preserve"> </w:t>
            </w:r>
            <w:r>
              <w:rPr>
                <w:rFonts w:ascii="Times New Roman" w:hAnsi="Times New Roman" w:cs="Times New Roman"/>
                <w:sz w:val="28"/>
                <w:szCs w:val="28"/>
              </w:rPr>
              <w:t>loại</w:t>
            </w:r>
            <w:r>
              <w:rPr>
                <w:rFonts w:ascii="Times New Roman" w:hAnsi="Times New Roman" w:cs="Times New Roman"/>
                <w:spacing w:val="8"/>
                <w:sz w:val="28"/>
                <w:szCs w:val="28"/>
              </w:rPr>
              <w:t xml:space="preserve"> </w:t>
            </w:r>
            <w:r>
              <w:rPr>
                <w:rFonts w:ascii="Times New Roman" w:hAnsi="Times New Roman" w:cs="Times New Roman"/>
                <w:sz w:val="28"/>
                <w:szCs w:val="28"/>
              </w:rPr>
              <w:t>dịch</w:t>
            </w:r>
            <w:r>
              <w:rPr>
                <w:rFonts w:ascii="Times New Roman" w:hAnsi="Times New Roman" w:cs="Times New Roman"/>
                <w:spacing w:val="7"/>
                <w:sz w:val="28"/>
                <w:szCs w:val="28"/>
              </w:rPr>
              <w:t xml:space="preserve"> </w:t>
            </w:r>
            <w:r>
              <w:rPr>
                <w:rFonts w:ascii="Times New Roman" w:hAnsi="Times New Roman" w:cs="Times New Roman"/>
                <w:sz w:val="28"/>
                <w:szCs w:val="28"/>
              </w:rPr>
              <w:t>vụ</w:t>
            </w:r>
            <w:r>
              <w:rPr>
                <w:rFonts w:ascii="Times New Roman" w:hAnsi="Times New Roman" w:cs="Times New Roman"/>
                <w:spacing w:val="8"/>
                <w:sz w:val="28"/>
                <w:szCs w:val="28"/>
              </w:rPr>
              <w:t xml:space="preserve"> </w:t>
            </w:r>
            <w:r>
              <w:rPr>
                <w:rFonts w:ascii="Times New Roman" w:hAnsi="Times New Roman" w:cs="Times New Roman"/>
                <w:sz w:val="28"/>
                <w:szCs w:val="28"/>
              </w:rPr>
              <w:t>(không</w:t>
            </w:r>
            <w:r>
              <w:rPr>
                <w:rFonts w:ascii="Times New Roman" w:hAnsi="Times New Roman" w:cs="Times New Roman"/>
                <w:spacing w:val="8"/>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ChkIsActive</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CheckBox</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Đánh</w:t>
            </w:r>
            <w:r>
              <w:rPr>
                <w:rFonts w:ascii="Times New Roman" w:hAnsi="Times New Roman" w:cs="Times New Roman"/>
                <w:spacing w:val="49"/>
                <w:sz w:val="28"/>
                <w:szCs w:val="28"/>
              </w:rPr>
              <w:t xml:space="preserve"> </w:t>
            </w:r>
            <w:r>
              <w:rPr>
                <w:rFonts w:ascii="Times New Roman" w:hAnsi="Times New Roman" w:cs="Times New Roman"/>
                <w:sz w:val="28"/>
                <w:szCs w:val="28"/>
              </w:rPr>
              <w:t>dấu</w:t>
            </w:r>
            <w:r>
              <w:rPr>
                <w:rFonts w:ascii="Times New Roman" w:hAnsi="Times New Roman" w:cs="Times New Roman"/>
                <w:spacing w:val="50"/>
                <w:sz w:val="28"/>
                <w:szCs w:val="28"/>
              </w:rPr>
              <w:t xml:space="preserve"> </w:t>
            </w:r>
            <w:r>
              <w:rPr>
                <w:rFonts w:ascii="Times New Roman" w:hAnsi="Times New Roman" w:cs="Times New Roman"/>
                <w:sz w:val="28"/>
                <w:szCs w:val="28"/>
              </w:rPr>
              <w:t>loại</w:t>
            </w:r>
            <w:r>
              <w:rPr>
                <w:rFonts w:ascii="Times New Roman" w:hAnsi="Times New Roman" w:cs="Times New Roman"/>
                <w:spacing w:val="50"/>
                <w:sz w:val="28"/>
                <w:szCs w:val="28"/>
              </w:rPr>
              <w:t xml:space="preserve"> </w:t>
            </w:r>
            <w:r>
              <w:rPr>
                <w:rFonts w:ascii="Times New Roman" w:hAnsi="Times New Roman" w:cs="Times New Roman"/>
                <w:sz w:val="28"/>
                <w:szCs w:val="28"/>
              </w:rPr>
              <w:t>dịch</w:t>
            </w:r>
            <w:r>
              <w:rPr>
                <w:rFonts w:ascii="Times New Roman" w:hAnsi="Times New Roman" w:cs="Times New Roman"/>
                <w:spacing w:val="50"/>
                <w:sz w:val="28"/>
                <w:szCs w:val="28"/>
              </w:rPr>
              <w:t xml:space="preserve"> </w:t>
            </w:r>
            <w:r>
              <w:rPr>
                <w:rFonts w:ascii="Times New Roman" w:hAnsi="Times New Roman" w:cs="Times New Roman"/>
                <w:sz w:val="28"/>
                <w:szCs w:val="28"/>
              </w:rPr>
              <w:t>vụ</w:t>
            </w:r>
            <w:r>
              <w:rPr>
                <w:rFonts w:ascii="Times New Roman" w:hAnsi="Times New Roman" w:cs="Times New Roman"/>
                <w:spacing w:val="49"/>
                <w:sz w:val="28"/>
                <w:szCs w:val="28"/>
              </w:rPr>
              <w:t xml:space="preserve"> </w:t>
            </w:r>
            <w:r>
              <w:rPr>
                <w:rFonts w:ascii="Times New Roman" w:hAnsi="Times New Roman" w:cs="Times New Roman"/>
                <w:sz w:val="28"/>
                <w:szCs w:val="28"/>
              </w:rPr>
              <w:t>còn</w:t>
            </w:r>
            <w:r>
              <w:rPr>
                <w:rFonts w:ascii="Times New Roman" w:hAnsi="Times New Roman" w:cs="Times New Roman"/>
                <w:spacing w:val="50"/>
                <w:sz w:val="28"/>
                <w:szCs w:val="28"/>
              </w:rPr>
              <w:t xml:space="preserve"> </w:t>
            </w:r>
            <w:r>
              <w:rPr>
                <w:rFonts w:ascii="Times New Roman" w:hAnsi="Times New Roman" w:cs="Times New Roman"/>
                <w:sz w:val="28"/>
                <w:szCs w:val="28"/>
              </w:rPr>
              <w:t>hoạt</w:t>
            </w:r>
            <w:r>
              <w:rPr>
                <w:rFonts w:ascii="Times New Roman" w:hAnsi="Times New Roman" w:cs="Times New Roman"/>
                <w:spacing w:val="50"/>
                <w:sz w:val="28"/>
                <w:szCs w:val="28"/>
              </w:rPr>
              <w:t xml:space="preserve"> </w:t>
            </w:r>
            <w:r>
              <w:rPr>
                <w:rFonts w:ascii="Times New Roman" w:hAnsi="Times New Roman" w:cs="Times New Roman"/>
                <w:sz w:val="28"/>
                <w:szCs w:val="28"/>
              </w:rPr>
              <w:t>động.</w:t>
            </w:r>
            <w:r>
              <w:rPr>
                <w:rFonts w:ascii="Times New Roman" w:hAnsi="Times New Roman" w:cs="Times New Roman"/>
                <w:spacing w:val="50"/>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3"/>
                <w:sz w:val="28"/>
                <w:szCs w:val="28"/>
              </w:rPr>
              <w:t xml:space="preserve"> </w:t>
            </w:r>
            <w:r>
              <w:rPr>
                <w:rFonts w:ascii="Times New Roman" w:hAnsi="Times New Roman" w:cs="Times New Roman"/>
                <w:sz w:val="28"/>
                <w:szCs w:val="28"/>
              </w:rPr>
              <w:t>được</w:t>
            </w:r>
            <w:r>
              <w:rPr>
                <w:rFonts w:ascii="Times New Roman" w:hAnsi="Times New Roman" w:cs="Times New Roman"/>
                <w:spacing w:val="13"/>
                <w:sz w:val="28"/>
                <w:szCs w:val="28"/>
              </w:rPr>
              <w:t xml:space="preserve"> </w:t>
            </w:r>
            <w:r>
              <w:rPr>
                <w:rFonts w:ascii="Times New Roman" w:hAnsi="Times New Roman" w:cs="Times New Roman"/>
                <w:sz w:val="28"/>
                <w:szCs w:val="28"/>
              </w:rPr>
              <w:t>tích</w:t>
            </w:r>
            <w:r>
              <w:rPr>
                <w:rFonts w:ascii="Times New Roman" w:hAnsi="Times New Roman" w:cs="Times New Roman"/>
                <w:spacing w:val="14"/>
                <w:sz w:val="28"/>
                <w:szCs w:val="28"/>
              </w:rPr>
              <w:t xml:space="preserve"> </w:t>
            </w:r>
            <w:r>
              <w:rPr>
                <w:rFonts w:ascii="Times New Roman" w:hAnsi="Times New Roman" w:cs="Times New Roman"/>
                <w:sz w:val="28"/>
                <w:szCs w:val="28"/>
              </w:rPr>
              <w:t>chọn</w:t>
            </w:r>
            <w:r>
              <w:rPr>
                <w:rFonts w:ascii="Times New Roman" w:hAnsi="Times New Roman" w:cs="Times New Roman"/>
                <w:spacing w:val="13"/>
                <w:sz w:val="28"/>
                <w:szCs w:val="28"/>
              </w:rPr>
              <w:t xml:space="preserve"> </w:t>
            </w:r>
            <w:r>
              <w:rPr>
                <w:rFonts w:ascii="Times New Roman" w:hAnsi="Times New Roman" w:cs="Times New Roman"/>
                <w:sz w:val="28"/>
                <w:szCs w:val="28"/>
              </w:rPr>
              <w:t>khi</w:t>
            </w:r>
            <w:r>
              <w:rPr>
                <w:rFonts w:ascii="Times New Roman" w:hAnsi="Times New Roman" w:cs="Times New Roman"/>
                <w:spacing w:val="13"/>
                <w:sz w:val="28"/>
                <w:szCs w:val="28"/>
              </w:rPr>
              <w:t xml:space="preserve"> </w:t>
            </w:r>
            <w:r>
              <w:rPr>
                <w:rFonts w:ascii="Times New Roman" w:hAnsi="Times New Roman" w:cs="Times New Roman"/>
                <w:sz w:val="28"/>
                <w:szCs w:val="28"/>
              </w:rPr>
              <w:t>thêm</w:t>
            </w:r>
            <w:r>
              <w:rPr>
                <w:rFonts w:ascii="Times New Roman" w:hAnsi="Times New Roman" w:cs="Times New Roman"/>
                <w:spacing w:val="14"/>
                <w:sz w:val="28"/>
                <w:szCs w:val="28"/>
              </w:rPr>
              <w:t xml:space="preserve"> </w:t>
            </w:r>
            <w:r>
              <w:rPr>
                <w:rFonts w:ascii="Times New Roman" w:hAnsi="Times New Roman" w:cs="Times New Roman"/>
                <w:spacing w:val="-4"/>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138"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20"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13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807"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16"/>
                <w:sz w:val="28"/>
                <w:szCs w:val="28"/>
              </w:rPr>
              <w:t xml:space="preserve"> </w:t>
            </w:r>
            <w:r>
              <w:rPr>
                <w:rFonts w:ascii="Times New Roman" w:hAnsi="Times New Roman" w:cs="Times New Roman"/>
                <w:sz w:val="28"/>
                <w:szCs w:val="28"/>
              </w:rPr>
              <w:t>nhận</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6"/>
                <w:sz w:val="28"/>
                <w:szCs w:val="28"/>
              </w:rPr>
              <w:t xml:space="preserve"> </w:t>
            </w:r>
            <w:r>
              <w:rPr>
                <w:rFonts w:ascii="Times New Roman" w:hAnsi="Times New Roman" w:cs="Times New Roman"/>
                <w:sz w:val="28"/>
                <w:szCs w:val="28"/>
              </w:rPr>
              <w:t>lưu</w:t>
            </w:r>
            <w:r>
              <w:rPr>
                <w:rFonts w:ascii="Times New Roman" w:hAnsi="Times New Roman" w:cs="Times New Roman"/>
                <w:spacing w:val="17"/>
                <w:sz w:val="28"/>
                <w:szCs w:val="28"/>
              </w:rPr>
              <w:t xml:space="preserve"> </w:t>
            </w:r>
            <w:r>
              <w:rPr>
                <w:rFonts w:ascii="Times New Roman" w:hAnsi="Times New Roman" w:cs="Times New Roman"/>
                <w:sz w:val="28"/>
                <w:szCs w:val="28"/>
              </w:rPr>
              <w:t>thông</w:t>
            </w:r>
            <w:r>
              <w:rPr>
                <w:rFonts w:ascii="Times New Roman" w:hAnsi="Times New Roman" w:cs="Times New Roman"/>
                <w:spacing w:val="16"/>
                <w:sz w:val="28"/>
                <w:szCs w:val="28"/>
              </w:rPr>
              <w:t xml:space="preserve"> </w:t>
            </w:r>
            <w:r>
              <w:rPr>
                <w:rFonts w:ascii="Times New Roman" w:hAnsi="Times New Roman" w:cs="Times New Roman"/>
                <w:sz w:val="28"/>
                <w:szCs w:val="28"/>
              </w:rPr>
              <w:t>tin</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6"/>
                <w:sz w:val="28"/>
                <w:szCs w:val="28"/>
              </w:rPr>
              <w:t xml:space="preserve"> </w:t>
            </w:r>
            <w:r>
              <w:rPr>
                <w:rFonts w:ascii="Times New Roman" w:hAnsi="Times New Roman" w:cs="Times New Roman"/>
                <w:sz w:val="28"/>
                <w:szCs w:val="28"/>
              </w:rPr>
              <w:t>dịch</w:t>
            </w:r>
            <w:r>
              <w:rPr>
                <w:rFonts w:ascii="Times New Roman" w:hAnsi="Times New Roman" w:cs="Times New Roman"/>
                <w:spacing w:val="17"/>
                <w:sz w:val="28"/>
                <w:szCs w:val="28"/>
              </w:rPr>
              <w:t xml:space="preserve"> </w:t>
            </w:r>
            <w:r>
              <w:rPr>
                <w:rFonts w:ascii="Times New Roman" w:hAnsi="Times New Roman" w:cs="Times New Roman"/>
                <w:sz w:val="28"/>
                <w:szCs w:val="28"/>
              </w:rPr>
              <w:t>vụ</w:t>
            </w:r>
            <w:r>
              <w:rPr>
                <w:rFonts w:ascii="Times New Roman" w:hAnsi="Times New Roman" w:cs="Times New Roman"/>
                <w:spacing w:val="17"/>
                <w:sz w:val="28"/>
                <w:szCs w:val="28"/>
              </w:rPr>
              <w:t xml:space="preserve"> </w:t>
            </w:r>
            <w:r>
              <w:rPr>
                <w:rFonts w:ascii="Times New Roman" w:hAnsi="Times New Roman" w:cs="Times New Roman"/>
                <w:sz w:val="28"/>
                <w:szCs w:val="28"/>
              </w:rPr>
              <w:t>vào</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cơ</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sở</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dữ</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liệu.</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11"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3345"/>
        <w:gridCol w:w="57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34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796"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4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1"/>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(BtnSave)</w:t>
            </w:r>
          </w:p>
        </w:tc>
        <w:tc>
          <w:tcPr>
            <w:tcW w:w="5796"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46"/>
                <w:sz w:val="28"/>
                <w:szCs w:val="28"/>
              </w:rPr>
              <w:t xml:space="preserve"> </w:t>
            </w:r>
            <w:r>
              <w:rPr>
                <w:rFonts w:ascii="Times New Roman" w:hAnsi="Times New Roman" w:cs="Times New Roman"/>
                <w:sz w:val="28"/>
                <w:szCs w:val="28"/>
              </w:rPr>
              <w:t>tra</w:t>
            </w:r>
            <w:r>
              <w:rPr>
                <w:rFonts w:ascii="Times New Roman" w:hAnsi="Times New Roman" w:cs="Times New Roman"/>
                <w:spacing w:val="46"/>
                <w:sz w:val="28"/>
                <w:szCs w:val="28"/>
              </w:rPr>
              <w:t xml:space="preserve"> </w:t>
            </w:r>
            <w:r>
              <w:rPr>
                <w:rFonts w:ascii="Times New Roman" w:hAnsi="Times New Roman" w:cs="Times New Roman"/>
                <w:sz w:val="28"/>
                <w:szCs w:val="28"/>
              </w:rPr>
              <w:t>dữ</w:t>
            </w:r>
            <w:r>
              <w:rPr>
                <w:rFonts w:ascii="Times New Roman" w:hAnsi="Times New Roman" w:cs="Times New Roman"/>
                <w:spacing w:val="47"/>
                <w:sz w:val="28"/>
                <w:szCs w:val="28"/>
              </w:rPr>
              <w:t xml:space="preserve"> </w:t>
            </w:r>
            <w:r>
              <w:rPr>
                <w:rFonts w:ascii="Times New Roman" w:hAnsi="Times New Roman" w:cs="Times New Roman"/>
                <w:sz w:val="28"/>
                <w:szCs w:val="28"/>
              </w:rPr>
              <w:t>liệu:</w:t>
            </w:r>
            <w:r>
              <w:rPr>
                <w:rFonts w:ascii="Times New Roman" w:hAnsi="Times New Roman" w:cs="Times New Roman"/>
                <w:spacing w:val="46"/>
                <w:sz w:val="28"/>
                <w:szCs w:val="28"/>
              </w:rPr>
              <w:t xml:space="preserve"> </w:t>
            </w:r>
            <w:r>
              <w:rPr>
                <w:rFonts w:ascii="Times New Roman" w:hAnsi="Times New Roman" w:cs="Times New Roman"/>
                <w:sz w:val="28"/>
                <w:szCs w:val="28"/>
              </w:rPr>
              <w:t>Tên</w:t>
            </w:r>
            <w:r>
              <w:rPr>
                <w:rFonts w:ascii="Times New Roman" w:hAnsi="Times New Roman" w:cs="Times New Roman"/>
                <w:spacing w:val="47"/>
                <w:sz w:val="28"/>
                <w:szCs w:val="28"/>
              </w:rPr>
              <w:t xml:space="preserve"> </w:t>
            </w:r>
            <w:r>
              <w:rPr>
                <w:rFonts w:ascii="Times New Roman" w:hAnsi="Times New Roman" w:cs="Times New Roman"/>
                <w:sz w:val="28"/>
                <w:szCs w:val="28"/>
              </w:rPr>
              <w:t>Loại</w:t>
            </w:r>
            <w:r>
              <w:rPr>
                <w:rFonts w:ascii="Times New Roman" w:hAnsi="Times New Roman" w:cs="Times New Roman"/>
                <w:spacing w:val="45"/>
                <w:sz w:val="28"/>
                <w:szCs w:val="28"/>
              </w:rPr>
              <w:t xml:space="preserve"> </w:t>
            </w:r>
            <w:r>
              <w:rPr>
                <w:rFonts w:ascii="Times New Roman" w:hAnsi="Times New Roman" w:cs="Times New Roman"/>
                <w:sz w:val="28"/>
                <w:szCs w:val="28"/>
              </w:rPr>
              <w:t>DV</w:t>
            </w:r>
            <w:r>
              <w:rPr>
                <w:rFonts w:ascii="Times New Roman" w:hAnsi="Times New Roman" w:cs="Times New Roman"/>
                <w:spacing w:val="45"/>
                <w:sz w:val="28"/>
                <w:szCs w:val="28"/>
              </w:rPr>
              <w:t xml:space="preserve"> </w:t>
            </w:r>
            <w:r>
              <w:rPr>
                <w:rFonts w:ascii="Times New Roman" w:hAnsi="Times New Roman" w:cs="Times New Roman"/>
                <w:sz w:val="28"/>
                <w:szCs w:val="28"/>
              </w:rPr>
              <w:t>và</w:t>
            </w:r>
            <w:r>
              <w:rPr>
                <w:rFonts w:ascii="Times New Roman" w:hAnsi="Times New Roman" w:cs="Times New Roman"/>
                <w:spacing w:val="47"/>
                <w:sz w:val="28"/>
                <w:szCs w:val="28"/>
              </w:rPr>
              <w:t xml:space="preserve"> </w:t>
            </w:r>
            <w:r>
              <w:rPr>
                <w:rFonts w:ascii="Times New Roman" w:hAnsi="Times New Roman" w:cs="Times New Roman"/>
                <w:sz w:val="28"/>
                <w:szCs w:val="28"/>
              </w:rPr>
              <w:t>Đơn</w:t>
            </w:r>
            <w:r>
              <w:rPr>
                <w:rFonts w:ascii="Times New Roman" w:hAnsi="Times New Roman" w:cs="Times New Roman"/>
                <w:spacing w:val="46"/>
                <w:sz w:val="28"/>
                <w:szCs w:val="28"/>
              </w:rPr>
              <w:t xml:space="preserve"> </w:t>
            </w:r>
            <w:r>
              <w:rPr>
                <w:rFonts w:ascii="Times New Roman" w:hAnsi="Times New Roman" w:cs="Times New Roman"/>
                <w:sz w:val="28"/>
                <w:szCs w:val="28"/>
              </w:rPr>
              <w:t>Giá</w:t>
            </w:r>
            <w:r>
              <w:rPr>
                <w:rFonts w:ascii="Times New Roman" w:hAnsi="Times New Roman" w:cs="Times New Roman"/>
                <w:spacing w:val="47"/>
                <w:sz w:val="28"/>
                <w:szCs w:val="28"/>
              </w:rPr>
              <w:t xml:space="preserve"> </w:t>
            </w:r>
            <w:r>
              <w:rPr>
                <w:rFonts w:ascii="Times New Roman" w:hAnsi="Times New Roman" w:cs="Times New Roman"/>
                <w:sz w:val="28"/>
                <w:szCs w:val="28"/>
              </w:rPr>
              <w:t>không</w:t>
            </w:r>
            <w:r>
              <w:rPr>
                <w:rFonts w:ascii="Times New Roman" w:hAnsi="Times New Roman" w:cs="Times New Roman"/>
                <w:spacing w:val="46"/>
                <w:sz w:val="28"/>
                <w:szCs w:val="28"/>
              </w:rPr>
              <w:t xml:space="preserve"> </w:t>
            </w:r>
            <w:r>
              <w:rPr>
                <w:rFonts w:ascii="Times New Roman" w:hAnsi="Times New Roman" w:cs="Times New Roman"/>
                <w:sz w:val="28"/>
                <w:szCs w:val="28"/>
              </w:rPr>
              <w:t>được</w:t>
            </w:r>
            <w:r>
              <w:rPr>
                <w:rFonts w:ascii="Times New Roman" w:hAnsi="Times New Roman" w:cs="Times New Roman"/>
                <w:spacing w:val="46"/>
                <w:sz w:val="28"/>
                <w:szCs w:val="28"/>
              </w:rPr>
              <w:t xml:space="preserve"> </w:t>
            </w:r>
            <w:r>
              <w:rPr>
                <w:rFonts w:ascii="Times New Roman" w:hAnsi="Times New Roman" w:cs="Times New Roman"/>
                <w:spacing w:val="-5"/>
                <w:sz w:val="28"/>
                <w:szCs w:val="28"/>
              </w:rPr>
              <w:t>để</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trống; Đơn Giá phải là số dương. Nếu hợp lệ: lưu loại dịch vụ mới hoặc cập nhật vào cơ sở dữ liệu và đóng dialog. Nếu không hợp lệ: hiển thị thông báo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45" w:type="dxa"/>
          </w:tcPr>
          <w:p>
            <w:pPr>
              <w:pStyle w:val="54"/>
              <w:spacing w:line="232" w:lineRule="auto"/>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“Hủy”</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(BtnCancel) 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796"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pStyle w:val="53"/>
        <w:widowControl w:val="0"/>
        <w:numPr>
          <w:ilvl w:val="0"/>
          <w:numId w:val="0"/>
        </w:numPr>
        <w:outlineLvl w:val="9"/>
        <w:rPr>
          <w:rFonts w:ascii="Times New Roman" w:hAnsi="Times New Roman"/>
          <w:sz w:val="28"/>
          <w:szCs w:val="28"/>
        </w:rPr>
      </w:pPr>
    </w:p>
    <w:p>
      <w:pPr>
        <w:ind w:firstLine="567"/>
        <w:rPr>
          <w:rFonts w:ascii="Times New Roman" w:hAnsi="Times New Roman" w:cs="Times New Roman"/>
          <w:sz w:val="28"/>
          <w:szCs w:val="28"/>
          <w:lang w:val="en-US"/>
        </w:rPr>
      </w:pPr>
    </w:p>
    <w:p>
      <w:pPr>
        <w:pStyle w:val="53"/>
        <w:widowControl w:val="0"/>
        <w:rPr>
          <w:rFonts w:ascii="Times New Roman" w:hAnsi="Times New Roman"/>
          <w:sz w:val="28"/>
          <w:szCs w:val="28"/>
        </w:rPr>
      </w:pPr>
      <w:bookmarkStart w:id="324" w:name="_Toc170334107"/>
      <w:r>
        <w:rPr>
          <w:rFonts w:ascii="Times New Roman" w:hAnsi="Times New Roman"/>
          <w:sz w:val="28"/>
          <w:szCs w:val="28"/>
        </w:rPr>
        <w:t xml:space="preserve">Màn Hình </w:t>
      </w:r>
      <w:bookmarkEnd w:id="324"/>
      <w:r>
        <w:rPr>
          <w:rFonts w:ascii="Times New Roman" w:hAnsi="Times New Roman"/>
          <w:sz w:val="28"/>
          <w:szCs w:val="28"/>
        </w:rPr>
        <w:t>Hóa Đơn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40100"/>
            <wp:effectExtent l="0" t="0" r="6350" b="12700"/>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pic:cNvPicPr>
                      <a:picLocks noChangeAspect="1"/>
                    </pic:cNvPicPr>
                  </pic:nvPicPr>
                  <pic:blipFill>
                    <a:blip r:embed="rId52"/>
                    <a:stretch>
                      <a:fillRect/>
                    </a:stretch>
                  </pic:blipFill>
                  <pic:spPr>
                    <a:xfrm>
                      <a:off x="0" y="0"/>
                      <a:ext cx="5922010" cy="334010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2130"/>
        <w:gridCol w:w="2288"/>
        <w:gridCol w:w="46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30" w:type="dxa"/>
          </w:tcPr>
          <w:p>
            <w:pPr>
              <w:pStyle w:val="54"/>
              <w:jc w:val="center"/>
              <w:rPr>
                <w:rFonts w:ascii="Times New Roman" w:hAnsi="Times New Roman" w:cs="Times New Roman"/>
                <w:sz w:val="28"/>
                <w:szCs w:val="28"/>
              </w:rPr>
            </w:pPr>
            <w:r>
              <w:rPr>
                <w:rFonts w:ascii="Times New Roman" w:hAnsi="Times New Roman" w:cs="Times New Roman"/>
                <w:sz w:val="28"/>
                <w:szCs w:val="28"/>
              </w:rPr>
              <w:t>Tên</w:t>
            </w:r>
            <w:r>
              <w:rPr>
                <w:rFonts w:ascii="Times New Roman" w:hAnsi="Times New Roman" w:cs="Times New Roman"/>
                <w:spacing w:val="15"/>
                <w:sz w:val="28"/>
                <w:szCs w:val="28"/>
              </w:rPr>
              <w:t xml:space="preserve"> </w:t>
            </w:r>
            <w:r>
              <w:rPr>
                <w:rFonts w:ascii="Times New Roman" w:hAnsi="Times New Roman" w:cs="Times New Roman"/>
                <w:sz w:val="28"/>
                <w:szCs w:val="28"/>
              </w:rPr>
              <w:t>đối</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tượng</w:t>
            </w:r>
          </w:p>
        </w:tc>
        <w:tc>
          <w:tcPr>
            <w:tcW w:w="2288" w:type="dxa"/>
          </w:tcPr>
          <w:p>
            <w:pPr>
              <w:pStyle w:val="54"/>
              <w:jc w:val="center"/>
              <w:rPr>
                <w:rFonts w:ascii="Times New Roman" w:hAnsi="Times New Roman" w:cs="Times New Roman"/>
                <w:sz w:val="28"/>
                <w:szCs w:val="28"/>
              </w:rPr>
            </w:pPr>
            <w:r>
              <w:rPr>
                <w:rFonts w:ascii="Times New Roman" w:hAnsi="Times New Roman" w:cs="Times New Roman"/>
                <w:spacing w:val="-4"/>
                <w:w w:val="105"/>
                <w:sz w:val="28"/>
                <w:szCs w:val="28"/>
              </w:rPr>
              <w:t>Kiểu</w:t>
            </w:r>
          </w:p>
        </w:tc>
        <w:tc>
          <w:tcPr>
            <w:tcW w:w="4627" w:type="dxa"/>
          </w:tcPr>
          <w:p>
            <w:pPr>
              <w:pStyle w:val="54"/>
              <w:jc w:val="center"/>
              <w:rPr>
                <w:rFonts w:ascii="Times New Roman" w:hAnsi="Times New Roman" w:cs="Times New Roman"/>
                <w:sz w:val="28"/>
                <w:szCs w:val="28"/>
              </w:rPr>
            </w:pPr>
            <w:r>
              <w:rPr>
                <w:rFonts w:ascii="Times New Roman" w:hAnsi="Times New Roman" w:cs="Times New Roman"/>
                <w:sz w:val="28"/>
                <w:szCs w:val="28"/>
              </w:rPr>
              <w:t>Chức</w:t>
            </w:r>
            <w:r>
              <w:rPr>
                <w:rFonts w:ascii="Times New Roman" w:hAnsi="Times New Roman" w:cs="Times New Roman"/>
                <w:spacing w:val="39"/>
                <w:sz w:val="28"/>
                <w:szCs w:val="28"/>
              </w:rPr>
              <w:t xml:space="preserve"> </w:t>
            </w:r>
            <w:r>
              <w:rPr>
                <w:rFonts w:ascii="Times New Roman" w:hAnsi="Times New Roman" w:cs="Times New Roman"/>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8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2"/>
                <w:sz w:val="28"/>
                <w:szCs w:val="28"/>
              </w:rPr>
              <w:t xml:space="preserve"> </w:t>
            </w:r>
            <w:r>
              <w:rPr>
                <w:rFonts w:ascii="Times New Roman" w:hAnsi="Times New Roman" w:cs="Times New Roman"/>
                <w:sz w:val="28"/>
                <w:szCs w:val="28"/>
              </w:rPr>
              <w:t>thị</w:t>
            </w:r>
            <w:r>
              <w:rPr>
                <w:rFonts w:ascii="Times New Roman" w:hAnsi="Times New Roman" w:cs="Times New Roman"/>
                <w:spacing w:val="12"/>
                <w:sz w:val="28"/>
                <w:szCs w:val="28"/>
              </w:rPr>
              <w:t xml:space="preserve"> </w:t>
            </w:r>
            <w:r>
              <w:rPr>
                <w:rFonts w:ascii="Times New Roman" w:hAnsi="Times New Roman" w:cs="Times New Roman"/>
                <w:sz w:val="28"/>
                <w:szCs w:val="28"/>
              </w:rPr>
              <w:t>tiêu</w:t>
            </w:r>
            <w:r>
              <w:rPr>
                <w:rFonts w:ascii="Times New Roman" w:hAnsi="Times New Roman" w:cs="Times New Roman"/>
                <w:spacing w:val="13"/>
                <w:sz w:val="28"/>
                <w:szCs w:val="28"/>
              </w:rPr>
              <w:t xml:space="preserve"> </w:t>
            </w:r>
            <w:r>
              <w:rPr>
                <w:rFonts w:ascii="Times New Roman" w:hAnsi="Times New Roman" w:cs="Times New Roman"/>
                <w:sz w:val="28"/>
                <w:szCs w:val="28"/>
              </w:rPr>
              <w:t>đề</w:t>
            </w:r>
            <w:r>
              <w:rPr>
                <w:rFonts w:ascii="Times New Roman" w:hAnsi="Times New Roman" w:cs="Times New Roman"/>
                <w:spacing w:val="13"/>
                <w:sz w:val="28"/>
                <w:szCs w:val="28"/>
              </w:rPr>
              <w:t xml:space="preserve"> </w:t>
            </w:r>
            <w:r>
              <w:rPr>
                <w:rFonts w:ascii="Times New Roman" w:hAnsi="Times New Roman" w:cs="Times New Roman"/>
                <w:sz w:val="28"/>
                <w:szCs w:val="28"/>
              </w:rPr>
              <w:t>“Hóa</w:t>
            </w:r>
            <w:r>
              <w:rPr>
                <w:rFonts w:ascii="Times New Roman" w:hAnsi="Times New Roman" w:cs="Times New Roman"/>
                <w:spacing w:val="12"/>
                <w:sz w:val="28"/>
                <w:szCs w:val="28"/>
              </w:rPr>
              <w:t xml:space="preserve"> </w:t>
            </w:r>
            <w:r>
              <w:rPr>
                <w:rFonts w:ascii="Times New Roman" w:hAnsi="Times New Roman" w:cs="Times New Roman"/>
                <w:sz w:val="28"/>
                <w:szCs w:val="28"/>
              </w:rPr>
              <w:t>Đơn”</w:t>
            </w:r>
            <w:r>
              <w:rPr>
                <w:rFonts w:ascii="Times New Roman" w:hAnsi="Times New Roman" w:cs="Times New Roman"/>
                <w:spacing w:val="28"/>
                <w:sz w:val="28"/>
                <w:szCs w:val="28"/>
              </w:rPr>
              <w:t xml:space="preserve"> </w:t>
            </w:r>
            <w:r>
              <w:rPr>
                <w:rFonts w:ascii="Times New Roman" w:hAnsi="Times New Roman" w:cs="Times New Roman"/>
                <w:sz w:val="28"/>
                <w:szCs w:val="28"/>
              </w:rPr>
              <w:t>của</w:t>
            </w:r>
            <w:r>
              <w:rPr>
                <w:rFonts w:ascii="Times New Roman" w:hAnsi="Times New Roman" w:cs="Times New Roman"/>
                <w:spacing w:val="12"/>
                <w:sz w:val="28"/>
                <w:szCs w:val="28"/>
              </w:rPr>
              <w:t xml:space="preserve"> </w:t>
            </w:r>
            <w:r>
              <w:rPr>
                <w:rFonts w:ascii="Times New Roman" w:hAnsi="Times New Roman" w:cs="Times New Roman"/>
                <w:sz w:val="28"/>
                <w:szCs w:val="28"/>
              </w:rPr>
              <w:t>màn</w:t>
            </w:r>
            <w:r>
              <w:rPr>
                <w:rFonts w:ascii="Times New Roman" w:hAnsi="Times New Roman" w:cs="Times New Roman"/>
                <w:spacing w:val="12"/>
                <w:sz w:val="28"/>
                <w:szCs w:val="28"/>
              </w:rPr>
              <w:t xml:space="preserve"> </w:t>
            </w:r>
            <w:r>
              <w:rPr>
                <w:rFonts w:ascii="Times New Roman" w:hAnsi="Times New Roman" w:cs="Times New Roman"/>
                <w:sz w:val="28"/>
                <w:szCs w:val="28"/>
              </w:rPr>
              <w:t>hình</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8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4"/>
                <w:sz w:val="28"/>
                <w:szCs w:val="28"/>
              </w:rPr>
              <w:t xml:space="preserve"> </w:t>
            </w:r>
            <w:r>
              <w:rPr>
                <w:rFonts w:ascii="Times New Roman" w:hAnsi="Times New Roman" w:cs="Times New Roman"/>
                <w:sz w:val="28"/>
                <w:szCs w:val="28"/>
              </w:rPr>
              <w:t>mô</w:t>
            </w:r>
            <w:r>
              <w:rPr>
                <w:rFonts w:ascii="Times New Roman" w:hAnsi="Times New Roman" w:cs="Times New Roman"/>
                <w:spacing w:val="46"/>
                <w:sz w:val="28"/>
                <w:szCs w:val="28"/>
              </w:rPr>
              <w:t xml:space="preserve"> </w:t>
            </w:r>
            <w:r>
              <w:rPr>
                <w:rFonts w:ascii="Times New Roman" w:hAnsi="Times New Roman" w:cs="Times New Roman"/>
                <w:sz w:val="28"/>
                <w:szCs w:val="28"/>
              </w:rPr>
              <w:t>tả</w:t>
            </w:r>
            <w:r>
              <w:rPr>
                <w:rFonts w:ascii="Times New Roman" w:hAnsi="Times New Roman" w:cs="Times New Roman"/>
                <w:spacing w:val="45"/>
                <w:sz w:val="28"/>
                <w:szCs w:val="28"/>
              </w:rPr>
              <w:t xml:space="preserve"> </w:t>
            </w:r>
            <w:r>
              <w:rPr>
                <w:rFonts w:ascii="Times New Roman" w:hAnsi="Times New Roman" w:cs="Times New Roman"/>
                <w:sz w:val="28"/>
                <w:szCs w:val="28"/>
              </w:rPr>
              <w:t>“Quản</w:t>
            </w:r>
            <w:r>
              <w:rPr>
                <w:rFonts w:ascii="Times New Roman" w:hAnsi="Times New Roman" w:cs="Times New Roman"/>
                <w:spacing w:val="46"/>
                <w:sz w:val="28"/>
                <w:szCs w:val="28"/>
              </w:rPr>
              <w:t xml:space="preserve"> </w:t>
            </w:r>
            <w:r>
              <w:rPr>
                <w:rFonts w:ascii="Times New Roman" w:hAnsi="Times New Roman" w:cs="Times New Roman"/>
                <w:sz w:val="28"/>
                <w:szCs w:val="28"/>
              </w:rPr>
              <w:t>lý</w:t>
            </w:r>
            <w:r>
              <w:rPr>
                <w:rFonts w:ascii="Times New Roman" w:hAnsi="Times New Roman" w:cs="Times New Roman"/>
                <w:spacing w:val="45"/>
                <w:sz w:val="28"/>
                <w:szCs w:val="28"/>
              </w:rPr>
              <w:t xml:space="preserve"> </w:t>
            </w:r>
            <w:r>
              <w:rPr>
                <w:rFonts w:ascii="Times New Roman" w:hAnsi="Times New Roman" w:cs="Times New Roman"/>
                <w:sz w:val="28"/>
                <w:szCs w:val="28"/>
              </w:rPr>
              <w:t>thanh</w:t>
            </w:r>
            <w:r>
              <w:rPr>
                <w:rFonts w:ascii="Times New Roman" w:hAnsi="Times New Roman" w:cs="Times New Roman"/>
                <w:spacing w:val="46"/>
                <w:sz w:val="28"/>
                <w:szCs w:val="28"/>
              </w:rPr>
              <w:t xml:space="preserve"> </w:t>
            </w:r>
            <w:r>
              <w:rPr>
                <w:rFonts w:ascii="Times New Roman" w:hAnsi="Times New Roman" w:cs="Times New Roman"/>
                <w:sz w:val="28"/>
                <w:szCs w:val="28"/>
              </w:rPr>
              <w:t>toán</w:t>
            </w:r>
            <w:r>
              <w:rPr>
                <w:rFonts w:ascii="Times New Roman" w:hAnsi="Times New Roman" w:cs="Times New Roman"/>
                <w:spacing w:val="46"/>
                <w:sz w:val="28"/>
                <w:szCs w:val="28"/>
              </w:rPr>
              <w:t xml:space="preserve"> </w:t>
            </w:r>
            <w:r>
              <w:rPr>
                <w:rFonts w:ascii="Times New Roman" w:hAnsi="Times New Roman" w:cs="Times New Roman"/>
                <w:sz w:val="28"/>
                <w:szCs w:val="28"/>
              </w:rPr>
              <w:t>và</w:t>
            </w:r>
            <w:r>
              <w:rPr>
                <w:rFonts w:ascii="Times New Roman" w:hAnsi="Times New Roman" w:cs="Times New Roman"/>
                <w:spacing w:val="46"/>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đơn”</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63"/>
                <w:sz w:val="28"/>
                <w:szCs w:val="28"/>
              </w:rPr>
              <w:t xml:space="preserve"> </w:t>
            </w:r>
            <w:r>
              <w:rPr>
                <w:rFonts w:ascii="Times New Roman" w:hAnsi="Times New Roman" w:cs="Times New Roman"/>
                <w:sz w:val="28"/>
                <w:szCs w:val="28"/>
              </w:rPr>
              <w:t>từ</w:t>
            </w:r>
            <w:r>
              <w:rPr>
                <w:rFonts w:ascii="Times New Roman" w:hAnsi="Times New Roman" w:cs="Times New Roman"/>
                <w:spacing w:val="63"/>
                <w:sz w:val="28"/>
                <w:szCs w:val="28"/>
              </w:rPr>
              <w:t xml:space="preserve"> </w:t>
            </w:r>
            <w:r>
              <w:rPr>
                <w:rFonts w:ascii="Times New Roman" w:hAnsi="Times New Roman" w:cs="Times New Roman"/>
                <w:sz w:val="28"/>
                <w:szCs w:val="28"/>
              </w:rPr>
              <w:t>khóa</w:t>
            </w:r>
            <w:r>
              <w:rPr>
                <w:rFonts w:ascii="Times New Roman" w:hAnsi="Times New Roman" w:cs="Times New Roman"/>
                <w:spacing w:val="63"/>
                <w:sz w:val="28"/>
                <w:szCs w:val="28"/>
              </w:rPr>
              <w:t xml:space="preserve"> </w:t>
            </w:r>
            <w:r>
              <w:rPr>
                <w:rFonts w:ascii="Times New Roman" w:hAnsi="Times New Roman" w:cs="Times New Roman"/>
                <w:sz w:val="28"/>
                <w:szCs w:val="28"/>
              </w:rPr>
              <w:t>tìm</w:t>
            </w:r>
            <w:r>
              <w:rPr>
                <w:rFonts w:ascii="Times New Roman" w:hAnsi="Times New Roman" w:cs="Times New Roman"/>
                <w:spacing w:val="63"/>
                <w:sz w:val="28"/>
                <w:szCs w:val="28"/>
              </w:rPr>
              <w:t xml:space="preserve"> </w:t>
            </w:r>
            <w:r>
              <w:rPr>
                <w:rFonts w:ascii="Times New Roman" w:hAnsi="Times New Roman" w:cs="Times New Roman"/>
                <w:sz w:val="28"/>
                <w:szCs w:val="28"/>
              </w:rPr>
              <w:t>kiếm</w:t>
            </w:r>
            <w:r>
              <w:rPr>
                <w:rFonts w:ascii="Times New Roman" w:hAnsi="Times New Roman" w:cs="Times New Roman"/>
                <w:spacing w:val="64"/>
                <w:sz w:val="28"/>
                <w:szCs w:val="28"/>
              </w:rPr>
              <w:t xml:space="preserve"> </w:t>
            </w:r>
            <w:r>
              <w:rPr>
                <w:rFonts w:ascii="Times New Roman" w:hAnsi="Times New Roman" w:cs="Times New Roman"/>
                <w:sz w:val="28"/>
                <w:szCs w:val="28"/>
              </w:rPr>
              <w:t>hóa</w:t>
            </w:r>
            <w:r>
              <w:rPr>
                <w:rFonts w:ascii="Times New Roman" w:hAnsi="Times New Roman" w:cs="Times New Roman"/>
                <w:spacing w:val="63"/>
                <w:sz w:val="28"/>
                <w:szCs w:val="28"/>
              </w:rPr>
              <w:t xml:space="preserve"> </w:t>
            </w:r>
            <w:r>
              <w:rPr>
                <w:rFonts w:ascii="Times New Roman" w:hAnsi="Times New Roman" w:cs="Times New Roman"/>
                <w:sz w:val="28"/>
                <w:szCs w:val="28"/>
              </w:rPr>
              <w:t>đơn</w:t>
            </w:r>
            <w:r>
              <w:rPr>
                <w:rFonts w:ascii="Times New Roman" w:hAnsi="Times New Roman" w:cs="Times New Roman"/>
                <w:spacing w:val="63"/>
                <w:sz w:val="28"/>
                <w:szCs w:val="28"/>
              </w:rPr>
              <w:t xml:space="preserve"> </w:t>
            </w:r>
            <w:r>
              <w:rPr>
                <w:rFonts w:ascii="Times New Roman" w:hAnsi="Times New Roman" w:cs="Times New Roman"/>
                <w:sz w:val="28"/>
                <w:szCs w:val="28"/>
              </w:rPr>
              <w:t>theo</w:t>
            </w:r>
            <w:r>
              <w:rPr>
                <w:rFonts w:ascii="Times New Roman" w:hAnsi="Times New Roman" w:cs="Times New Roman"/>
                <w:spacing w:val="63"/>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HĐ,</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38"/>
                <w:w w:val="105"/>
                <w:sz w:val="28"/>
                <w:szCs w:val="28"/>
              </w:rPr>
              <w:t xml:space="preserve"> </w:t>
            </w:r>
            <w:r>
              <w:rPr>
                <w:rFonts w:ascii="Times New Roman" w:hAnsi="Times New Roman" w:cs="Times New Roman"/>
                <w:w w:val="105"/>
                <w:sz w:val="28"/>
                <w:szCs w:val="28"/>
              </w:rPr>
              <w:t>khách</w:t>
            </w:r>
            <w:r>
              <w:rPr>
                <w:rFonts w:ascii="Times New Roman" w:hAnsi="Times New Roman" w:cs="Times New Roman"/>
                <w:spacing w:val="38"/>
                <w:w w:val="105"/>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CMND/CCCD</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hoặc</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 xml:space="preserve">số </w:t>
            </w:r>
            <w:r>
              <w:rPr>
                <w:rFonts w:ascii="Times New Roman" w:hAnsi="Times New Roman" w:cs="Times New Roman"/>
                <w:spacing w:val="-2"/>
                <w:w w:val="10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CmbTrangThai</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35"/>
                <w:sz w:val="28"/>
                <w:szCs w:val="28"/>
              </w:rPr>
              <w:t xml:space="preserve"> </w:t>
            </w:r>
            <w:r>
              <w:rPr>
                <w:rFonts w:ascii="Times New Roman" w:hAnsi="Times New Roman" w:cs="Times New Roman"/>
                <w:sz w:val="28"/>
                <w:szCs w:val="28"/>
              </w:rPr>
              <w:t>danh</w:t>
            </w:r>
            <w:r>
              <w:rPr>
                <w:rFonts w:ascii="Times New Roman" w:hAnsi="Times New Roman" w:cs="Times New Roman"/>
                <w:spacing w:val="36"/>
                <w:sz w:val="28"/>
                <w:szCs w:val="28"/>
              </w:rPr>
              <w:t xml:space="preserve"> </w:t>
            </w:r>
            <w:r>
              <w:rPr>
                <w:rFonts w:ascii="Times New Roman" w:hAnsi="Times New Roman" w:cs="Times New Roman"/>
                <w:sz w:val="28"/>
                <w:szCs w:val="28"/>
              </w:rPr>
              <w:t>sách</w:t>
            </w:r>
            <w:r>
              <w:rPr>
                <w:rFonts w:ascii="Times New Roman" w:hAnsi="Times New Roman" w:cs="Times New Roman"/>
                <w:spacing w:val="35"/>
                <w:sz w:val="28"/>
                <w:szCs w:val="28"/>
              </w:rPr>
              <w:t xml:space="preserve"> </w:t>
            </w:r>
            <w:r>
              <w:rPr>
                <w:rFonts w:ascii="Times New Roman" w:hAnsi="Times New Roman" w:cs="Times New Roman"/>
                <w:sz w:val="28"/>
                <w:szCs w:val="28"/>
              </w:rPr>
              <w:t>theo</w:t>
            </w:r>
            <w:r>
              <w:rPr>
                <w:rFonts w:ascii="Times New Roman" w:hAnsi="Times New Roman" w:cs="Times New Roman"/>
                <w:spacing w:val="35"/>
                <w:sz w:val="28"/>
                <w:szCs w:val="28"/>
              </w:rPr>
              <w:t xml:space="preserve"> </w:t>
            </w:r>
            <w:r>
              <w:rPr>
                <w:rFonts w:ascii="Times New Roman" w:hAnsi="Times New Roman" w:cs="Times New Roman"/>
                <w:sz w:val="28"/>
                <w:szCs w:val="28"/>
              </w:rPr>
              <w:t>trạng</w:t>
            </w:r>
            <w:r>
              <w:rPr>
                <w:rFonts w:ascii="Times New Roman" w:hAnsi="Times New Roman" w:cs="Times New Roman"/>
                <w:spacing w:val="35"/>
                <w:sz w:val="28"/>
                <w:szCs w:val="28"/>
              </w:rPr>
              <w:t xml:space="preserve"> </w:t>
            </w:r>
            <w:r>
              <w:rPr>
                <w:rFonts w:ascii="Times New Roman" w:hAnsi="Times New Roman" w:cs="Times New Roman"/>
                <w:sz w:val="28"/>
                <w:szCs w:val="28"/>
              </w:rPr>
              <w:t>thái</w:t>
            </w:r>
            <w:r>
              <w:rPr>
                <w:rFonts w:ascii="Times New Roman" w:hAnsi="Times New Roman" w:cs="Times New Roman"/>
                <w:spacing w:val="35"/>
                <w:sz w:val="28"/>
                <w:szCs w:val="28"/>
              </w:rPr>
              <w:t xml:space="preserve"> </w:t>
            </w:r>
            <w:r>
              <w:rPr>
                <w:rFonts w:ascii="Times New Roman" w:hAnsi="Times New Roman" w:cs="Times New Roman"/>
                <w:sz w:val="28"/>
                <w:szCs w:val="28"/>
              </w:rPr>
              <w:t>hóa</w:t>
            </w:r>
            <w:r>
              <w:rPr>
                <w:rFonts w:ascii="Times New Roman" w:hAnsi="Times New Roman" w:cs="Times New Roman"/>
                <w:spacing w:val="35"/>
                <w:sz w:val="28"/>
                <w:szCs w:val="28"/>
              </w:rPr>
              <w:t xml:space="preserve"> </w:t>
            </w:r>
            <w:r>
              <w:rPr>
                <w:rFonts w:ascii="Times New Roman" w:hAnsi="Times New Roman" w:cs="Times New Roman"/>
                <w:sz w:val="28"/>
                <w:szCs w:val="28"/>
              </w:rPr>
              <w:t>đơn:</w:t>
            </w:r>
            <w:r>
              <w:rPr>
                <w:rFonts w:ascii="Times New Roman" w:hAnsi="Times New Roman" w:cs="Times New Roman"/>
                <w:spacing w:val="36"/>
                <w:sz w:val="28"/>
                <w:szCs w:val="28"/>
              </w:rPr>
              <w:t xml:space="preserve"> </w:t>
            </w:r>
            <w:r>
              <w:rPr>
                <w:rFonts w:ascii="Times New Roman" w:hAnsi="Times New Roman" w:cs="Times New Roman"/>
                <w:spacing w:val="-5"/>
                <w:sz w:val="28"/>
                <w:szCs w:val="28"/>
              </w:rPr>
              <w:t>Tất</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Cả</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Chưa</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Thanh</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Toán</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Thanh</w:t>
            </w:r>
            <w:r>
              <w:rPr>
                <w:rFonts w:ascii="Times New Roman" w:hAnsi="Times New Roman" w:cs="Times New Roman"/>
                <w:spacing w:val="18"/>
                <w:w w:val="105"/>
                <w:sz w:val="28"/>
                <w:szCs w:val="28"/>
              </w:rPr>
              <w:t xml:space="preserve"> </w:t>
            </w:r>
            <w:r>
              <w:rPr>
                <w:rFonts w:ascii="Times New Roman" w:hAnsi="Times New Roman" w:cs="Times New Roman"/>
                <w:spacing w:val="-2"/>
                <w:w w:val="105"/>
                <w:sz w:val="28"/>
                <w:szCs w:val="28"/>
              </w:rPr>
              <w:t>Toán.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CmbNhanVien</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
                <w:sz w:val="28"/>
                <w:szCs w:val="28"/>
              </w:rPr>
              <w:t xml:space="preserve"> </w:t>
            </w:r>
            <w:r>
              <w:rPr>
                <w:rFonts w:ascii="Times New Roman" w:hAnsi="Times New Roman" w:cs="Times New Roman"/>
                <w:sz w:val="28"/>
                <w:szCs w:val="28"/>
              </w:rPr>
              <w:t>danh</w:t>
            </w:r>
            <w:r>
              <w:rPr>
                <w:rFonts w:ascii="Times New Roman" w:hAnsi="Times New Roman" w:cs="Times New Roman"/>
                <w:spacing w:val="3"/>
                <w:sz w:val="28"/>
                <w:szCs w:val="28"/>
              </w:rPr>
              <w:t xml:space="preserve"> </w:t>
            </w:r>
            <w:r>
              <w:rPr>
                <w:rFonts w:ascii="Times New Roman" w:hAnsi="Times New Roman" w:cs="Times New Roman"/>
                <w:sz w:val="28"/>
                <w:szCs w:val="28"/>
              </w:rPr>
              <w:t>sách</w:t>
            </w:r>
            <w:r>
              <w:rPr>
                <w:rFonts w:ascii="Times New Roman" w:hAnsi="Times New Roman" w:cs="Times New Roman"/>
                <w:spacing w:val="3"/>
                <w:sz w:val="28"/>
                <w:szCs w:val="28"/>
              </w:rPr>
              <w:t xml:space="preserve"> </w:t>
            </w:r>
            <w:r>
              <w:rPr>
                <w:rFonts w:ascii="Times New Roman" w:hAnsi="Times New Roman" w:cs="Times New Roman"/>
                <w:sz w:val="28"/>
                <w:szCs w:val="28"/>
              </w:rPr>
              <w:t>hóa</w:t>
            </w:r>
            <w:r>
              <w:rPr>
                <w:rFonts w:ascii="Times New Roman" w:hAnsi="Times New Roman" w:cs="Times New Roman"/>
                <w:spacing w:val="3"/>
                <w:sz w:val="28"/>
                <w:szCs w:val="28"/>
              </w:rPr>
              <w:t xml:space="preserve"> </w:t>
            </w:r>
            <w:r>
              <w:rPr>
                <w:rFonts w:ascii="Times New Roman" w:hAnsi="Times New Roman" w:cs="Times New Roman"/>
                <w:sz w:val="28"/>
                <w:szCs w:val="28"/>
              </w:rPr>
              <w:t>đơn</w:t>
            </w:r>
            <w:r>
              <w:rPr>
                <w:rFonts w:ascii="Times New Roman" w:hAnsi="Times New Roman" w:cs="Times New Roman"/>
                <w:spacing w:val="2"/>
                <w:sz w:val="28"/>
                <w:szCs w:val="28"/>
              </w:rPr>
              <w:t xml:space="preserve"> </w:t>
            </w:r>
            <w:r>
              <w:rPr>
                <w:rFonts w:ascii="Times New Roman" w:hAnsi="Times New Roman" w:cs="Times New Roman"/>
                <w:sz w:val="28"/>
                <w:szCs w:val="28"/>
              </w:rPr>
              <w:t>theo</w:t>
            </w:r>
            <w:r>
              <w:rPr>
                <w:rFonts w:ascii="Times New Roman" w:hAnsi="Times New Roman" w:cs="Times New Roman"/>
                <w:spacing w:val="3"/>
                <w:sz w:val="28"/>
                <w:szCs w:val="28"/>
              </w:rPr>
              <w:t xml:space="preserve"> </w:t>
            </w:r>
            <w:r>
              <w:rPr>
                <w:rFonts w:ascii="Times New Roman" w:hAnsi="Times New Roman" w:cs="Times New Roman"/>
                <w:sz w:val="28"/>
                <w:szCs w:val="28"/>
              </w:rPr>
              <w:t>nhân</w:t>
            </w:r>
            <w:r>
              <w:rPr>
                <w:rFonts w:ascii="Times New Roman" w:hAnsi="Times New Roman" w:cs="Times New Roman"/>
                <w:spacing w:val="3"/>
                <w:sz w:val="28"/>
                <w:szCs w:val="28"/>
              </w:rPr>
              <w:t xml:space="preserve"> </w:t>
            </w:r>
            <w:r>
              <w:rPr>
                <w:rFonts w:ascii="Times New Roman" w:hAnsi="Times New Roman" w:cs="Times New Roman"/>
                <w:sz w:val="28"/>
                <w:szCs w:val="28"/>
              </w:rPr>
              <w:t>viên</w:t>
            </w:r>
            <w:r>
              <w:rPr>
                <w:rFonts w:ascii="Times New Roman" w:hAnsi="Times New Roman" w:cs="Times New Roman"/>
                <w:spacing w:val="3"/>
                <w:sz w:val="28"/>
                <w:szCs w:val="28"/>
              </w:rPr>
              <w:t xml:space="preserve"> </w:t>
            </w:r>
            <w:r>
              <w:rPr>
                <w:rFonts w:ascii="Times New Roman" w:hAnsi="Times New Roman" w:cs="Times New Roman"/>
                <w:sz w:val="28"/>
                <w:szCs w:val="28"/>
              </w:rPr>
              <w:t>lập</w:t>
            </w:r>
            <w:r>
              <w:rPr>
                <w:rFonts w:ascii="Times New Roman" w:hAnsi="Times New Roman" w:cs="Times New Roman"/>
                <w:spacing w:val="3"/>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CmbPhong</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4"/>
                <w:sz w:val="28"/>
                <w:szCs w:val="28"/>
              </w:rPr>
              <w:t xml:space="preserve"> </w:t>
            </w:r>
            <w:r>
              <w:rPr>
                <w:rFonts w:ascii="Times New Roman" w:hAnsi="Times New Roman" w:cs="Times New Roman"/>
                <w:sz w:val="28"/>
                <w:szCs w:val="28"/>
              </w:rPr>
              <w:t>danh</w:t>
            </w:r>
            <w:r>
              <w:rPr>
                <w:rFonts w:ascii="Times New Roman" w:hAnsi="Times New Roman" w:cs="Times New Roman"/>
                <w:spacing w:val="14"/>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hóa</w:t>
            </w:r>
            <w:r>
              <w:rPr>
                <w:rFonts w:ascii="Times New Roman" w:hAnsi="Times New Roman" w:cs="Times New Roman"/>
                <w:spacing w:val="14"/>
                <w:sz w:val="28"/>
                <w:szCs w:val="28"/>
              </w:rPr>
              <w:t xml:space="preserve"> </w:t>
            </w:r>
            <w:r>
              <w:rPr>
                <w:rFonts w:ascii="Times New Roman" w:hAnsi="Times New Roman" w:cs="Times New Roman"/>
                <w:sz w:val="28"/>
                <w:szCs w:val="28"/>
              </w:rPr>
              <w:t>đơn</w:t>
            </w:r>
            <w:r>
              <w:rPr>
                <w:rFonts w:ascii="Times New Roman" w:hAnsi="Times New Roman" w:cs="Times New Roman"/>
                <w:spacing w:val="15"/>
                <w:sz w:val="28"/>
                <w:szCs w:val="28"/>
              </w:rPr>
              <w:t xml:space="preserve"> </w:t>
            </w:r>
            <w:r>
              <w:rPr>
                <w:rFonts w:ascii="Times New Roman" w:hAnsi="Times New Roman" w:cs="Times New Roman"/>
                <w:sz w:val="28"/>
                <w:szCs w:val="28"/>
              </w:rPr>
              <w:t>theo</w:t>
            </w:r>
            <w:r>
              <w:rPr>
                <w:rFonts w:ascii="Times New Roman" w:hAnsi="Times New Roman" w:cs="Times New Roman"/>
                <w:spacing w:val="14"/>
                <w:sz w:val="28"/>
                <w:szCs w:val="28"/>
              </w:rPr>
              <w:t xml:space="preserve"> </w:t>
            </w:r>
            <w:r>
              <w:rPr>
                <w:rFonts w:ascii="Times New Roman" w:hAnsi="Times New Roman" w:cs="Times New Roman"/>
                <w:sz w:val="28"/>
                <w:szCs w:val="28"/>
              </w:rPr>
              <w:t>số</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CmbLoaiPhong</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5"/>
                <w:sz w:val="28"/>
                <w:szCs w:val="28"/>
              </w:rPr>
              <w:t xml:space="preserve"> </w:t>
            </w:r>
            <w:r>
              <w:rPr>
                <w:rFonts w:ascii="Times New Roman" w:hAnsi="Times New Roman" w:cs="Times New Roman"/>
                <w:sz w:val="28"/>
                <w:szCs w:val="28"/>
              </w:rPr>
              <w:t>sách</w:t>
            </w:r>
            <w:r>
              <w:rPr>
                <w:rFonts w:ascii="Times New Roman" w:hAnsi="Times New Roman" w:cs="Times New Roman"/>
                <w:spacing w:val="16"/>
                <w:sz w:val="28"/>
                <w:szCs w:val="28"/>
              </w:rPr>
              <w:t xml:space="preserve"> </w:t>
            </w:r>
            <w:r>
              <w:rPr>
                <w:rFonts w:ascii="Times New Roman" w:hAnsi="Times New Roman" w:cs="Times New Roman"/>
                <w:sz w:val="28"/>
                <w:szCs w:val="28"/>
              </w:rPr>
              <w:t>hóa</w:t>
            </w:r>
            <w:r>
              <w:rPr>
                <w:rFonts w:ascii="Times New Roman" w:hAnsi="Times New Roman" w:cs="Times New Roman"/>
                <w:spacing w:val="15"/>
                <w:sz w:val="28"/>
                <w:szCs w:val="28"/>
              </w:rPr>
              <w:t xml:space="preserve"> </w:t>
            </w:r>
            <w:r>
              <w:rPr>
                <w:rFonts w:ascii="Times New Roman" w:hAnsi="Times New Roman" w:cs="Times New Roman"/>
                <w:sz w:val="28"/>
                <w:szCs w:val="28"/>
              </w:rPr>
              <w:t>đơn</w:t>
            </w:r>
            <w:r>
              <w:rPr>
                <w:rFonts w:ascii="Times New Roman" w:hAnsi="Times New Roman" w:cs="Times New Roman"/>
                <w:spacing w:val="16"/>
                <w:sz w:val="28"/>
                <w:szCs w:val="28"/>
              </w:rPr>
              <w:t xml:space="preserve"> </w:t>
            </w:r>
            <w:r>
              <w:rPr>
                <w:rFonts w:ascii="Times New Roman" w:hAnsi="Times New Roman" w:cs="Times New Roman"/>
                <w:sz w:val="28"/>
                <w:szCs w:val="28"/>
              </w:rPr>
              <w:t>theo</w:t>
            </w:r>
            <w:r>
              <w:rPr>
                <w:rFonts w:ascii="Times New Roman" w:hAnsi="Times New Roman" w:cs="Times New Roman"/>
                <w:spacing w:val="15"/>
                <w:sz w:val="28"/>
                <w:szCs w:val="28"/>
              </w:rPr>
              <w:t xml:space="preserve"> </w:t>
            </w:r>
            <w:r>
              <w:rPr>
                <w:rFonts w:ascii="Times New Roman" w:hAnsi="Times New Roman" w:cs="Times New Roman"/>
                <w:sz w:val="28"/>
                <w:szCs w:val="28"/>
              </w:rPr>
              <w:t>loại</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CmbSoNgay</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3"/>
                <w:sz w:val="28"/>
                <w:szCs w:val="28"/>
              </w:rPr>
              <w:t xml:space="preserve"> </w:t>
            </w:r>
            <w:r>
              <w:rPr>
                <w:rFonts w:ascii="Times New Roman" w:hAnsi="Times New Roman" w:cs="Times New Roman"/>
                <w:sz w:val="28"/>
                <w:szCs w:val="28"/>
              </w:rPr>
              <w:t>danh</w:t>
            </w:r>
            <w:r>
              <w:rPr>
                <w:rFonts w:ascii="Times New Roman" w:hAnsi="Times New Roman" w:cs="Times New Roman"/>
                <w:spacing w:val="13"/>
                <w:sz w:val="28"/>
                <w:szCs w:val="28"/>
              </w:rPr>
              <w:t xml:space="preserve"> </w:t>
            </w:r>
            <w:r>
              <w:rPr>
                <w:rFonts w:ascii="Times New Roman" w:hAnsi="Times New Roman" w:cs="Times New Roman"/>
                <w:sz w:val="28"/>
                <w:szCs w:val="28"/>
              </w:rPr>
              <w:t>sách</w:t>
            </w:r>
            <w:r>
              <w:rPr>
                <w:rFonts w:ascii="Times New Roman" w:hAnsi="Times New Roman" w:cs="Times New Roman"/>
                <w:spacing w:val="13"/>
                <w:sz w:val="28"/>
                <w:szCs w:val="28"/>
              </w:rPr>
              <w:t xml:space="preserve"> </w:t>
            </w:r>
            <w:r>
              <w:rPr>
                <w:rFonts w:ascii="Times New Roman" w:hAnsi="Times New Roman" w:cs="Times New Roman"/>
                <w:sz w:val="28"/>
                <w:szCs w:val="28"/>
              </w:rPr>
              <w:t>hóa</w:t>
            </w:r>
            <w:r>
              <w:rPr>
                <w:rFonts w:ascii="Times New Roman" w:hAnsi="Times New Roman" w:cs="Times New Roman"/>
                <w:spacing w:val="14"/>
                <w:sz w:val="28"/>
                <w:szCs w:val="28"/>
              </w:rPr>
              <w:t xml:space="preserve"> </w:t>
            </w:r>
            <w:r>
              <w:rPr>
                <w:rFonts w:ascii="Times New Roman" w:hAnsi="Times New Roman" w:cs="Times New Roman"/>
                <w:sz w:val="28"/>
                <w:szCs w:val="28"/>
              </w:rPr>
              <w:t>đơn</w:t>
            </w:r>
            <w:r>
              <w:rPr>
                <w:rFonts w:ascii="Times New Roman" w:hAnsi="Times New Roman" w:cs="Times New Roman"/>
                <w:spacing w:val="13"/>
                <w:sz w:val="28"/>
                <w:szCs w:val="28"/>
              </w:rPr>
              <w:t xml:space="preserve"> </w:t>
            </w:r>
            <w:r>
              <w:rPr>
                <w:rFonts w:ascii="Times New Roman" w:hAnsi="Times New Roman" w:cs="Times New Roman"/>
                <w:sz w:val="28"/>
                <w:szCs w:val="28"/>
              </w:rPr>
              <w:t>theo</w:t>
            </w:r>
            <w:r>
              <w:rPr>
                <w:rFonts w:ascii="Times New Roman" w:hAnsi="Times New Roman" w:cs="Times New Roman"/>
                <w:spacing w:val="13"/>
                <w:sz w:val="28"/>
                <w:szCs w:val="28"/>
              </w:rPr>
              <w:t xml:space="preserve"> </w:t>
            </w:r>
            <w:r>
              <w:rPr>
                <w:rFonts w:ascii="Times New Roman" w:hAnsi="Times New Roman" w:cs="Times New Roman"/>
                <w:sz w:val="28"/>
                <w:szCs w:val="28"/>
              </w:rPr>
              <w:t>số</w:t>
            </w:r>
            <w:r>
              <w:rPr>
                <w:rFonts w:ascii="Times New Roman" w:hAnsi="Times New Roman" w:cs="Times New Roman"/>
                <w:spacing w:val="13"/>
                <w:sz w:val="28"/>
                <w:szCs w:val="28"/>
              </w:rPr>
              <w:t xml:space="preserve"> </w:t>
            </w:r>
            <w:r>
              <w:rPr>
                <w:rFonts w:ascii="Times New Roman" w:hAnsi="Times New Roman" w:cs="Times New Roman"/>
                <w:sz w:val="28"/>
                <w:szCs w:val="28"/>
              </w:rPr>
              <w:t>đêm</w:t>
            </w:r>
            <w:r>
              <w:rPr>
                <w:rFonts w:ascii="Times New Roman" w:hAnsi="Times New Roman" w:cs="Times New Roman"/>
                <w:spacing w:val="14"/>
                <w:sz w:val="28"/>
                <w:szCs w:val="28"/>
              </w:rPr>
              <w:t xml:space="preserve"> </w:t>
            </w:r>
            <w:r>
              <w:rPr>
                <w:rFonts w:ascii="Times New Roman" w:hAnsi="Times New Roman" w:cs="Times New Roman"/>
                <w:sz w:val="28"/>
                <w:szCs w:val="28"/>
              </w:rPr>
              <w:t>lưu</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trú.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CmbPhuongThuc</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8"/>
                <w:sz w:val="28"/>
                <w:szCs w:val="28"/>
              </w:rPr>
              <w:t xml:space="preserve"> </w:t>
            </w:r>
            <w:r>
              <w:rPr>
                <w:rFonts w:ascii="Times New Roman" w:hAnsi="Times New Roman" w:cs="Times New Roman"/>
                <w:sz w:val="28"/>
                <w:szCs w:val="28"/>
              </w:rPr>
              <w:t>danh</w:t>
            </w:r>
            <w:r>
              <w:rPr>
                <w:rFonts w:ascii="Times New Roman" w:hAnsi="Times New Roman" w:cs="Times New Roman"/>
                <w:spacing w:val="18"/>
                <w:sz w:val="28"/>
                <w:szCs w:val="28"/>
              </w:rPr>
              <w:t xml:space="preserve"> </w:t>
            </w:r>
            <w:r>
              <w:rPr>
                <w:rFonts w:ascii="Times New Roman" w:hAnsi="Times New Roman" w:cs="Times New Roman"/>
                <w:sz w:val="28"/>
                <w:szCs w:val="28"/>
              </w:rPr>
              <w:t>sách</w:t>
            </w:r>
            <w:r>
              <w:rPr>
                <w:rFonts w:ascii="Times New Roman" w:hAnsi="Times New Roman" w:cs="Times New Roman"/>
                <w:spacing w:val="18"/>
                <w:sz w:val="28"/>
                <w:szCs w:val="28"/>
              </w:rPr>
              <w:t xml:space="preserve"> </w:t>
            </w:r>
            <w:r>
              <w:rPr>
                <w:rFonts w:ascii="Times New Roman" w:hAnsi="Times New Roman" w:cs="Times New Roman"/>
                <w:sz w:val="28"/>
                <w:szCs w:val="28"/>
              </w:rPr>
              <w:t>theo</w:t>
            </w:r>
            <w:r>
              <w:rPr>
                <w:rFonts w:ascii="Times New Roman" w:hAnsi="Times New Roman" w:cs="Times New Roman"/>
                <w:spacing w:val="19"/>
                <w:sz w:val="28"/>
                <w:szCs w:val="28"/>
              </w:rPr>
              <w:t xml:space="preserve"> </w:t>
            </w:r>
            <w:r>
              <w:rPr>
                <w:rFonts w:ascii="Times New Roman" w:hAnsi="Times New Roman" w:cs="Times New Roman"/>
                <w:sz w:val="28"/>
                <w:szCs w:val="28"/>
              </w:rPr>
              <w:t>phương</w:t>
            </w:r>
            <w:r>
              <w:rPr>
                <w:rFonts w:ascii="Times New Roman" w:hAnsi="Times New Roman" w:cs="Times New Roman"/>
                <w:spacing w:val="19"/>
                <w:sz w:val="28"/>
                <w:szCs w:val="28"/>
              </w:rPr>
              <w:t xml:space="preserve"> </w:t>
            </w:r>
            <w:r>
              <w:rPr>
                <w:rFonts w:ascii="Times New Roman" w:hAnsi="Times New Roman" w:cs="Times New Roman"/>
                <w:sz w:val="28"/>
                <w:szCs w:val="28"/>
              </w:rPr>
              <w:t>thức</w:t>
            </w:r>
            <w:r>
              <w:rPr>
                <w:rFonts w:ascii="Times New Roman" w:hAnsi="Times New Roman" w:cs="Times New Roman"/>
                <w:spacing w:val="18"/>
                <w:sz w:val="28"/>
                <w:szCs w:val="28"/>
              </w:rPr>
              <w:t xml:space="preserve"> </w:t>
            </w:r>
            <w:r>
              <w:rPr>
                <w:rFonts w:ascii="Times New Roman" w:hAnsi="Times New Roman" w:cs="Times New Roman"/>
                <w:sz w:val="28"/>
                <w:szCs w:val="28"/>
              </w:rPr>
              <w:t>thanh</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toán:</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Tất</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Cả</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Tiền</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Mặt</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Chuyển</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Khoản</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9"/>
                <w:w w:val="105"/>
                <w:sz w:val="28"/>
                <w:szCs w:val="28"/>
              </w:rPr>
              <w:t xml:space="preserve"> </w:t>
            </w:r>
            <w:r>
              <w:rPr>
                <w:rFonts w:ascii="Times New Roman" w:hAnsi="Times New Roman" w:cs="Times New Roman"/>
                <w:spacing w:val="-4"/>
                <w:w w:val="105"/>
                <w:sz w:val="28"/>
                <w:szCs w:val="28"/>
              </w:rPr>
              <w:t>Thẻ.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DpkTuNgay</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31"/>
                <w:sz w:val="28"/>
                <w:szCs w:val="28"/>
              </w:rPr>
              <w:t xml:space="preserve"> </w:t>
            </w:r>
            <w:r>
              <w:rPr>
                <w:rFonts w:ascii="Times New Roman" w:hAnsi="Times New Roman" w:cs="Times New Roman"/>
                <w:sz w:val="28"/>
                <w:szCs w:val="28"/>
              </w:rPr>
              <w:t>ngày</w:t>
            </w:r>
            <w:r>
              <w:rPr>
                <w:rFonts w:ascii="Times New Roman" w:hAnsi="Times New Roman" w:cs="Times New Roman"/>
                <w:spacing w:val="31"/>
                <w:sz w:val="28"/>
                <w:szCs w:val="28"/>
              </w:rPr>
              <w:t xml:space="preserve"> </w:t>
            </w:r>
            <w:r>
              <w:rPr>
                <w:rFonts w:ascii="Times New Roman" w:hAnsi="Times New Roman" w:cs="Times New Roman"/>
                <w:sz w:val="28"/>
                <w:szCs w:val="28"/>
              </w:rPr>
              <w:t>bắt</w:t>
            </w:r>
            <w:r>
              <w:rPr>
                <w:rFonts w:ascii="Times New Roman" w:hAnsi="Times New Roman" w:cs="Times New Roman"/>
                <w:spacing w:val="31"/>
                <w:sz w:val="28"/>
                <w:szCs w:val="28"/>
              </w:rPr>
              <w:t xml:space="preserve"> </w:t>
            </w:r>
            <w:r>
              <w:rPr>
                <w:rFonts w:ascii="Times New Roman" w:hAnsi="Times New Roman" w:cs="Times New Roman"/>
                <w:sz w:val="28"/>
                <w:szCs w:val="28"/>
              </w:rPr>
              <w:t>đầu</w:t>
            </w:r>
            <w:r>
              <w:rPr>
                <w:rFonts w:ascii="Times New Roman" w:hAnsi="Times New Roman" w:cs="Times New Roman"/>
                <w:spacing w:val="31"/>
                <w:sz w:val="28"/>
                <w:szCs w:val="28"/>
              </w:rPr>
              <w:t xml:space="preserve"> </w:t>
            </w:r>
            <w:r>
              <w:rPr>
                <w:rFonts w:ascii="Times New Roman" w:hAnsi="Times New Roman" w:cs="Times New Roman"/>
                <w:sz w:val="28"/>
                <w:szCs w:val="28"/>
              </w:rPr>
              <w:t>của</w:t>
            </w:r>
            <w:r>
              <w:rPr>
                <w:rFonts w:ascii="Times New Roman" w:hAnsi="Times New Roman" w:cs="Times New Roman"/>
                <w:spacing w:val="31"/>
                <w:sz w:val="28"/>
                <w:szCs w:val="28"/>
              </w:rPr>
              <w:t xml:space="preserve"> </w:t>
            </w:r>
            <w:r>
              <w:rPr>
                <w:rFonts w:ascii="Times New Roman" w:hAnsi="Times New Roman" w:cs="Times New Roman"/>
                <w:sz w:val="28"/>
                <w:szCs w:val="28"/>
              </w:rPr>
              <w:t>khoảng</w:t>
            </w:r>
            <w:r>
              <w:rPr>
                <w:rFonts w:ascii="Times New Roman" w:hAnsi="Times New Roman" w:cs="Times New Roman"/>
                <w:spacing w:val="31"/>
                <w:sz w:val="28"/>
                <w:szCs w:val="28"/>
              </w:rPr>
              <w:t xml:space="preserve"> </w:t>
            </w:r>
            <w:r>
              <w:rPr>
                <w:rFonts w:ascii="Times New Roman" w:hAnsi="Times New Roman" w:cs="Times New Roman"/>
                <w:sz w:val="28"/>
                <w:szCs w:val="28"/>
              </w:rPr>
              <w:t>thời</w:t>
            </w:r>
            <w:r>
              <w:rPr>
                <w:rFonts w:ascii="Times New Roman" w:hAnsi="Times New Roman" w:cs="Times New Roman"/>
                <w:spacing w:val="31"/>
                <w:sz w:val="28"/>
                <w:szCs w:val="28"/>
              </w:rPr>
              <w:t xml:space="preserve"> </w:t>
            </w:r>
            <w:r>
              <w:rPr>
                <w:rFonts w:ascii="Times New Roman" w:hAnsi="Times New Roman" w:cs="Times New Roman"/>
                <w:sz w:val="28"/>
                <w:szCs w:val="28"/>
              </w:rPr>
              <w:t>gian</w:t>
            </w:r>
            <w:r>
              <w:rPr>
                <w:rFonts w:ascii="Times New Roman" w:hAnsi="Times New Roman" w:cs="Times New Roman"/>
                <w:spacing w:val="31"/>
                <w:sz w:val="28"/>
                <w:szCs w:val="28"/>
              </w:rPr>
              <w:t xml:space="preserve"> </w:t>
            </w:r>
            <w:r>
              <w:rPr>
                <w:rFonts w:ascii="Times New Roman" w:hAnsi="Times New Roman" w:cs="Times New Roman"/>
                <w:spacing w:val="-5"/>
                <w:sz w:val="28"/>
                <w:szCs w:val="28"/>
              </w:rPr>
              <w:t>lọc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DpkDenNgay</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4"/>
                <w:sz w:val="28"/>
                <w:szCs w:val="28"/>
              </w:rPr>
              <w:t xml:space="preserve"> </w:t>
            </w:r>
            <w:r>
              <w:rPr>
                <w:rFonts w:ascii="Times New Roman" w:hAnsi="Times New Roman" w:cs="Times New Roman"/>
                <w:sz w:val="28"/>
                <w:szCs w:val="28"/>
              </w:rPr>
              <w:t>ngày</w:t>
            </w:r>
            <w:r>
              <w:rPr>
                <w:rFonts w:ascii="Times New Roman" w:hAnsi="Times New Roman" w:cs="Times New Roman"/>
                <w:spacing w:val="24"/>
                <w:sz w:val="28"/>
                <w:szCs w:val="28"/>
              </w:rPr>
              <w:t xml:space="preserve"> </w:t>
            </w:r>
            <w:r>
              <w:rPr>
                <w:rFonts w:ascii="Times New Roman" w:hAnsi="Times New Roman" w:cs="Times New Roman"/>
                <w:sz w:val="28"/>
                <w:szCs w:val="28"/>
              </w:rPr>
              <w:t>kết</w:t>
            </w:r>
            <w:r>
              <w:rPr>
                <w:rFonts w:ascii="Times New Roman" w:hAnsi="Times New Roman" w:cs="Times New Roman"/>
                <w:spacing w:val="25"/>
                <w:sz w:val="28"/>
                <w:szCs w:val="28"/>
              </w:rPr>
              <w:t xml:space="preserve"> </w:t>
            </w:r>
            <w:r>
              <w:rPr>
                <w:rFonts w:ascii="Times New Roman" w:hAnsi="Times New Roman" w:cs="Times New Roman"/>
                <w:sz w:val="28"/>
                <w:szCs w:val="28"/>
              </w:rPr>
              <w:t>thúc</w:t>
            </w:r>
            <w:r>
              <w:rPr>
                <w:rFonts w:ascii="Times New Roman" w:hAnsi="Times New Roman" w:cs="Times New Roman"/>
                <w:spacing w:val="24"/>
                <w:sz w:val="28"/>
                <w:szCs w:val="28"/>
              </w:rPr>
              <w:t xml:space="preserve"> </w:t>
            </w:r>
            <w:r>
              <w:rPr>
                <w:rFonts w:ascii="Times New Roman" w:hAnsi="Times New Roman" w:cs="Times New Roman"/>
                <w:sz w:val="28"/>
                <w:szCs w:val="28"/>
              </w:rPr>
              <w:t>của</w:t>
            </w:r>
            <w:r>
              <w:rPr>
                <w:rFonts w:ascii="Times New Roman" w:hAnsi="Times New Roman" w:cs="Times New Roman"/>
                <w:spacing w:val="24"/>
                <w:sz w:val="28"/>
                <w:szCs w:val="28"/>
              </w:rPr>
              <w:t xml:space="preserve"> </w:t>
            </w:r>
            <w:r>
              <w:rPr>
                <w:rFonts w:ascii="Times New Roman" w:hAnsi="Times New Roman" w:cs="Times New Roman"/>
                <w:sz w:val="28"/>
                <w:szCs w:val="28"/>
              </w:rPr>
              <w:t>khoảng</w:t>
            </w:r>
            <w:r>
              <w:rPr>
                <w:rFonts w:ascii="Times New Roman" w:hAnsi="Times New Roman" w:cs="Times New Roman"/>
                <w:spacing w:val="25"/>
                <w:sz w:val="28"/>
                <w:szCs w:val="28"/>
              </w:rPr>
              <w:t xml:space="preserve"> </w:t>
            </w:r>
            <w:r>
              <w:rPr>
                <w:rFonts w:ascii="Times New Roman" w:hAnsi="Times New Roman" w:cs="Times New Roman"/>
                <w:sz w:val="28"/>
                <w:szCs w:val="28"/>
              </w:rPr>
              <w:t>thời</w:t>
            </w:r>
            <w:r>
              <w:rPr>
                <w:rFonts w:ascii="Times New Roman" w:hAnsi="Times New Roman" w:cs="Times New Roman"/>
                <w:spacing w:val="24"/>
                <w:sz w:val="28"/>
                <w:szCs w:val="28"/>
              </w:rPr>
              <w:t xml:space="preserve"> </w:t>
            </w:r>
            <w:r>
              <w:rPr>
                <w:rFonts w:ascii="Times New Roman" w:hAnsi="Times New Roman" w:cs="Times New Roman"/>
                <w:sz w:val="28"/>
                <w:szCs w:val="28"/>
              </w:rPr>
              <w:t>gian</w:t>
            </w:r>
            <w:r>
              <w:rPr>
                <w:rFonts w:ascii="Times New Roman" w:hAnsi="Times New Roman" w:cs="Times New Roman"/>
                <w:spacing w:val="25"/>
                <w:sz w:val="28"/>
                <w:szCs w:val="28"/>
              </w:rPr>
              <w:t xml:space="preserve"> </w:t>
            </w:r>
            <w:r>
              <w:rPr>
                <w:rFonts w:ascii="Times New Roman" w:hAnsi="Times New Roman" w:cs="Times New Roman"/>
                <w:spacing w:val="-5"/>
                <w:sz w:val="28"/>
                <w:szCs w:val="28"/>
              </w:rPr>
              <w:t>lọc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BtnThanhToan</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
                <w:sz w:val="28"/>
                <w:szCs w:val="28"/>
              </w:rPr>
              <w:t xml:space="preserve"> </w:t>
            </w:r>
            <w:r>
              <w:rPr>
                <w:rFonts w:ascii="Times New Roman" w:hAnsi="Times New Roman" w:cs="Times New Roman"/>
                <w:sz w:val="28"/>
                <w:szCs w:val="28"/>
              </w:rPr>
              <w:t>HoaDonDialog</w:t>
            </w:r>
            <w:r>
              <w:rPr>
                <w:rFonts w:ascii="Times New Roman" w:hAnsi="Times New Roman" w:cs="Times New Roman"/>
                <w:spacing w:val="1"/>
                <w:sz w:val="28"/>
                <w:szCs w:val="28"/>
              </w:rPr>
              <w:t xml:space="preserve"> </w:t>
            </w:r>
            <w:r>
              <w:rPr>
                <w:rFonts w:ascii="Times New Roman" w:hAnsi="Times New Roman" w:cs="Times New Roman"/>
                <w:sz w:val="28"/>
                <w:szCs w:val="28"/>
              </w:rPr>
              <w:t>để</w:t>
            </w:r>
            <w:r>
              <w:rPr>
                <w:rFonts w:ascii="Times New Roman" w:hAnsi="Times New Roman" w:cs="Times New Roman"/>
                <w:spacing w:val="2"/>
                <w:sz w:val="28"/>
                <w:szCs w:val="28"/>
              </w:rPr>
              <w:t xml:space="preserve"> </w:t>
            </w:r>
            <w:r>
              <w:rPr>
                <w:rFonts w:ascii="Times New Roman" w:hAnsi="Times New Roman" w:cs="Times New Roman"/>
                <w:sz w:val="28"/>
                <w:szCs w:val="28"/>
              </w:rPr>
              <w:t>lập</w:t>
            </w:r>
            <w:r>
              <w:rPr>
                <w:rFonts w:ascii="Times New Roman" w:hAnsi="Times New Roman" w:cs="Times New Roman"/>
                <w:spacing w:val="1"/>
                <w:sz w:val="28"/>
                <w:szCs w:val="28"/>
              </w:rPr>
              <w:t xml:space="preserve"> </w:t>
            </w:r>
            <w:r>
              <w:rPr>
                <w:rFonts w:ascii="Times New Roman" w:hAnsi="Times New Roman" w:cs="Times New Roman"/>
                <w:sz w:val="28"/>
                <w:szCs w:val="28"/>
              </w:rPr>
              <w:t>hóa</w:t>
            </w:r>
            <w:r>
              <w:rPr>
                <w:rFonts w:ascii="Times New Roman" w:hAnsi="Times New Roman" w:cs="Times New Roman"/>
                <w:spacing w:val="2"/>
                <w:sz w:val="28"/>
                <w:szCs w:val="28"/>
              </w:rPr>
              <w:t xml:space="preserve"> </w:t>
            </w:r>
            <w:r>
              <w:rPr>
                <w:rFonts w:ascii="Times New Roman" w:hAnsi="Times New Roman" w:cs="Times New Roman"/>
                <w:sz w:val="28"/>
                <w:szCs w:val="28"/>
              </w:rPr>
              <w:t>đơn</w:t>
            </w:r>
            <w:r>
              <w:rPr>
                <w:rFonts w:ascii="Times New Roman" w:hAnsi="Times New Roman" w:cs="Times New Roman"/>
                <w:spacing w:val="2"/>
                <w:sz w:val="28"/>
                <w:szCs w:val="28"/>
              </w:rPr>
              <w:t xml:space="preserve"> </w:t>
            </w:r>
            <w:r>
              <w:rPr>
                <w:rFonts w:ascii="Times New Roman" w:hAnsi="Times New Roman" w:cs="Times New Roman"/>
                <w:sz w:val="28"/>
                <w:szCs w:val="28"/>
              </w:rPr>
              <w:t>và</w:t>
            </w:r>
            <w:r>
              <w:rPr>
                <w:rFonts w:ascii="Times New Roman" w:hAnsi="Times New Roman" w:cs="Times New Roman"/>
                <w:spacing w:val="1"/>
                <w:sz w:val="28"/>
                <w:szCs w:val="28"/>
              </w:rPr>
              <w:t xml:space="preserve"> </w:t>
            </w:r>
            <w:r>
              <w:rPr>
                <w:rFonts w:ascii="Times New Roman" w:hAnsi="Times New Roman" w:cs="Times New Roman"/>
                <w:sz w:val="28"/>
                <w:szCs w:val="28"/>
              </w:rPr>
              <w:t>xác</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nhận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trả</w:t>
            </w:r>
            <w:r>
              <w:rPr>
                <w:rFonts w:ascii="Times New Roman" w:hAnsi="Times New Roman" w:cs="Times New Roman"/>
                <w:spacing w:val="12"/>
                <w:sz w:val="28"/>
                <w:szCs w:val="28"/>
              </w:rPr>
              <w:t xml:space="preserve"> </w:t>
            </w:r>
            <w:r>
              <w:rPr>
                <w:rFonts w:ascii="Times New Roman" w:hAnsi="Times New Roman" w:cs="Times New Roman"/>
                <w:sz w:val="28"/>
                <w:szCs w:val="28"/>
              </w:rPr>
              <w:t>phòng</w:t>
            </w:r>
            <w:r>
              <w:rPr>
                <w:rFonts w:ascii="Times New Roman" w:hAnsi="Times New Roman" w:cs="Times New Roman"/>
                <w:spacing w:val="12"/>
                <w:sz w:val="28"/>
                <w:szCs w:val="28"/>
              </w:rPr>
              <w:t xml:space="preserve"> </w:t>
            </w:r>
            <w:r>
              <w:rPr>
                <w:rFonts w:ascii="Times New Roman" w:hAnsi="Times New Roman" w:cs="Times New Roman"/>
                <w:sz w:val="28"/>
                <w:szCs w:val="28"/>
              </w:rPr>
              <w:t>cho</w:t>
            </w:r>
            <w:r>
              <w:rPr>
                <w:rFonts w:ascii="Times New Roman" w:hAnsi="Times New Roman" w:cs="Times New Roman"/>
                <w:spacing w:val="13"/>
                <w:sz w:val="28"/>
                <w:szCs w:val="28"/>
              </w:rPr>
              <w:t xml:space="preserve"> </w:t>
            </w:r>
            <w:r>
              <w:rPr>
                <w:rFonts w:ascii="Times New Roman" w:hAnsi="Times New Roman" w:cs="Times New Roman"/>
                <w:sz w:val="28"/>
                <w:szCs w:val="28"/>
              </w:rPr>
              <w:t>đặt</w:t>
            </w:r>
            <w:r>
              <w:rPr>
                <w:rFonts w:ascii="Times New Roman" w:hAnsi="Times New Roman" w:cs="Times New Roman"/>
                <w:spacing w:val="12"/>
                <w:sz w:val="28"/>
                <w:szCs w:val="28"/>
              </w:rPr>
              <w:t xml:space="preserve"> </w:t>
            </w:r>
            <w:r>
              <w:rPr>
                <w:rFonts w:ascii="Times New Roman" w:hAnsi="Times New Roman" w:cs="Times New Roman"/>
                <w:sz w:val="28"/>
                <w:szCs w:val="28"/>
              </w:rPr>
              <w:t>phòng</w:t>
            </w:r>
            <w:r>
              <w:rPr>
                <w:rFonts w:ascii="Times New Roman" w:hAnsi="Times New Roman" w:cs="Times New Roman"/>
                <w:spacing w:val="13"/>
                <w:sz w:val="28"/>
                <w:szCs w:val="28"/>
              </w:rPr>
              <w:t xml:space="preserve"> </w:t>
            </w:r>
            <w:r>
              <w:rPr>
                <w:rFonts w:ascii="Times New Roman" w:hAnsi="Times New Roman" w:cs="Times New Roman"/>
                <w:sz w:val="28"/>
                <w:szCs w:val="28"/>
              </w:rPr>
              <w:t>đang</w:t>
            </w:r>
            <w:r>
              <w:rPr>
                <w:rFonts w:ascii="Times New Roman" w:hAnsi="Times New Roman" w:cs="Times New Roman"/>
                <w:spacing w:val="12"/>
                <w:sz w:val="28"/>
                <w:szCs w:val="28"/>
              </w:rPr>
              <w:t xml:space="preserve"> </w:t>
            </w:r>
            <w:r>
              <w:rPr>
                <w:rFonts w:ascii="Times New Roman" w:hAnsi="Times New Roman" w:cs="Times New Roman"/>
                <w:sz w:val="28"/>
                <w:szCs w:val="28"/>
              </w:rPr>
              <w:t>được</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BtnXemChiTiet</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7"/>
                <w:sz w:val="28"/>
                <w:szCs w:val="28"/>
              </w:rPr>
              <w:t xml:space="preserve"> </w:t>
            </w:r>
            <w:r>
              <w:rPr>
                <w:rFonts w:ascii="Times New Roman" w:hAnsi="Times New Roman" w:cs="Times New Roman"/>
                <w:sz w:val="28"/>
                <w:szCs w:val="28"/>
              </w:rPr>
              <w:t>dialog</w:t>
            </w:r>
            <w:r>
              <w:rPr>
                <w:rFonts w:ascii="Times New Roman" w:hAnsi="Times New Roman" w:cs="Times New Roman"/>
                <w:spacing w:val="47"/>
                <w:sz w:val="28"/>
                <w:szCs w:val="28"/>
              </w:rPr>
              <w:t xml:space="preserve"> </w:t>
            </w:r>
            <w:r>
              <w:rPr>
                <w:rFonts w:ascii="Times New Roman" w:hAnsi="Times New Roman" w:cs="Times New Roman"/>
                <w:sz w:val="28"/>
                <w:szCs w:val="28"/>
              </w:rPr>
              <w:t>xem</w:t>
            </w:r>
            <w:r>
              <w:rPr>
                <w:rFonts w:ascii="Times New Roman" w:hAnsi="Times New Roman" w:cs="Times New Roman"/>
                <w:spacing w:val="47"/>
                <w:sz w:val="28"/>
                <w:szCs w:val="28"/>
              </w:rPr>
              <w:t xml:space="preserve"> </w:t>
            </w:r>
            <w:r>
              <w:rPr>
                <w:rFonts w:ascii="Times New Roman" w:hAnsi="Times New Roman" w:cs="Times New Roman"/>
                <w:sz w:val="28"/>
                <w:szCs w:val="28"/>
              </w:rPr>
              <w:t>chi</w:t>
            </w:r>
            <w:r>
              <w:rPr>
                <w:rFonts w:ascii="Times New Roman" w:hAnsi="Times New Roman" w:cs="Times New Roman"/>
                <w:spacing w:val="48"/>
                <w:sz w:val="28"/>
                <w:szCs w:val="28"/>
              </w:rPr>
              <w:t xml:space="preserve"> </w:t>
            </w:r>
            <w:r>
              <w:rPr>
                <w:rFonts w:ascii="Times New Roman" w:hAnsi="Times New Roman" w:cs="Times New Roman"/>
                <w:sz w:val="28"/>
                <w:szCs w:val="28"/>
              </w:rPr>
              <w:t>tiết</w:t>
            </w:r>
            <w:r>
              <w:rPr>
                <w:rFonts w:ascii="Times New Roman" w:hAnsi="Times New Roman" w:cs="Times New Roman"/>
                <w:spacing w:val="48"/>
                <w:sz w:val="28"/>
                <w:szCs w:val="28"/>
              </w:rPr>
              <w:t xml:space="preserve"> </w:t>
            </w:r>
            <w:r>
              <w:rPr>
                <w:rFonts w:ascii="Times New Roman" w:hAnsi="Times New Roman" w:cs="Times New Roman"/>
                <w:sz w:val="28"/>
                <w:szCs w:val="28"/>
              </w:rPr>
              <w:t>hóa</w:t>
            </w:r>
            <w:r>
              <w:rPr>
                <w:rFonts w:ascii="Times New Roman" w:hAnsi="Times New Roman" w:cs="Times New Roman"/>
                <w:spacing w:val="47"/>
                <w:sz w:val="28"/>
                <w:szCs w:val="28"/>
              </w:rPr>
              <w:t xml:space="preserve"> </w:t>
            </w:r>
            <w:r>
              <w:rPr>
                <w:rFonts w:ascii="Times New Roman" w:hAnsi="Times New Roman" w:cs="Times New Roman"/>
                <w:sz w:val="28"/>
                <w:szCs w:val="28"/>
              </w:rPr>
              <w:t>đơn</w:t>
            </w:r>
            <w:r>
              <w:rPr>
                <w:rFonts w:ascii="Times New Roman" w:hAnsi="Times New Roman" w:cs="Times New Roman"/>
                <w:spacing w:val="48"/>
                <w:sz w:val="28"/>
                <w:szCs w:val="28"/>
              </w:rPr>
              <w:t xml:space="preserve"> </w:t>
            </w:r>
            <w:r>
              <w:rPr>
                <w:rFonts w:ascii="Times New Roman" w:hAnsi="Times New Roman" w:cs="Times New Roman"/>
                <w:sz w:val="28"/>
                <w:szCs w:val="28"/>
              </w:rPr>
              <w:t>đang</w:t>
            </w:r>
            <w:r>
              <w:rPr>
                <w:rFonts w:ascii="Times New Roman" w:hAnsi="Times New Roman" w:cs="Times New Roman"/>
                <w:spacing w:val="47"/>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BtnHuyHoaDon</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 xml:space="preserve">Hủy hóa đơn đang chọn và phục hồi trạng </w:t>
            </w:r>
            <w:r>
              <w:rPr>
                <w:rFonts w:ascii="Times New Roman" w:hAnsi="Times New Roman" w:cs="Times New Roman"/>
                <w:spacing w:val="-4"/>
                <w:sz w:val="28"/>
                <w:szCs w:val="28"/>
              </w:rPr>
              <w:t>thái</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đặt</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hiển</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vai</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trò</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Admin</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 Quản 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DgHoaDon</w:t>
            </w:r>
          </w:p>
        </w:tc>
        <w:tc>
          <w:tcPr>
            <w:tcW w:w="2288"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2"/>
                <w:sz w:val="28"/>
                <w:szCs w:val="28"/>
              </w:rPr>
              <w:t xml:space="preserve"> </w:t>
            </w:r>
            <w:r>
              <w:rPr>
                <w:rFonts w:ascii="Times New Roman" w:hAnsi="Times New Roman" w:cs="Times New Roman"/>
                <w:sz w:val="28"/>
                <w:szCs w:val="28"/>
              </w:rPr>
              <w:t>thị</w:t>
            </w:r>
            <w:r>
              <w:rPr>
                <w:rFonts w:ascii="Times New Roman" w:hAnsi="Times New Roman" w:cs="Times New Roman"/>
                <w:spacing w:val="32"/>
                <w:sz w:val="28"/>
                <w:szCs w:val="28"/>
              </w:rPr>
              <w:t xml:space="preserve"> </w:t>
            </w:r>
            <w:r>
              <w:rPr>
                <w:rFonts w:ascii="Times New Roman" w:hAnsi="Times New Roman" w:cs="Times New Roman"/>
                <w:sz w:val="28"/>
                <w:szCs w:val="28"/>
              </w:rPr>
              <w:t>danh</w:t>
            </w:r>
            <w:r>
              <w:rPr>
                <w:rFonts w:ascii="Times New Roman" w:hAnsi="Times New Roman" w:cs="Times New Roman"/>
                <w:spacing w:val="33"/>
                <w:sz w:val="28"/>
                <w:szCs w:val="28"/>
              </w:rPr>
              <w:t xml:space="preserve"> </w:t>
            </w:r>
            <w:r>
              <w:rPr>
                <w:rFonts w:ascii="Times New Roman" w:hAnsi="Times New Roman" w:cs="Times New Roman"/>
                <w:sz w:val="28"/>
                <w:szCs w:val="28"/>
              </w:rPr>
              <w:t>sách</w:t>
            </w:r>
            <w:r>
              <w:rPr>
                <w:rFonts w:ascii="Times New Roman" w:hAnsi="Times New Roman" w:cs="Times New Roman"/>
                <w:spacing w:val="32"/>
                <w:sz w:val="28"/>
                <w:szCs w:val="28"/>
              </w:rPr>
              <w:t xml:space="preserve"> </w:t>
            </w:r>
            <w:r>
              <w:rPr>
                <w:rFonts w:ascii="Times New Roman" w:hAnsi="Times New Roman" w:cs="Times New Roman"/>
                <w:sz w:val="28"/>
                <w:szCs w:val="28"/>
              </w:rPr>
              <w:t>hóa</w:t>
            </w:r>
            <w:r>
              <w:rPr>
                <w:rFonts w:ascii="Times New Roman" w:hAnsi="Times New Roman" w:cs="Times New Roman"/>
                <w:spacing w:val="32"/>
                <w:sz w:val="28"/>
                <w:szCs w:val="28"/>
              </w:rPr>
              <w:t xml:space="preserve"> </w:t>
            </w:r>
            <w:r>
              <w:rPr>
                <w:rFonts w:ascii="Times New Roman" w:hAnsi="Times New Roman" w:cs="Times New Roman"/>
                <w:sz w:val="28"/>
                <w:szCs w:val="28"/>
              </w:rPr>
              <w:t>đơn</w:t>
            </w:r>
            <w:r>
              <w:rPr>
                <w:rFonts w:ascii="Times New Roman" w:hAnsi="Times New Roman" w:cs="Times New Roman"/>
                <w:spacing w:val="33"/>
                <w:sz w:val="28"/>
                <w:szCs w:val="28"/>
              </w:rPr>
              <w:t xml:space="preserve"> </w:t>
            </w:r>
            <w:r>
              <w:rPr>
                <w:rFonts w:ascii="Times New Roman" w:hAnsi="Times New Roman" w:cs="Times New Roman"/>
                <w:sz w:val="28"/>
                <w:szCs w:val="28"/>
              </w:rPr>
              <w:t>với</w:t>
            </w:r>
            <w:r>
              <w:rPr>
                <w:rFonts w:ascii="Times New Roman" w:hAnsi="Times New Roman" w:cs="Times New Roman"/>
                <w:spacing w:val="32"/>
                <w:sz w:val="28"/>
                <w:szCs w:val="28"/>
              </w:rPr>
              <w:t xml:space="preserve"> </w:t>
            </w:r>
            <w:r>
              <w:rPr>
                <w:rFonts w:ascii="Times New Roman" w:hAnsi="Times New Roman" w:cs="Times New Roman"/>
                <w:sz w:val="28"/>
                <w:szCs w:val="28"/>
              </w:rPr>
              <w:t>các</w:t>
            </w:r>
            <w:r>
              <w:rPr>
                <w:rFonts w:ascii="Times New Roman" w:hAnsi="Times New Roman" w:cs="Times New Roman"/>
                <w:spacing w:val="32"/>
                <w:sz w:val="28"/>
                <w:szCs w:val="28"/>
              </w:rPr>
              <w:t xml:space="preserve"> </w:t>
            </w:r>
            <w:r>
              <w:rPr>
                <w:rFonts w:ascii="Times New Roman" w:hAnsi="Times New Roman" w:cs="Times New Roman"/>
                <w:sz w:val="28"/>
                <w:szCs w:val="28"/>
              </w:rPr>
              <w:t>cột:</w:t>
            </w:r>
            <w:r>
              <w:rPr>
                <w:rFonts w:ascii="Times New Roman" w:hAnsi="Times New Roman" w:cs="Times New Roman"/>
                <w:spacing w:val="33"/>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HĐ, Khách Hàng, Phòng, Nhân Viên, Ngày Lập, Số Ngày, Còn Lại, Phương Thức, Trạng Thái. Hỗ trợ chọn một hàng để thao tác.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CardChuaThanhToan</w:t>
            </w:r>
          </w:p>
        </w:tc>
        <w:tc>
          <w:tcPr>
            <w:tcW w:w="228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(Summary)</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6"/>
                <w:sz w:val="28"/>
                <w:szCs w:val="28"/>
              </w:rPr>
              <w:t xml:space="preserve"> </w:t>
            </w:r>
            <w:r>
              <w:rPr>
                <w:rFonts w:ascii="Times New Roman" w:hAnsi="Times New Roman" w:cs="Times New Roman"/>
                <w:sz w:val="28"/>
                <w:szCs w:val="28"/>
              </w:rPr>
              <w:t>tổng</w:t>
            </w:r>
            <w:r>
              <w:rPr>
                <w:rFonts w:ascii="Times New Roman" w:hAnsi="Times New Roman" w:cs="Times New Roman"/>
                <w:spacing w:val="46"/>
                <w:sz w:val="28"/>
                <w:szCs w:val="28"/>
              </w:rPr>
              <w:t xml:space="preserve"> </w:t>
            </w:r>
            <w:r>
              <w:rPr>
                <w:rFonts w:ascii="Times New Roman" w:hAnsi="Times New Roman" w:cs="Times New Roman"/>
                <w:sz w:val="28"/>
                <w:szCs w:val="28"/>
              </w:rPr>
              <w:t>tiền</w:t>
            </w:r>
            <w:r>
              <w:rPr>
                <w:rFonts w:ascii="Times New Roman" w:hAnsi="Times New Roman" w:cs="Times New Roman"/>
                <w:spacing w:val="47"/>
                <w:sz w:val="28"/>
                <w:szCs w:val="28"/>
              </w:rPr>
              <w:t xml:space="preserve"> </w:t>
            </w:r>
            <w:r>
              <w:rPr>
                <w:rFonts w:ascii="Times New Roman" w:hAnsi="Times New Roman" w:cs="Times New Roman"/>
                <w:sz w:val="28"/>
                <w:szCs w:val="28"/>
              </w:rPr>
              <w:t>còn</w:t>
            </w:r>
            <w:r>
              <w:rPr>
                <w:rFonts w:ascii="Times New Roman" w:hAnsi="Times New Roman" w:cs="Times New Roman"/>
                <w:spacing w:val="46"/>
                <w:sz w:val="28"/>
                <w:szCs w:val="28"/>
              </w:rPr>
              <w:t xml:space="preserve"> </w:t>
            </w:r>
            <w:r>
              <w:rPr>
                <w:rFonts w:ascii="Times New Roman" w:hAnsi="Times New Roman" w:cs="Times New Roman"/>
                <w:sz w:val="28"/>
                <w:szCs w:val="28"/>
              </w:rPr>
              <w:t>phải</w:t>
            </w:r>
            <w:r>
              <w:rPr>
                <w:rFonts w:ascii="Times New Roman" w:hAnsi="Times New Roman" w:cs="Times New Roman"/>
                <w:spacing w:val="46"/>
                <w:sz w:val="28"/>
                <w:szCs w:val="28"/>
              </w:rPr>
              <w:t xml:space="preserve"> </w:t>
            </w:r>
            <w:r>
              <w:rPr>
                <w:rFonts w:ascii="Times New Roman" w:hAnsi="Times New Roman" w:cs="Times New Roman"/>
                <w:sz w:val="28"/>
                <w:szCs w:val="28"/>
              </w:rPr>
              <w:t>thu</w:t>
            </w:r>
            <w:r>
              <w:rPr>
                <w:rFonts w:ascii="Times New Roman" w:hAnsi="Times New Roman" w:cs="Times New Roman"/>
                <w:spacing w:val="46"/>
                <w:sz w:val="28"/>
                <w:szCs w:val="28"/>
              </w:rPr>
              <w:t xml:space="preserve"> </w:t>
            </w:r>
            <w:r>
              <w:rPr>
                <w:rFonts w:ascii="Times New Roman" w:hAnsi="Times New Roman" w:cs="Times New Roman"/>
                <w:sz w:val="28"/>
                <w:szCs w:val="28"/>
              </w:rPr>
              <w:t>(tất</w:t>
            </w:r>
            <w:r>
              <w:rPr>
                <w:rFonts w:ascii="Times New Roman" w:hAnsi="Times New Roman" w:cs="Times New Roman"/>
                <w:spacing w:val="47"/>
                <w:sz w:val="28"/>
                <w:szCs w:val="28"/>
              </w:rPr>
              <w:t xml:space="preserve"> </w:t>
            </w:r>
            <w:r>
              <w:rPr>
                <w:rFonts w:ascii="Times New Roman" w:hAnsi="Times New Roman" w:cs="Times New Roman"/>
                <w:sz w:val="28"/>
                <w:szCs w:val="28"/>
              </w:rPr>
              <w:t>cả</w:t>
            </w:r>
            <w:r>
              <w:rPr>
                <w:rFonts w:ascii="Times New Roman" w:hAnsi="Times New Roman" w:cs="Times New Roman"/>
                <w:spacing w:val="46"/>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đơn</w:t>
            </w:r>
            <w:r>
              <w:rPr>
                <w:rFonts w:ascii="Times New Roman" w:hAnsi="Times New Roman" w:cs="Times New Roman"/>
                <w:spacing w:val="13"/>
                <w:sz w:val="28"/>
                <w:szCs w:val="28"/>
              </w:rPr>
              <w:t xml:space="preserve"> </w:t>
            </w:r>
            <w:r>
              <w:rPr>
                <w:rFonts w:ascii="Times New Roman" w:hAnsi="Times New Roman" w:cs="Times New Roman"/>
                <w:sz w:val="28"/>
                <w:szCs w:val="28"/>
              </w:rPr>
              <w:t>chưa</w:t>
            </w:r>
            <w:r>
              <w:rPr>
                <w:rFonts w:ascii="Times New Roman" w:hAnsi="Times New Roman" w:cs="Times New Roman"/>
                <w:spacing w:val="14"/>
                <w:sz w:val="28"/>
                <w:szCs w:val="28"/>
              </w:rPr>
              <w:t xml:space="preserve"> </w:t>
            </w:r>
            <w:r>
              <w:rPr>
                <w:rFonts w:ascii="Times New Roman" w:hAnsi="Times New Roman" w:cs="Times New Roman"/>
                <w:sz w:val="28"/>
                <w:szCs w:val="28"/>
              </w:rPr>
              <w:t>thanh</w:t>
            </w:r>
            <w:r>
              <w:rPr>
                <w:rFonts w:ascii="Times New Roman" w:hAnsi="Times New Roman" w:cs="Times New Roman"/>
                <w:spacing w:val="13"/>
                <w:sz w:val="28"/>
                <w:szCs w:val="28"/>
              </w:rPr>
              <w:t xml:space="preserve"> </w:t>
            </w:r>
            <w:r>
              <w:rPr>
                <w:rFonts w:ascii="Times New Roman" w:hAnsi="Times New Roman" w:cs="Times New Roman"/>
                <w:sz w:val="28"/>
                <w:szCs w:val="28"/>
              </w:rPr>
              <w:t>toán)</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1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CardDoanhThu</w:t>
            </w:r>
          </w:p>
        </w:tc>
        <w:tc>
          <w:tcPr>
            <w:tcW w:w="228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(Summary)</w:t>
            </w:r>
          </w:p>
        </w:tc>
        <w:tc>
          <w:tcPr>
            <w:tcW w:w="46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
                <w:sz w:val="28"/>
                <w:szCs w:val="28"/>
              </w:rPr>
              <w:t xml:space="preserve"> </w:t>
            </w:r>
            <w:r>
              <w:rPr>
                <w:rFonts w:ascii="Times New Roman" w:hAnsi="Times New Roman" w:cs="Times New Roman"/>
                <w:sz w:val="28"/>
                <w:szCs w:val="28"/>
              </w:rPr>
              <w:t>thị</w:t>
            </w:r>
            <w:r>
              <w:rPr>
                <w:rFonts w:ascii="Times New Roman" w:hAnsi="Times New Roman" w:cs="Times New Roman"/>
                <w:spacing w:val="4"/>
                <w:sz w:val="28"/>
                <w:szCs w:val="28"/>
              </w:rPr>
              <w:t xml:space="preserve"> </w:t>
            </w:r>
            <w:r>
              <w:rPr>
                <w:rFonts w:ascii="Times New Roman" w:hAnsi="Times New Roman" w:cs="Times New Roman"/>
                <w:sz w:val="28"/>
                <w:szCs w:val="28"/>
              </w:rPr>
              <w:t>tổng</w:t>
            </w:r>
            <w:r>
              <w:rPr>
                <w:rFonts w:ascii="Times New Roman" w:hAnsi="Times New Roman" w:cs="Times New Roman"/>
                <w:spacing w:val="5"/>
                <w:sz w:val="28"/>
                <w:szCs w:val="28"/>
              </w:rPr>
              <w:t xml:space="preserve"> </w:t>
            </w:r>
            <w:r>
              <w:rPr>
                <w:rFonts w:ascii="Times New Roman" w:hAnsi="Times New Roman" w:cs="Times New Roman"/>
                <w:sz w:val="28"/>
                <w:szCs w:val="28"/>
              </w:rPr>
              <w:t>doanh</w:t>
            </w:r>
            <w:r>
              <w:rPr>
                <w:rFonts w:ascii="Times New Roman" w:hAnsi="Times New Roman" w:cs="Times New Roman"/>
                <w:spacing w:val="4"/>
                <w:sz w:val="28"/>
                <w:szCs w:val="28"/>
              </w:rPr>
              <w:t xml:space="preserve"> </w:t>
            </w:r>
            <w:r>
              <w:rPr>
                <w:rFonts w:ascii="Times New Roman" w:hAnsi="Times New Roman" w:cs="Times New Roman"/>
                <w:sz w:val="28"/>
                <w:szCs w:val="28"/>
              </w:rPr>
              <w:t>thu</w:t>
            </w:r>
            <w:r>
              <w:rPr>
                <w:rFonts w:ascii="Times New Roman" w:hAnsi="Times New Roman" w:cs="Times New Roman"/>
                <w:spacing w:val="5"/>
                <w:sz w:val="28"/>
                <w:szCs w:val="28"/>
              </w:rPr>
              <w:t xml:space="preserve"> </w:t>
            </w:r>
            <w:r>
              <w:rPr>
                <w:rFonts w:ascii="Times New Roman" w:hAnsi="Times New Roman" w:cs="Times New Roman"/>
                <w:sz w:val="28"/>
                <w:szCs w:val="28"/>
              </w:rPr>
              <w:t>đã</w:t>
            </w:r>
            <w:r>
              <w:rPr>
                <w:rFonts w:ascii="Times New Roman" w:hAnsi="Times New Roman" w:cs="Times New Roman"/>
                <w:spacing w:val="4"/>
                <w:sz w:val="28"/>
                <w:szCs w:val="28"/>
              </w:rPr>
              <w:t xml:space="preserve"> </w:t>
            </w:r>
            <w:r>
              <w:rPr>
                <w:rFonts w:ascii="Times New Roman" w:hAnsi="Times New Roman" w:cs="Times New Roman"/>
                <w:sz w:val="28"/>
                <w:szCs w:val="28"/>
              </w:rPr>
              <w:t>thu</w:t>
            </w:r>
            <w:r>
              <w:rPr>
                <w:rFonts w:ascii="Times New Roman" w:hAnsi="Times New Roman" w:cs="Times New Roman"/>
                <w:spacing w:val="5"/>
                <w:sz w:val="28"/>
                <w:szCs w:val="28"/>
              </w:rPr>
              <w:t xml:space="preserve"> </w:t>
            </w:r>
            <w:r>
              <w:rPr>
                <w:rFonts w:ascii="Times New Roman" w:hAnsi="Times New Roman" w:cs="Times New Roman"/>
                <w:sz w:val="28"/>
                <w:szCs w:val="28"/>
              </w:rPr>
              <w:t>được</w:t>
            </w:r>
            <w:r>
              <w:rPr>
                <w:rFonts w:ascii="Times New Roman" w:hAnsi="Times New Roman" w:cs="Times New Roman"/>
                <w:spacing w:val="4"/>
                <w:sz w:val="28"/>
                <w:szCs w:val="28"/>
              </w:rPr>
              <w:t xml:space="preserve"> </w:t>
            </w:r>
            <w:r>
              <w:rPr>
                <w:rFonts w:ascii="Times New Roman" w:hAnsi="Times New Roman" w:cs="Times New Roman"/>
                <w:sz w:val="28"/>
                <w:szCs w:val="28"/>
              </w:rPr>
              <w:t>(hóa</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đơn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đã</w:t>
            </w:r>
            <w:r>
              <w:rPr>
                <w:rFonts w:ascii="Times New Roman" w:hAnsi="Times New Roman" w:cs="Times New Roman"/>
                <w:spacing w:val="22"/>
                <w:sz w:val="28"/>
                <w:szCs w:val="28"/>
              </w:rPr>
              <w:t xml:space="preserve"> </w:t>
            </w:r>
            <w:r>
              <w:rPr>
                <w:rFonts w:ascii="Times New Roman" w:hAnsi="Times New Roman" w:cs="Times New Roman"/>
                <w:sz w:val="28"/>
                <w:szCs w:val="28"/>
              </w:rPr>
              <w:t>thanh</w:t>
            </w:r>
            <w:r>
              <w:rPr>
                <w:rFonts w:ascii="Times New Roman" w:hAnsi="Times New Roman" w:cs="Times New Roman"/>
                <w:spacing w:val="23"/>
                <w:sz w:val="28"/>
                <w:szCs w:val="28"/>
              </w:rPr>
              <w:t xml:space="preserve"> </w:t>
            </w:r>
            <w:r>
              <w:rPr>
                <w:rFonts w:ascii="Times New Roman" w:hAnsi="Times New Roman" w:cs="Times New Roman"/>
                <w:sz w:val="28"/>
                <w:szCs w:val="28"/>
              </w:rPr>
              <w:t>toán)</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3"/>
                <w:sz w:val="28"/>
                <w:szCs w:val="28"/>
              </w:rPr>
              <w:t xml:space="preserve"> </w:t>
            </w:r>
            <w:r>
              <w:rPr>
                <w:rFonts w:ascii="Times New Roman" w:hAnsi="Times New Roman" w:cs="Times New Roman"/>
                <w:spacing w:val="-4"/>
                <w:sz w:val="28"/>
                <w:szCs w:val="28"/>
              </w:rPr>
              <w:t>đọc).</w:t>
            </w:r>
          </w:p>
        </w:tc>
      </w:tr>
    </w:tbl>
    <w:p>
      <w:pPr>
        <w:spacing w:before="20" w:line="240" w:lineRule="auto"/>
        <w:rPr>
          <w:rFonts w:ascii="Times New Roman" w:hAnsi="Times New Roman" w:cs="Times New Roman"/>
          <w:b/>
          <w:sz w:val="28"/>
          <w:szCs w:val="28"/>
        </w:rPr>
      </w:pPr>
    </w:p>
    <w:p>
      <w:pPr>
        <w:ind w:firstLine="567"/>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3495"/>
        <w:gridCol w:w="56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bookmarkStart w:id="325" w:name="_Toc170334108"/>
            <w:r>
              <w:rPr>
                <w:rFonts w:ascii="Times New Roman" w:hAnsi="Times New Roman" w:cs="Times New Roman"/>
                <w:b/>
                <w:spacing w:val="-5"/>
                <w:w w:val="125"/>
                <w:sz w:val="28"/>
                <w:szCs w:val="28"/>
              </w:rPr>
              <w:t>STT</w:t>
            </w:r>
          </w:p>
        </w:tc>
        <w:tc>
          <w:tcPr>
            <w:tcW w:w="349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661"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495" w:type="dxa"/>
          </w:tcPr>
          <w:p>
            <w:pPr>
              <w:pStyle w:val="54"/>
              <w:tabs>
                <w:tab w:val="left" w:pos="987"/>
                <w:tab w:val="left" w:pos="1570"/>
                <w:tab w:val="left" w:pos="2380"/>
              </w:tabs>
              <w:jc w:val="left"/>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z w:val="28"/>
                <w:szCs w:val="28"/>
              </w:rPr>
              <w:tab/>
            </w:r>
            <w:r>
              <w:rPr>
                <w:rFonts w:ascii="Times New Roman" w:hAnsi="Times New Roman" w:cs="Times New Roman"/>
                <w:spacing w:val="-5"/>
                <w:sz w:val="28"/>
                <w:szCs w:val="28"/>
              </w:rPr>
              <w:t>từ</w:t>
            </w:r>
            <w:r>
              <w:rPr>
                <w:rFonts w:ascii="Times New Roman" w:hAnsi="Times New Roman" w:cs="Times New Roman"/>
                <w:sz w:val="28"/>
                <w:szCs w:val="28"/>
              </w:rPr>
              <w:tab/>
            </w:r>
            <w:r>
              <w:rPr>
                <w:rFonts w:ascii="Times New Roman" w:hAnsi="Times New Roman" w:cs="Times New Roman"/>
                <w:spacing w:val="-4"/>
                <w:sz w:val="28"/>
                <w:szCs w:val="28"/>
              </w:rPr>
              <w:t>khóa</w:t>
            </w:r>
            <w:r>
              <w:rPr>
                <w:rFonts w:ascii="Times New Roman" w:hAnsi="Times New Roman" w:cs="Times New Roman"/>
                <w:sz w:val="28"/>
                <w:szCs w:val="28"/>
              </w:rPr>
              <w:tab/>
            </w:r>
            <w:r>
              <w:rPr>
                <w:rFonts w:ascii="Times New Roman" w:hAnsi="Times New Roman" w:cs="Times New Roman"/>
                <w:spacing w:val="-5"/>
                <w:sz w:val="28"/>
                <w:szCs w:val="28"/>
              </w:rPr>
              <w:t>vào</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5661" w:type="dxa"/>
          </w:tcPr>
          <w:p>
            <w:pPr>
              <w:pStyle w:val="54"/>
              <w:rPr>
                <w:rFonts w:ascii="Times New Roman" w:hAnsi="Times New Roman" w:cs="Times New Roman"/>
                <w:sz w:val="28"/>
                <w:szCs w:val="28"/>
              </w:rPr>
            </w:pPr>
            <w:r>
              <w:rPr>
                <w:rFonts w:ascii="Times New Roman" w:hAnsi="Times New Roman" w:cs="Times New Roman"/>
                <w:w w:val="105"/>
                <w:sz w:val="28"/>
                <w:szCs w:val="28"/>
              </w:rPr>
              <w:t>Lọc</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DgHoaDon</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theo</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thời</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gian</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thực:</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so</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khớp</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HĐ,</w:t>
            </w:r>
            <w:r>
              <w:rPr>
                <w:rFonts w:ascii="Times New Roman" w:hAnsi="Times New Roman" w:cs="Times New Roman"/>
                <w:spacing w:val="8"/>
                <w:w w:val="105"/>
                <w:sz w:val="28"/>
                <w:szCs w:val="28"/>
              </w:rPr>
              <w:t xml:space="preserve"> </w:t>
            </w:r>
            <w:r>
              <w:rPr>
                <w:rFonts w:ascii="Times New Roman" w:hAnsi="Times New Roman" w:cs="Times New Roman"/>
                <w:spacing w:val="-5"/>
                <w:w w:val="105"/>
                <w:sz w:val="28"/>
                <w:szCs w:val="28"/>
              </w:rPr>
              <w:t>tên</w:t>
            </w:r>
            <w:r>
              <w:rPr>
                <w:rFonts w:ascii="Times New Roman" w:hAnsi="Times New Roman" w:cs="Times New Roman"/>
                <w:spacing w:val="-5"/>
                <w:w w:val="105"/>
                <w:sz w:val="28"/>
                <w:szCs w:val="28"/>
                <w:lang w:val="en-US"/>
              </w:rPr>
              <w:t xml:space="preserve"> </w:t>
            </w:r>
            <w:r>
              <w:rPr>
                <w:rFonts w:ascii="Times New Roman" w:hAnsi="Times New Roman" w:cs="Times New Roman"/>
                <w:w w:val="105"/>
                <w:sz w:val="28"/>
                <w:szCs w:val="28"/>
              </w:rPr>
              <w:t>khách</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28"/>
                <w:w w:val="105"/>
                <w:sz w:val="28"/>
                <w:szCs w:val="28"/>
              </w:rPr>
              <w:t xml:space="preserve"> </w:t>
            </w:r>
            <w:r>
              <w:rPr>
                <w:rFonts w:ascii="Times New Roman" w:hAnsi="Times New Roman" w:cs="Times New Roman"/>
                <w:w w:val="105"/>
                <w:sz w:val="28"/>
                <w:szCs w:val="28"/>
              </w:rPr>
              <w:t>CMND/CCCD</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28"/>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27"/>
                <w:w w:val="105"/>
                <w:sz w:val="28"/>
                <w:szCs w:val="28"/>
              </w:rPr>
              <w:t xml:space="preserve"> </w:t>
            </w:r>
            <w:r>
              <w:rPr>
                <w:rFonts w:ascii="Times New Roman" w:hAnsi="Times New Roman" w:cs="Times New Roman"/>
                <w:spacing w:val="-2"/>
                <w:w w:val="105"/>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49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40"/>
                <w:w w:val="105"/>
                <w:sz w:val="28"/>
                <w:szCs w:val="28"/>
              </w:rPr>
              <w:t xml:space="preserve"> </w:t>
            </w:r>
            <w:r>
              <w:rPr>
                <w:rFonts w:ascii="Times New Roman" w:hAnsi="Times New Roman" w:cs="Times New Roman"/>
                <w:spacing w:val="-2"/>
                <w:w w:val="105"/>
                <w:sz w:val="28"/>
                <w:szCs w:val="28"/>
              </w:rPr>
              <w:t>CmbTrangThai</w:t>
            </w:r>
          </w:p>
          <w:p>
            <w:pPr>
              <w:pStyle w:val="54"/>
              <w:tabs>
                <w:tab w:val="left" w:pos="761"/>
                <w:tab w:val="left" w:pos="2574"/>
              </w:tabs>
              <w:spacing w:before="4" w:line="244" w:lineRule="auto"/>
              <w:ind w:right="111"/>
              <w:jc w:val="left"/>
              <w:rPr>
                <w:rFonts w:ascii="Times New Roman" w:hAnsi="Times New Roman" w:cs="Times New Roman"/>
                <w:sz w:val="28"/>
                <w:szCs w:val="28"/>
              </w:rPr>
            </w:pPr>
            <w:r>
              <w:rPr>
                <w:rFonts w:ascii="Times New Roman" w:hAnsi="Times New Roman" w:cs="Times New Roman"/>
                <w:spacing w:val="-10"/>
                <w:w w:val="105"/>
                <w:sz w:val="28"/>
                <w:szCs w:val="28"/>
              </w:rPr>
              <w:t>/</w:t>
            </w:r>
            <w:r>
              <w:rPr>
                <w:rFonts w:ascii="Times New Roman" w:hAnsi="Times New Roman" w:cs="Times New Roman"/>
                <w:spacing w:val="-2"/>
                <w:w w:val="105"/>
                <w:sz w:val="28"/>
                <w:szCs w:val="28"/>
              </w:rPr>
              <w:t>CmbNhanVien</w:t>
            </w:r>
            <w:r>
              <w:rPr>
                <w:rFonts w:ascii="Times New Roman" w:hAnsi="Times New Roman" w:cs="Times New Roman"/>
                <w:spacing w:val="-10"/>
                <w:w w:val="105"/>
                <w:sz w:val="28"/>
                <w:szCs w:val="28"/>
              </w:rPr>
              <w:t>/</w:t>
            </w:r>
            <w:r>
              <w:rPr>
                <w:rFonts w:ascii="Times New Roman" w:hAnsi="Times New Roman" w:cs="Times New Roman"/>
                <w:w w:val="105"/>
                <w:sz w:val="28"/>
                <w:szCs w:val="28"/>
              </w:rPr>
              <w:t xml:space="preserve"> CmbPhong/</w:t>
            </w:r>
            <w:r>
              <w:rPr>
                <w:rFonts w:ascii="Times New Roman" w:hAnsi="Times New Roman" w:cs="Times New Roman"/>
                <w:spacing w:val="-2"/>
                <w:w w:val="105"/>
                <w:sz w:val="28"/>
                <w:szCs w:val="28"/>
              </w:rPr>
              <w:t>CmbLoaiPhong</w:t>
            </w:r>
            <w:r>
              <w:rPr>
                <w:rFonts w:ascii="Times New Roman" w:hAnsi="Times New Roman" w:cs="Times New Roman"/>
                <w:spacing w:val="-10"/>
                <w:w w:val="105"/>
                <w:sz w:val="28"/>
                <w:szCs w:val="28"/>
              </w:rPr>
              <w:t>/</w:t>
            </w:r>
            <w:r>
              <w:rPr>
                <w:rFonts w:ascii="Times New Roman" w:hAnsi="Times New Roman" w:cs="Times New Roman"/>
                <w:spacing w:val="-2"/>
                <w:w w:val="105"/>
                <w:sz w:val="28"/>
                <w:szCs w:val="28"/>
              </w:rPr>
              <w:t>CmbSoNgay</w:t>
            </w:r>
            <w:r>
              <w:rPr>
                <w:rFonts w:ascii="Times New Roman" w:hAnsi="Times New Roman" w:cs="Times New Roman"/>
                <w:spacing w:val="-10"/>
                <w:w w:val="105"/>
                <w:sz w:val="28"/>
                <w:szCs w:val="28"/>
              </w:rPr>
              <w:t>/</w:t>
            </w:r>
            <w:r>
              <w:rPr>
                <w:rFonts w:ascii="Times New Roman" w:hAnsi="Times New Roman" w:cs="Times New Roman"/>
                <w:spacing w:val="-2"/>
                <w:w w:val="105"/>
                <w:sz w:val="28"/>
                <w:szCs w:val="28"/>
              </w:rPr>
              <w:t xml:space="preserve"> CmbPhuongThuc</w:t>
            </w:r>
          </w:p>
        </w:tc>
        <w:tc>
          <w:tcPr>
            <w:tcW w:w="5661"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11"/>
                <w:sz w:val="28"/>
                <w:szCs w:val="28"/>
              </w:rPr>
              <w:t xml:space="preserve"> </w:t>
            </w:r>
            <w:r>
              <w:rPr>
                <w:rFonts w:ascii="Times New Roman" w:hAnsi="Times New Roman" w:cs="Times New Roman"/>
                <w:sz w:val="28"/>
                <w:szCs w:val="28"/>
              </w:rPr>
              <w:t>DgHoaDon</w:t>
            </w:r>
            <w:r>
              <w:rPr>
                <w:rFonts w:ascii="Times New Roman" w:hAnsi="Times New Roman" w:cs="Times New Roman"/>
                <w:spacing w:val="11"/>
                <w:sz w:val="28"/>
                <w:szCs w:val="28"/>
              </w:rPr>
              <w:t xml:space="preserve"> </w:t>
            </w:r>
            <w:r>
              <w:rPr>
                <w:rFonts w:ascii="Times New Roman" w:hAnsi="Times New Roman" w:cs="Times New Roman"/>
                <w:sz w:val="28"/>
                <w:szCs w:val="28"/>
              </w:rPr>
              <w:t>theo</w:t>
            </w:r>
            <w:r>
              <w:rPr>
                <w:rFonts w:ascii="Times New Roman" w:hAnsi="Times New Roman" w:cs="Times New Roman"/>
                <w:spacing w:val="12"/>
                <w:sz w:val="28"/>
                <w:szCs w:val="28"/>
              </w:rPr>
              <w:t xml:space="preserve"> </w:t>
            </w:r>
            <w:r>
              <w:rPr>
                <w:rFonts w:ascii="Times New Roman" w:hAnsi="Times New Roman" w:cs="Times New Roman"/>
                <w:sz w:val="28"/>
                <w:szCs w:val="28"/>
              </w:rPr>
              <w:t>điều</w:t>
            </w:r>
            <w:r>
              <w:rPr>
                <w:rFonts w:ascii="Times New Roman" w:hAnsi="Times New Roman" w:cs="Times New Roman"/>
                <w:spacing w:val="11"/>
                <w:sz w:val="28"/>
                <w:szCs w:val="28"/>
              </w:rPr>
              <w:t xml:space="preserve"> </w:t>
            </w:r>
            <w:r>
              <w:rPr>
                <w:rFonts w:ascii="Times New Roman" w:hAnsi="Times New Roman" w:cs="Times New Roman"/>
                <w:sz w:val="28"/>
                <w:szCs w:val="28"/>
              </w:rPr>
              <w:t>kiện</w:t>
            </w:r>
            <w:r>
              <w:rPr>
                <w:rFonts w:ascii="Times New Roman" w:hAnsi="Times New Roman" w:cs="Times New Roman"/>
                <w:spacing w:val="12"/>
                <w:sz w:val="28"/>
                <w:szCs w:val="28"/>
              </w:rPr>
              <w:t xml:space="preserve"> </w:t>
            </w:r>
            <w:r>
              <w:rPr>
                <w:rFonts w:ascii="Times New Roman" w:hAnsi="Times New Roman" w:cs="Times New Roman"/>
                <w:sz w:val="28"/>
                <w:szCs w:val="28"/>
              </w:rPr>
              <w:t>tương</w:t>
            </w:r>
            <w:r>
              <w:rPr>
                <w:rFonts w:ascii="Times New Roman" w:hAnsi="Times New Roman" w:cs="Times New Roman"/>
                <w:spacing w:val="11"/>
                <w:sz w:val="28"/>
                <w:szCs w:val="28"/>
              </w:rPr>
              <w:t xml:space="preserve"> </w:t>
            </w:r>
            <w:r>
              <w:rPr>
                <w:rFonts w:ascii="Times New Roman" w:hAnsi="Times New Roman" w:cs="Times New Roman"/>
                <w:sz w:val="28"/>
                <w:szCs w:val="28"/>
              </w:rPr>
              <w:t>ứng;</w:t>
            </w:r>
            <w:r>
              <w:rPr>
                <w:rFonts w:ascii="Times New Roman" w:hAnsi="Times New Roman" w:cs="Times New Roman"/>
                <w:spacing w:val="12"/>
                <w:sz w:val="28"/>
                <w:szCs w:val="28"/>
              </w:rPr>
              <w:t xml:space="preserve"> </w:t>
            </w:r>
            <w:r>
              <w:rPr>
                <w:rFonts w:ascii="Times New Roman" w:hAnsi="Times New Roman" w:cs="Times New Roman"/>
                <w:sz w:val="28"/>
                <w:szCs w:val="28"/>
              </w:rPr>
              <w:t>chọn</w:t>
            </w:r>
            <w:r>
              <w:rPr>
                <w:rFonts w:ascii="Times New Roman" w:hAnsi="Times New Roman" w:cs="Times New Roman"/>
                <w:spacing w:val="12"/>
                <w:sz w:val="28"/>
                <w:szCs w:val="28"/>
              </w:rPr>
              <w:t xml:space="preserve"> </w:t>
            </w:r>
            <w:r>
              <w:rPr>
                <w:rFonts w:ascii="Times New Roman" w:hAnsi="Times New Roman" w:cs="Times New Roman"/>
                <w:sz w:val="28"/>
                <w:szCs w:val="28"/>
              </w:rPr>
              <w:t>“Tất</w:t>
            </w:r>
            <w:r>
              <w:rPr>
                <w:rFonts w:ascii="Times New Roman" w:hAnsi="Times New Roman" w:cs="Times New Roman"/>
                <w:spacing w:val="11"/>
                <w:sz w:val="28"/>
                <w:szCs w:val="28"/>
              </w:rPr>
              <w:t xml:space="preserve"> </w:t>
            </w:r>
            <w:r>
              <w:rPr>
                <w:rFonts w:ascii="Times New Roman" w:hAnsi="Times New Roman" w:cs="Times New Roman"/>
                <w:sz w:val="28"/>
                <w:szCs w:val="28"/>
              </w:rPr>
              <w:t>cả”</w:t>
            </w:r>
            <w:r>
              <w:rPr>
                <w:rFonts w:ascii="Times New Roman" w:hAnsi="Times New Roman" w:cs="Times New Roman"/>
                <w:spacing w:val="28"/>
                <w:sz w:val="28"/>
                <w:szCs w:val="28"/>
              </w:rPr>
              <w:t xml:space="preserve"> </w:t>
            </w:r>
            <w:r>
              <w:rPr>
                <w:rFonts w:ascii="Times New Roman" w:hAnsi="Times New Roman" w:cs="Times New Roman"/>
                <w:sz w:val="28"/>
                <w:szCs w:val="28"/>
              </w:rPr>
              <w:t>để</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bỏ</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lọc</w:t>
            </w:r>
            <w:r>
              <w:rPr>
                <w:rFonts w:ascii="Times New Roman" w:hAnsi="Times New Roman" w:cs="Times New Roman"/>
                <w:spacing w:val="13"/>
                <w:sz w:val="28"/>
                <w:szCs w:val="28"/>
              </w:rPr>
              <w:t xml:space="preserve"> </w:t>
            </w:r>
            <w:r>
              <w:rPr>
                <w:rFonts w:ascii="Times New Roman" w:hAnsi="Times New Roman" w:cs="Times New Roman"/>
                <w:sz w:val="28"/>
                <w:szCs w:val="28"/>
              </w:rPr>
              <w:t>điều</w:t>
            </w:r>
            <w:r>
              <w:rPr>
                <w:rFonts w:ascii="Times New Roman" w:hAnsi="Times New Roman" w:cs="Times New Roman"/>
                <w:spacing w:val="14"/>
                <w:sz w:val="28"/>
                <w:szCs w:val="28"/>
              </w:rPr>
              <w:t xml:space="preserve"> </w:t>
            </w:r>
            <w:r>
              <w:rPr>
                <w:rFonts w:ascii="Times New Roman" w:hAnsi="Times New Roman" w:cs="Times New Roman"/>
                <w:sz w:val="28"/>
                <w:szCs w:val="28"/>
              </w:rPr>
              <w:t>kiện</w:t>
            </w:r>
            <w:r>
              <w:rPr>
                <w:rFonts w:ascii="Times New Roman" w:hAnsi="Times New Roman" w:cs="Times New Roman"/>
                <w:spacing w:val="14"/>
                <w:sz w:val="28"/>
                <w:szCs w:val="28"/>
              </w:rPr>
              <w:t xml:space="preserve"> </w:t>
            </w:r>
            <w:r>
              <w:rPr>
                <w:rFonts w:ascii="Times New Roman" w:hAnsi="Times New Roman" w:cs="Times New Roman"/>
                <w:spacing w:val="-5"/>
                <w:sz w:val="28"/>
                <w:szCs w:val="28"/>
              </w:rPr>
              <w:t>đó.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495" w:type="dxa"/>
          </w:tcPr>
          <w:p>
            <w:pPr>
              <w:pStyle w:val="54"/>
              <w:tabs>
                <w:tab w:val="left" w:pos="1053"/>
                <w:tab w:val="left" w:pos="2574"/>
              </w:tabs>
              <w:jc w:val="left"/>
              <w:rPr>
                <w:rFonts w:ascii="Times New Roman" w:hAnsi="Times New Roman" w:cs="Times New Roman"/>
                <w:sz w:val="28"/>
                <w:szCs w:val="28"/>
              </w:rPr>
            </w:pPr>
            <w:r>
              <w:rPr>
                <w:rFonts w:ascii="Times New Roman" w:hAnsi="Times New Roman" w:cs="Times New Roman"/>
                <w:spacing w:val="-4"/>
                <w:w w:val="105"/>
                <w:sz w:val="28"/>
                <w:szCs w:val="28"/>
              </w:rPr>
              <w:t>Chọn</w:t>
            </w:r>
            <w:r>
              <w:rPr>
                <w:rFonts w:ascii="Times New Roman" w:hAnsi="Times New Roman" w:cs="Times New Roman"/>
                <w:sz w:val="28"/>
                <w:szCs w:val="28"/>
              </w:rPr>
              <w:tab/>
            </w:r>
            <w:r>
              <w:rPr>
                <w:rFonts w:ascii="Times New Roman" w:hAnsi="Times New Roman" w:cs="Times New Roman"/>
                <w:spacing w:val="-2"/>
                <w:w w:val="105"/>
                <w:sz w:val="28"/>
                <w:szCs w:val="28"/>
              </w:rPr>
              <w:t>DpkTuNgay</w:t>
            </w:r>
            <w:r>
              <w:rPr>
                <w:rFonts w:ascii="Times New Roman" w:hAnsi="Times New Roman" w:cs="Times New Roman"/>
                <w:sz w:val="28"/>
                <w:szCs w:val="28"/>
              </w:rPr>
              <w:tab/>
            </w:r>
            <w:r>
              <w:rPr>
                <w:rFonts w:ascii="Times New Roman" w:hAnsi="Times New Roman" w:cs="Times New Roman"/>
                <w:spacing w:val="-10"/>
                <w:w w:val="105"/>
                <w:sz w:val="28"/>
                <w:szCs w:val="28"/>
              </w:rPr>
              <w: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DpkDenNgay</w:t>
            </w:r>
          </w:p>
        </w:tc>
        <w:tc>
          <w:tcPr>
            <w:tcW w:w="5661"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4"/>
                <w:sz w:val="28"/>
                <w:szCs w:val="28"/>
              </w:rPr>
              <w:t xml:space="preserve"> </w:t>
            </w:r>
            <w:r>
              <w:rPr>
                <w:rFonts w:ascii="Times New Roman" w:hAnsi="Times New Roman" w:cs="Times New Roman"/>
                <w:sz w:val="28"/>
                <w:szCs w:val="28"/>
              </w:rPr>
              <w:t>DgHoaDon</w:t>
            </w:r>
            <w:r>
              <w:rPr>
                <w:rFonts w:ascii="Times New Roman" w:hAnsi="Times New Roman" w:cs="Times New Roman"/>
                <w:spacing w:val="24"/>
                <w:sz w:val="28"/>
                <w:szCs w:val="28"/>
              </w:rPr>
              <w:t xml:space="preserve"> </w:t>
            </w:r>
            <w:r>
              <w:rPr>
                <w:rFonts w:ascii="Times New Roman" w:hAnsi="Times New Roman" w:cs="Times New Roman"/>
                <w:sz w:val="28"/>
                <w:szCs w:val="28"/>
              </w:rPr>
              <w:t>theo</w:t>
            </w:r>
            <w:r>
              <w:rPr>
                <w:rFonts w:ascii="Times New Roman" w:hAnsi="Times New Roman" w:cs="Times New Roman"/>
                <w:spacing w:val="25"/>
                <w:sz w:val="28"/>
                <w:szCs w:val="28"/>
              </w:rPr>
              <w:t xml:space="preserve"> </w:t>
            </w:r>
            <w:r>
              <w:rPr>
                <w:rFonts w:ascii="Times New Roman" w:hAnsi="Times New Roman" w:cs="Times New Roman"/>
                <w:sz w:val="28"/>
                <w:szCs w:val="28"/>
              </w:rPr>
              <w:t>khoảng</w:t>
            </w:r>
            <w:r>
              <w:rPr>
                <w:rFonts w:ascii="Times New Roman" w:hAnsi="Times New Roman" w:cs="Times New Roman"/>
                <w:spacing w:val="24"/>
                <w:sz w:val="28"/>
                <w:szCs w:val="28"/>
              </w:rPr>
              <w:t xml:space="preserve"> </w:t>
            </w:r>
            <w:r>
              <w:rPr>
                <w:rFonts w:ascii="Times New Roman" w:hAnsi="Times New Roman" w:cs="Times New Roman"/>
                <w:sz w:val="28"/>
                <w:szCs w:val="28"/>
              </w:rPr>
              <w:t>ngày</w:t>
            </w:r>
            <w:r>
              <w:rPr>
                <w:rFonts w:ascii="Times New Roman" w:hAnsi="Times New Roman" w:cs="Times New Roman"/>
                <w:spacing w:val="25"/>
                <w:sz w:val="28"/>
                <w:szCs w:val="28"/>
              </w:rPr>
              <w:t xml:space="preserve"> </w:t>
            </w:r>
            <w:r>
              <w:rPr>
                <w:rFonts w:ascii="Times New Roman" w:hAnsi="Times New Roman" w:cs="Times New Roman"/>
                <w:sz w:val="28"/>
                <w:szCs w:val="28"/>
              </w:rPr>
              <w:t>lập</w:t>
            </w:r>
            <w:r>
              <w:rPr>
                <w:rFonts w:ascii="Times New Roman" w:hAnsi="Times New Roman" w:cs="Times New Roman"/>
                <w:spacing w:val="24"/>
                <w:sz w:val="28"/>
                <w:szCs w:val="28"/>
              </w:rPr>
              <w:t xml:space="preserve"> </w:t>
            </w:r>
            <w:r>
              <w:rPr>
                <w:rFonts w:ascii="Times New Roman" w:hAnsi="Times New Roman" w:cs="Times New Roman"/>
                <w:sz w:val="28"/>
                <w:szCs w:val="28"/>
              </w:rPr>
              <w:t>hóa</w:t>
            </w:r>
            <w:r>
              <w:rPr>
                <w:rFonts w:ascii="Times New Roman" w:hAnsi="Times New Roman" w:cs="Times New Roman"/>
                <w:spacing w:val="25"/>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495" w:type="dxa"/>
          </w:tcPr>
          <w:p>
            <w:pPr>
              <w:pStyle w:val="54"/>
              <w:jc w:val="left"/>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7"/>
                <w:sz w:val="28"/>
                <w:szCs w:val="28"/>
              </w:rPr>
              <w:t xml:space="preserve"> </w:t>
            </w:r>
            <w:r>
              <w:rPr>
                <w:rFonts w:ascii="Times New Roman" w:hAnsi="Times New Roman" w:cs="Times New Roman"/>
                <w:sz w:val="28"/>
                <w:szCs w:val="28"/>
              </w:rPr>
              <w:t>hóa</w:t>
            </w:r>
            <w:r>
              <w:rPr>
                <w:rFonts w:ascii="Times New Roman" w:hAnsi="Times New Roman" w:cs="Times New Roman"/>
                <w:spacing w:val="8"/>
                <w:sz w:val="28"/>
                <w:szCs w:val="28"/>
              </w:rPr>
              <w:t xml:space="preserve"> </w:t>
            </w:r>
            <w:r>
              <w:rPr>
                <w:rFonts w:ascii="Times New Roman" w:hAnsi="Times New Roman" w:cs="Times New Roman"/>
                <w:sz w:val="28"/>
                <w:szCs w:val="28"/>
              </w:rPr>
              <w:t>đơn</w:t>
            </w:r>
            <w:r>
              <w:rPr>
                <w:rFonts w:ascii="Times New Roman" w:hAnsi="Times New Roman" w:cs="Times New Roman"/>
                <w:spacing w:val="7"/>
                <w:sz w:val="28"/>
                <w:szCs w:val="28"/>
              </w:rPr>
              <w:t xml:space="preserve"> </w:t>
            </w:r>
            <w:r>
              <w:rPr>
                <w:rFonts w:ascii="Times New Roman" w:hAnsi="Times New Roman" w:cs="Times New Roman"/>
                <w:sz w:val="28"/>
                <w:szCs w:val="28"/>
              </w:rPr>
              <w:t>+</w:t>
            </w:r>
            <w:r>
              <w:rPr>
                <w:rFonts w:ascii="Times New Roman" w:hAnsi="Times New Roman" w:cs="Times New Roman"/>
                <w:spacing w:val="8"/>
                <w:sz w:val="28"/>
                <w:szCs w:val="28"/>
              </w:rPr>
              <w:t xml:space="preserve"> </w:t>
            </w:r>
            <w:r>
              <w:rPr>
                <w:rFonts w:ascii="Times New Roman" w:hAnsi="Times New Roman" w:cs="Times New Roman"/>
                <w:sz w:val="28"/>
                <w:szCs w:val="28"/>
              </w:rPr>
              <w:t>nhấn</w:t>
            </w:r>
            <w:r>
              <w:rPr>
                <w:rFonts w:ascii="Times New Roman" w:hAnsi="Times New Roman" w:cs="Times New Roman"/>
                <w:spacing w:val="7"/>
                <w:sz w:val="28"/>
                <w:szCs w:val="28"/>
              </w:rPr>
              <w:t xml:space="preserve"> </w:t>
            </w:r>
            <w:r>
              <w:rPr>
                <w:rFonts w:ascii="Times New Roman" w:hAnsi="Times New Roman" w:cs="Times New Roman"/>
                <w:spacing w:val="-2"/>
                <w:sz w:val="28"/>
                <w:szCs w:val="28"/>
              </w:rPr>
              <w:t>“Thanh</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Toán”</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(BtnThanhToan)</w:t>
            </w:r>
          </w:p>
        </w:tc>
        <w:tc>
          <w:tcPr>
            <w:tcW w:w="5661"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2"/>
                <w:sz w:val="28"/>
                <w:szCs w:val="28"/>
              </w:rPr>
              <w:t xml:space="preserve"> </w:t>
            </w:r>
            <w:r>
              <w:rPr>
                <w:rFonts w:ascii="Times New Roman" w:hAnsi="Times New Roman" w:cs="Times New Roman"/>
                <w:sz w:val="28"/>
                <w:szCs w:val="28"/>
              </w:rPr>
              <w:t>HoaDonDialog</w:t>
            </w:r>
            <w:r>
              <w:rPr>
                <w:rFonts w:ascii="Times New Roman" w:hAnsi="Times New Roman" w:cs="Times New Roman"/>
                <w:spacing w:val="12"/>
                <w:sz w:val="28"/>
                <w:szCs w:val="28"/>
              </w:rPr>
              <w:t xml:space="preserve"> </w:t>
            </w:r>
            <w:r>
              <w:rPr>
                <w:rFonts w:ascii="Times New Roman" w:hAnsi="Times New Roman" w:cs="Times New Roman"/>
                <w:sz w:val="28"/>
                <w:szCs w:val="28"/>
              </w:rPr>
              <w:t>để</w:t>
            </w:r>
            <w:r>
              <w:rPr>
                <w:rFonts w:ascii="Times New Roman" w:hAnsi="Times New Roman" w:cs="Times New Roman"/>
                <w:spacing w:val="12"/>
                <w:sz w:val="28"/>
                <w:szCs w:val="28"/>
              </w:rPr>
              <w:t xml:space="preserve"> </w:t>
            </w:r>
            <w:r>
              <w:rPr>
                <w:rFonts w:ascii="Times New Roman" w:hAnsi="Times New Roman" w:cs="Times New Roman"/>
                <w:sz w:val="28"/>
                <w:szCs w:val="28"/>
              </w:rPr>
              <w:t>lập</w:t>
            </w:r>
            <w:r>
              <w:rPr>
                <w:rFonts w:ascii="Times New Roman" w:hAnsi="Times New Roman" w:cs="Times New Roman"/>
                <w:spacing w:val="12"/>
                <w:sz w:val="28"/>
                <w:szCs w:val="28"/>
              </w:rPr>
              <w:t xml:space="preserve"> </w:t>
            </w:r>
            <w:r>
              <w:rPr>
                <w:rFonts w:ascii="Times New Roman" w:hAnsi="Times New Roman" w:cs="Times New Roman"/>
                <w:sz w:val="28"/>
                <w:szCs w:val="28"/>
              </w:rPr>
              <w:t>hóa</w:t>
            </w:r>
            <w:r>
              <w:rPr>
                <w:rFonts w:ascii="Times New Roman" w:hAnsi="Times New Roman" w:cs="Times New Roman"/>
                <w:spacing w:val="12"/>
                <w:sz w:val="28"/>
                <w:szCs w:val="28"/>
              </w:rPr>
              <w:t xml:space="preserve"> </w:t>
            </w:r>
            <w:r>
              <w:rPr>
                <w:rFonts w:ascii="Times New Roman" w:hAnsi="Times New Roman" w:cs="Times New Roman"/>
                <w:sz w:val="28"/>
                <w:szCs w:val="28"/>
              </w:rPr>
              <w:t>đơn;</w:t>
            </w:r>
            <w:r>
              <w:rPr>
                <w:rFonts w:ascii="Times New Roman" w:hAnsi="Times New Roman" w:cs="Times New Roman"/>
                <w:spacing w:val="12"/>
                <w:sz w:val="28"/>
                <w:szCs w:val="28"/>
              </w:rPr>
              <w:t xml:space="preserve"> </w:t>
            </w:r>
            <w:r>
              <w:rPr>
                <w:rFonts w:ascii="Times New Roman" w:hAnsi="Times New Roman" w:cs="Times New Roman"/>
                <w:sz w:val="28"/>
                <w:szCs w:val="28"/>
              </w:rPr>
              <w:t>sau</w:t>
            </w:r>
            <w:r>
              <w:rPr>
                <w:rFonts w:ascii="Times New Roman" w:hAnsi="Times New Roman" w:cs="Times New Roman"/>
                <w:spacing w:val="12"/>
                <w:sz w:val="28"/>
                <w:szCs w:val="28"/>
              </w:rPr>
              <w:t xml:space="preserve"> </w:t>
            </w:r>
            <w:r>
              <w:rPr>
                <w:rFonts w:ascii="Times New Roman" w:hAnsi="Times New Roman" w:cs="Times New Roman"/>
                <w:sz w:val="28"/>
                <w:szCs w:val="28"/>
              </w:rPr>
              <w:t>khi</w:t>
            </w:r>
            <w:r>
              <w:rPr>
                <w:rFonts w:ascii="Times New Roman" w:hAnsi="Times New Roman" w:cs="Times New Roman"/>
                <w:spacing w:val="12"/>
                <w:sz w:val="28"/>
                <w:szCs w:val="28"/>
              </w:rPr>
              <w:t xml:space="preserve"> </w:t>
            </w:r>
            <w:r>
              <w:rPr>
                <w:rFonts w:ascii="Times New Roman" w:hAnsi="Times New Roman" w:cs="Times New Roman"/>
                <w:sz w:val="28"/>
                <w:szCs w:val="28"/>
              </w:rPr>
              <w:t>xác</w:t>
            </w:r>
            <w:r>
              <w:rPr>
                <w:rFonts w:ascii="Times New Roman" w:hAnsi="Times New Roman" w:cs="Times New Roman"/>
                <w:spacing w:val="12"/>
                <w:sz w:val="28"/>
                <w:szCs w:val="28"/>
              </w:rPr>
              <w:t xml:space="preserve"> </w:t>
            </w:r>
            <w:r>
              <w:rPr>
                <w:rFonts w:ascii="Times New Roman" w:hAnsi="Times New Roman" w:cs="Times New Roman"/>
                <w:sz w:val="28"/>
                <w:szCs w:val="28"/>
              </w:rPr>
              <w:t>nhận,</w:t>
            </w:r>
            <w:r>
              <w:rPr>
                <w:rFonts w:ascii="Times New Roman" w:hAnsi="Times New Roman" w:cs="Times New Roman"/>
                <w:spacing w:val="13"/>
                <w:sz w:val="28"/>
                <w:szCs w:val="28"/>
              </w:rPr>
              <w:t xml:space="preserve"> </w:t>
            </w:r>
            <w:r>
              <w:rPr>
                <w:rFonts w:ascii="Times New Roman" w:hAnsi="Times New Roman" w:cs="Times New Roman"/>
                <w:sz w:val="28"/>
                <w:szCs w:val="28"/>
              </w:rPr>
              <w:t>cập</w:t>
            </w:r>
            <w:r>
              <w:rPr>
                <w:rFonts w:ascii="Times New Roman" w:hAnsi="Times New Roman" w:cs="Times New Roman"/>
                <w:spacing w:val="12"/>
                <w:sz w:val="28"/>
                <w:szCs w:val="28"/>
              </w:rPr>
              <w:t xml:space="preserve"> </w:t>
            </w:r>
            <w:r>
              <w:rPr>
                <w:rFonts w:ascii="Times New Roman" w:hAnsi="Times New Roman" w:cs="Times New Roman"/>
                <w:spacing w:val="-4"/>
                <w:sz w:val="28"/>
                <w:szCs w:val="28"/>
              </w:rPr>
              <w:t>nhật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trạng</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đơn</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làm</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mới</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DgHoaDon</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5"/>
                <w:w w:val="105"/>
                <w:sz w:val="28"/>
                <w:szCs w:val="28"/>
              </w:rPr>
              <w:t xml:space="preserve"> </w:t>
            </w:r>
            <w:r>
              <w:rPr>
                <w:rFonts w:ascii="Times New Roman" w:hAnsi="Times New Roman" w:cs="Times New Roman"/>
                <w:w w:val="105"/>
                <w:sz w:val="28"/>
                <w:szCs w:val="28"/>
              </w:rPr>
              <w:t>hai thẻ tổng kết.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49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21"/>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22"/>
                <w:w w:val="105"/>
                <w:sz w:val="28"/>
                <w:szCs w:val="28"/>
              </w:rPr>
              <w:t xml:space="preserve"> </w:t>
            </w:r>
            <w:r>
              <w:rPr>
                <w:rFonts w:ascii="Times New Roman" w:hAnsi="Times New Roman" w:cs="Times New Roman"/>
                <w:w w:val="105"/>
                <w:sz w:val="28"/>
                <w:szCs w:val="28"/>
              </w:rPr>
              <w:t>đơn</w:t>
            </w:r>
            <w:r>
              <w:rPr>
                <w:rFonts w:ascii="Times New Roman" w:hAnsi="Times New Roman" w:cs="Times New Roman"/>
                <w:spacing w:val="2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0"/>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22"/>
                <w:w w:val="105"/>
                <w:sz w:val="28"/>
                <w:szCs w:val="28"/>
              </w:rPr>
              <w:t xml:space="preserve"> </w:t>
            </w:r>
            <w:r>
              <w:rPr>
                <w:rFonts w:ascii="Times New Roman" w:hAnsi="Times New Roman" w:cs="Times New Roman"/>
                <w:spacing w:val="-4"/>
                <w:w w:val="105"/>
                <w:sz w:val="28"/>
                <w:szCs w:val="28"/>
              </w:rPr>
              <w:t>“Xem</w:t>
            </w:r>
            <w:r>
              <w:rPr>
                <w:rFonts w:ascii="Times New Roman" w:hAnsi="Times New Roman" w:cs="Times New Roman"/>
                <w:w w:val="105"/>
                <w:sz w:val="28"/>
                <w:szCs w:val="28"/>
              </w:rPr>
              <w:t>Chi</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Tiết”</w:t>
            </w:r>
            <w:r>
              <w:rPr>
                <w:rFonts w:ascii="Times New Roman" w:hAnsi="Times New Roman" w:cs="Times New Roman"/>
                <w:spacing w:val="43"/>
                <w:w w:val="105"/>
                <w:sz w:val="28"/>
                <w:szCs w:val="28"/>
              </w:rPr>
              <w:t xml:space="preserve"> </w:t>
            </w:r>
            <w:r>
              <w:rPr>
                <w:rFonts w:ascii="Times New Roman" w:hAnsi="Times New Roman" w:cs="Times New Roman"/>
                <w:spacing w:val="-2"/>
                <w:w w:val="105"/>
                <w:sz w:val="28"/>
                <w:szCs w:val="28"/>
              </w:rPr>
              <w:t>(BtnXemChiTiet)</w:t>
            </w:r>
          </w:p>
        </w:tc>
        <w:tc>
          <w:tcPr>
            <w:tcW w:w="5661"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2"/>
                <w:sz w:val="28"/>
                <w:szCs w:val="28"/>
              </w:rPr>
              <w:t xml:space="preserve"> </w:t>
            </w:r>
            <w:r>
              <w:rPr>
                <w:rFonts w:ascii="Times New Roman" w:hAnsi="Times New Roman" w:cs="Times New Roman"/>
                <w:sz w:val="28"/>
                <w:szCs w:val="28"/>
              </w:rPr>
              <w:t>dialog</w:t>
            </w:r>
            <w:r>
              <w:rPr>
                <w:rFonts w:ascii="Times New Roman" w:hAnsi="Times New Roman" w:cs="Times New Roman"/>
                <w:spacing w:val="12"/>
                <w:sz w:val="28"/>
                <w:szCs w:val="28"/>
              </w:rPr>
              <w:t xml:space="preserve"> </w:t>
            </w:r>
            <w:r>
              <w:rPr>
                <w:rFonts w:ascii="Times New Roman" w:hAnsi="Times New Roman" w:cs="Times New Roman"/>
                <w:sz w:val="28"/>
                <w:szCs w:val="28"/>
              </w:rPr>
              <w:t>xem</w:t>
            </w:r>
            <w:r>
              <w:rPr>
                <w:rFonts w:ascii="Times New Roman" w:hAnsi="Times New Roman" w:cs="Times New Roman"/>
                <w:spacing w:val="12"/>
                <w:sz w:val="28"/>
                <w:szCs w:val="28"/>
              </w:rPr>
              <w:t xml:space="preserve"> </w:t>
            </w:r>
            <w:r>
              <w:rPr>
                <w:rFonts w:ascii="Times New Roman" w:hAnsi="Times New Roman" w:cs="Times New Roman"/>
                <w:sz w:val="28"/>
                <w:szCs w:val="28"/>
              </w:rPr>
              <w:t>chi</w:t>
            </w:r>
            <w:r>
              <w:rPr>
                <w:rFonts w:ascii="Times New Roman" w:hAnsi="Times New Roman" w:cs="Times New Roman"/>
                <w:spacing w:val="12"/>
                <w:sz w:val="28"/>
                <w:szCs w:val="28"/>
              </w:rPr>
              <w:t xml:space="preserve"> </w:t>
            </w:r>
            <w:r>
              <w:rPr>
                <w:rFonts w:ascii="Times New Roman" w:hAnsi="Times New Roman" w:cs="Times New Roman"/>
                <w:sz w:val="28"/>
                <w:szCs w:val="28"/>
              </w:rPr>
              <w:t>tiết</w:t>
            </w:r>
            <w:r>
              <w:rPr>
                <w:rFonts w:ascii="Times New Roman" w:hAnsi="Times New Roman" w:cs="Times New Roman"/>
                <w:spacing w:val="13"/>
                <w:sz w:val="28"/>
                <w:szCs w:val="28"/>
              </w:rPr>
              <w:t xml:space="preserve"> </w:t>
            </w:r>
            <w:r>
              <w:rPr>
                <w:rFonts w:ascii="Times New Roman" w:hAnsi="Times New Roman" w:cs="Times New Roman"/>
                <w:sz w:val="28"/>
                <w:szCs w:val="28"/>
              </w:rPr>
              <w:t>hóa</w:t>
            </w:r>
            <w:r>
              <w:rPr>
                <w:rFonts w:ascii="Times New Roman" w:hAnsi="Times New Roman" w:cs="Times New Roman"/>
                <w:spacing w:val="12"/>
                <w:sz w:val="28"/>
                <w:szCs w:val="28"/>
              </w:rPr>
              <w:t xml:space="preserve"> </w:t>
            </w:r>
            <w:r>
              <w:rPr>
                <w:rFonts w:ascii="Times New Roman" w:hAnsi="Times New Roman" w:cs="Times New Roman"/>
                <w:sz w:val="28"/>
                <w:szCs w:val="28"/>
              </w:rPr>
              <w:t>đơn</w:t>
            </w:r>
            <w:r>
              <w:rPr>
                <w:rFonts w:ascii="Times New Roman" w:hAnsi="Times New Roman" w:cs="Times New Roman"/>
                <w:spacing w:val="12"/>
                <w:sz w:val="28"/>
                <w:szCs w:val="28"/>
              </w:rPr>
              <w:t xml:space="preserve"> </w:t>
            </w:r>
            <w:r>
              <w:rPr>
                <w:rFonts w:ascii="Times New Roman" w:hAnsi="Times New Roman" w:cs="Times New Roman"/>
                <w:sz w:val="28"/>
                <w:szCs w:val="28"/>
              </w:rPr>
              <w:t>đang</w:t>
            </w:r>
            <w:r>
              <w:rPr>
                <w:rFonts w:ascii="Times New Roman" w:hAnsi="Times New Roman" w:cs="Times New Roman"/>
                <w:spacing w:val="12"/>
                <w:sz w:val="28"/>
                <w:szCs w:val="28"/>
              </w:rPr>
              <w:t xml:space="preserve"> </w:t>
            </w:r>
            <w:r>
              <w:rPr>
                <w:rFonts w:ascii="Times New Roman" w:hAnsi="Times New Roman" w:cs="Times New Roman"/>
                <w:sz w:val="28"/>
                <w:szCs w:val="28"/>
              </w:rPr>
              <w:t>được</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49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29"/>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đơn</w:t>
            </w:r>
            <w:r>
              <w:rPr>
                <w:rFonts w:ascii="Times New Roman" w:hAnsi="Times New Roman" w:cs="Times New Roman"/>
                <w:spacing w:val="2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8"/>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30"/>
                <w:w w:val="105"/>
                <w:sz w:val="28"/>
                <w:szCs w:val="28"/>
              </w:rPr>
              <w:t xml:space="preserve"> </w:t>
            </w:r>
            <w:r>
              <w:rPr>
                <w:rFonts w:ascii="Times New Roman" w:hAnsi="Times New Roman" w:cs="Times New Roman"/>
                <w:spacing w:val="-4"/>
                <w:w w:val="105"/>
                <w:sz w:val="28"/>
                <w:szCs w:val="28"/>
              </w:rPr>
              <w:t>“Hủy</w:t>
            </w:r>
            <w:r>
              <w:rPr>
                <w:rFonts w:ascii="Times New Roman" w:hAnsi="Times New Roman" w:cs="Times New Roman"/>
                <w:spacing w:val="-4"/>
                <w:w w:val="105"/>
                <w:sz w:val="28"/>
                <w:szCs w:val="28"/>
                <w:lang w:val="en-US"/>
              </w:rPr>
              <w:t xml:space="preserve"> </w:t>
            </w:r>
            <w:r>
              <w:rPr>
                <w:rFonts w:ascii="Times New Roman" w:hAnsi="Times New Roman" w:cs="Times New Roman"/>
                <w:w w:val="105"/>
                <w:sz w:val="28"/>
                <w:szCs w:val="28"/>
              </w:rPr>
              <w:t>HĐ”</w:t>
            </w:r>
            <w:r>
              <w:rPr>
                <w:rFonts w:ascii="Times New Roman" w:hAnsi="Times New Roman" w:cs="Times New Roman"/>
                <w:spacing w:val="40"/>
                <w:w w:val="105"/>
                <w:sz w:val="28"/>
                <w:szCs w:val="28"/>
              </w:rPr>
              <w:t xml:space="preserve"> </w:t>
            </w:r>
            <w:r>
              <w:rPr>
                <w:rFonts w:ascii="Times New Roman" w:hAnsi="Times New Roman" w:cs="Times New Roman"/>
                <w:spacing w:val="-2"/>
                <w:w w:val="105"/>
                <w:sz w:val="28"/>
                <w:szCs w:val="28"/>
              </w:rPr>
              <w:t>(BtnHuyHoaDon)</w:t>
            </w:r>
          </w:p>
        </w:tc>
        <w:tc>
          <w:tcPr>
            <w:tcW w:w="566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hộp</w:t>
            </w:r>
            <w:r>
              <w:rPr>
                <w:rFonts w:ascii="Times New Roman" w:hAnsi="Times New Roman" w:cs="Times New Roman"/>
                <w:spacing w:val="27"/>
                <w:sz w:val="28"/>
                <w:szCs w:val="28"/>
              </w:rPr>
              <w:t xml:space="preserve"> </w:t>
            </w:r>
            <w:r>
              <w:rPr>
                <w:rFonts w:ascii="Times New Roman" w:hAnsi="Times New Roman" w:cs="Times New Roman"/>
                <w:sz w:val="28"/>
                <w:szCs w:val="28"/>
              </w:rPr>
              <w:t>thoại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7"/>
                <w:sz w:val="28"/>
                <w:szCs w:val="28"/>
              </w:rPr>
              <w:t xml:space="preserve"> </w:t>
            </w:r>
            <w:r>
              <w:rPr>
                <w:rFonts w:ascii="Times New Roman" w:hAnsi="Times New Roman" w:cs="Times New Roman"/>
                <w:sz w:val="28"/>
                <w:szCs w:val="28"/>
              </w:rPr>
              <w:t>nhận;</w:t>
            </w:r>
            <w:r>
              <w:rPr>
                <w:rFonts w:ascii="Times New Roman" w:hAnsi="Times New Roman" w:cs="Times New Roman"/>
                <w:spacing w:val="26"/>
                <w:sz w:val="28"/>
                <w:szCs w:val="28"/>
              </w:rPr>
              <w:t xml:space="preserve"> </w:t>
            </w:r>
            <w:r>
              <w:rPr>
                <w:rFonts w:ascii="Times New Roman" w:hAnsi="Times New Roman" w:cs="Times New Roman"/>
                <w:sz w:val="28"/>
                <w:szCs w:val="28"/>
              </w:rPr>
              <w:t>nếu</w:t>
            </w:r>
            <w:r>
              <w:rPr>
                <w:rFonts w:ascii="Times New Roman" w:hAnsi="Times New Roman" w:cs="Times New Roman"/>
                <w:spacing w:val="27"/>
                <w:sz w:val="28"/>
                <w:szCs w:val="28"/>
              </w:rPr>
              <w:t xml:space="preserve"> </w:t>
            </w:r>
            <w:r>
              <w:rPr>
                <w:rFonts w:ascii="Times New Roman" w:hAnsi="Times New Roman" w:cs="Times New Roman"/>
                <w:sz w:val="28"/>
                <w:szCs w:val="28"/>
              </w:rPr>
              <w:t>đồng</w:t>
            </w:r>
            <w:r>
              <w:rPr>
                <w:rFonts w:ascii="Times New Roman" w:hAnsi="Times New Roman" w:cs="Times New Roman"/>
                <w:spacing w:val="26"/>
                <w:sz w:val="28"/>
                <w:szCs w:val="28"/>
              </w:rPr>
              <w:t xml:space="preserve"> </w:t>
            </w:r>
            <w:r>
              <w:rPr>
                <w:rFonts w:ascii="Times New Roman" w:hAnsi="Times New Roman" w:cs="Times New Roman"/>
                <w:sz w:val="28"/>
                <w:szCs w:val="28"/>
              </w:rPr>
              <w:t>ý,</w:t>
            </w:r>
            <w:r>
              <w:rPr>
                <w:rFonts w:ascii="Times New Roman" w:hAnsi="Times New Roman" w:cs="Times New Roman"/>
                <w:spacing w:val="27"/>
                <w:sz w:val="28"/>
                <w:szCs w:val="28"/>
              </w:rPr>
              <w:t xml:space="preserve"> </w:t>
            </w:r>
            <w:r>
              <w:rPr>
                <w:rFonts w:ascii="Times New Roman" w:hAnsi="Times New Roman" w:cs="Times New Roman"/>
                <w:sz w:val="28"/>
                <w:szCs w:val="28"/>
              </w:rPr>
              <w:t>hủy</w:t>
            </w:r>
            <w:r>
              <w:rPr>
                <w:rFonts w:ascii="Times New Roman" w:hAnsi="Times New Roman" w:cs="Times New Roman"/>
                <w:spacing w:val="26"/>
                <w:sz w:val="28"/>
                <w:szCs w:val="28"/>
              </w:rPr>
              <w:t xml:space="preserve"> </w:t>
            </w:r>
            <w:r>
              <w:rPr>
                <w:rFonts w:ascii="Times New Roman" w:hAnsi="Times New Roman" w:cs="Times New Roman"/>
                <w:sz w:val="28"/>
                <w:szCs w:val="28"/>
              </w:rPr>
              <w:t>hóa</w:t>
            </w:r>
            <w:r>
              <w:rPr>
                <w:rFonts w:ascii="Times New Roman" w:hAnsi="Times New Roman" w:cs="Times New Roman"/>
                <w:spacing w:val="27"/>
                <w:sz w:val="28"/>
                <w:szCs w:val="28"/>
              </w:rPr>
              <w:t xml:space="preserve"> </w:t>
            </w:r>
            <w:r>
              <w:rPr>
                <w:rFonts w:ascii="Times New Roman" w:hAnsi="Times New Roman" w:cs="Times New Roman"/>
                <w:sz w:val="28"/>
                <w:szCs w:val="28"/>
              </w:rPr>
              <w:t>đơn,</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phục</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hồi</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trạng</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đặt</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phòng</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làm</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mới</w:t>
            </w:r>
            <w:r>
              <w:rPr>
                <w:rFonts w:ascii="Times New Roman" w:hAnsi="Times New Roman" w:cs="Times New Roman"/>
                <w:spacing w:val="-2"/>
                <w:w w:val="105"/>
                <w:sz w:val="28"/>
                <w:szCs w:val="28"/>
              </w:rPr>
              <w:t xml:space="preserve"> DgHoaDon.</w:t>
            </w:r>
          </w:p>
        </w:tc>
      </w:tr>
    </w:tbl>
    <w:p>
      <w:pPr>
        <w:pStyle w:val="53"/>
        <w:widowControl w:val="0"/>
        <w:rPr>
          <w:rFonts w:ascii="Times New Roman" w:hAnsi="Times New Roman"/>
          <w:sz w:val="28"/>
          <w:szCs w:val="28"/>
        </w:rPr>
      </w:pPr>
      <w:r>
        <w:rPr>
          <w:rFonts w:ascii="Times New Roman" w:hAnsi="Times New Roman"/>
          <w:sz w:val="28"/>
          <w:szCs w:val="28"/>
        </w:rPr>
        <w:t xml:space="preserve">Màn Hình </w:t>
      </w:r>
      <w:bookmarkEnd w:id="325"/>
      <w:r>
        <w:rPr>
          <w:rFonts w:ascii="Times New Roman" w:hAnsi="Times New Roman"/>
          <w:sz w:val="28"/>
          <w:szCs w:val="28"/>
        </w:rPr>
        <w:t>Thanh toán Hóa đơn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354830" cy="5287010"/>
            <wp:effectExtent l="0" t="0" r="3810" b="127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pic:cNvPicPr>
                  </pic:nvPicPr>
                  <pic:blipFill>
                    <a:blip r:embed="rId53"/>
                    <a:stretch>
                      <a:fillRect/>
                    </a:stretch>
                  </pic:blipFill>
                  <pic:spPr>
                    <a:xfrm>
                      <a:off x="0" y="0"/>
                      <a:ext cx="4354830" cy="528701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281" w:type="dxa"/>
        <w:tblInd w:w="-4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5"/>
        <w:gridCol w:w="2475"/>
        <w:gridCol w:w="1800"/>
        <w:gridCol w:w="51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475"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800"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5181"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TxtMaHD</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
                <w:sz w:val="28"/>
                <w:szCs w:val="28"/>
              </w:rPr>
              <w:t xml:space="preserve"> </w:t>
            </w:r>
            <w:r>
              <w:rPr>
                <w:rFonts w:ascii="Times New Roman" w:hAnsi="Times New Roman" w:cs="Times New Roman"/>
                <w:sz w:val="28"/>
                <w:szCs w:val="28"/>
              </w:rPr>
              <w:t>thị</w:t>
            </w:r>
            <w:r>
              <w:rPr>
                <w:rFonts w:ascii="Times New Roman" w:hAnsi="Times New Roman" w:cs="Times New Roman"/>
                <w:spacing w:val="5"/>
                <w:sz w:val="28"/>
                <w:szCs w:val="28"/>
              </w:rPr>
              <w:t xml:space="preserve"> </w:t>
            </w:r>
            <w:r>
              <w:rPr>
                <w:rFonts w:ascii="Times New Roman" w:hAnsi="Times New Roman" w:cs="Times New Roman"/>
                <w:sz w:val="28"/>
                <w:szCs w:val="28"/>
              </w:rPr>
              <w:t>mã</w:t>
            </w:r>
            <w:r>
              <w:rPr>
                <w:rFonts w:ascii="Times New Roman" w:hAnsi="Times New Roman" w:cs="Times New Roman"/>
                <w:spacing w:val="5"/>
                <w:sz w:val="28"/>
                <w:szCs w:val="28"/>
              </w:rPr>
              <w:t xml:space="preserve"> </w:t>
            </w:r>
            <w:r>
              <w:rPr>
                <w:rFonts w:ascii="Times New Roman" w:hAnsi="Times New Roman" w:cs="Times New Roman"/>
                <w:sz w:val="28"/>
                <w:szCs w:val="28"/>
              </w:rPr>
              <w:t>hóa</w:t>
            </w:r>
            <w:r>
              <w:rPr>
                <w:rFonts w:ascii="Times New Roman" w:hAnsi="Times New Roman" w:cs="Times New Roman"/>
                <w:spacing w:val="5"/>
                <w:sz w:val="28"/>
                <w:szCs w:val="28"/>
              </w:rPr>
              <w:t xml:space="preserve"> </w:t>
            </w:r>
            <w:r>
              <w:rPr>
                <w:rFonts w:ascii="Times New Roman" w:hAnsi="Times New Roman" w:cs="Times New Roman"/>
                <w:sz w:val="28"/>
                <w:szCs w:val="28"/>
              </w:rPr>
              <w:t>đơn</w:t>
            </w:r>
            <w:r>
              <w:rPr>
                <w:rFonts w:ascii="Times New Roman" w:hAnsi="Times New Roman" w:cs="Times New Roman"/>
                <w:spacing w:val="5"/>
                <w:sz w:val="28"/>
                <w:szCs w:val="28"/>
              </w:rPr>
              <w:t xml:space="preserve"> </w:t>
            </w:r>
            <w:r>
              <w:rPr>
                <w:rFonts w:ascii="Times New Roman" w:hAnsi="Times New Roman" w:cs="Times New Roman"/>
                <w:sz w:val="28"/>
                <w:szCs w:val="28"/>
              </w:rPr>
              <w:t>cần</w:t>
            </w:r>
            <w:r>
              <w:rPr>
                <w:rFonts w:ascii="Times New Roman" w:hAnsi="Times New Roman" w:cs="Times New Roman"/>
                <w:spacing w:val="5"/>
                <w:sz w:val="28"/>
                <w:szCs w:val="28"/>
              </w:rPr>
              <w:t xml:space="preserve"> </w:t>
            </w:r>
            <w:r>
              <w:rPr>
                <w:rFonts w:ascii="Times New Roman" w:hAnsi="Times New Roman" w:cs="Times New Roman"/>
                <w:sz w:val="28"/>
                <w:szCs w:val="28"/>
              </w:rPr>
              <w:t>thanh</w:t>
            </w:r>
            <w:r>
              <w:rPr>
                <w:rFonts w:ascii="Times New Roman" w:hAnsi="Times New Roman" w:cs="Times New Roman"/>
                <w:spacing w:val="5"/>
                <w:sz w:val="28"/>
                <w:szCs w:val="28"/>
              </w:rPr>
              <w:t xml:space="preserve"> </w:t>
            </w:r>
            <w:r>
              <w:rPr>
                <w:rFonts w:ascii="Times New Roman" w:hAnsi="Times New Roman" w:cs="Times New Roman"/>
                <w:sz w:val="28"/>
                <w:szCs w:val="28"/>
              </w:rPr>
              <w:t>toán</w:t>
            </w:r>
            <w:r>
              <w:rPr>
                <w:rFonts w:ascii="Times New Roman" w:hAnsi="Times New Roman" w:cs="Times New Roman"/>
                <w:spacing w:val="5"/>
                <w:sz w:val="28"/>
                <w:szCs w:val="28"/>
              </w:rPr>
              <w:t xml:space="preserve"> </w:t>
            </w:r>
            <w:r>
              <w:rPr>
                <w:rFonts w:ascii="Times New Roman" w:hAnsi="Times New Roman" w:cs="Times New Roman"/>
                <w:sz w:val="28"/>
                <w:szCs w:val="28"/>
              </w:rPr>
              <w:t>(chỉ</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TxtNguoiDat</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5"/>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họ</w:t>
            </w:r>
            <w:r>
              <w:rPr>
                <w:rFonts w:ascii="Times New Roman" w:hAnsi="Times New Roman" w:cs="Times New Roman"/>
                <w:spacing w:val="15"/>
                <w:sz w:val="28"/>
                <w:szCs w:val="28"/>
              </w:rPr>
              <w:t xml:space="preserve"> </w:t>
            </w:r>
            <w:r>
              <w:rPr>
                <w:rFonts w:ascii="Times New Roman" w:hAnsi="Times New Roman" w:cs="Times New Roman"/>
                <w:sz w:val="28"/>
                <w:szCs w:val="28"/>
              </w:rPr>
              <w:t>tên</w:t>
            </w:r>
            <w:r>
              <w:rPr>
                <w:rFonts w:ascii="Times New Roman" w:hAnsi="Times New Roman" w:cs="Times New Roman"/>
                <w:spacing w:val="15"/>
                <w:sz w:val="28"/>
                <w:szCs w:val="28"/>
              </w:rPr>
              <w:t xml:space="preserve"> </w:t>
            </w:r>
            <w:r>
              <w:rPr>
                <w:rFonts w:ascii="Times New Roman" w:hAnsi="Times New Roman" w:cs="Times New Roman"/>
                <w:sz w:val="28"/>
                <w:szCs w:val="28"/>
              </w:rPr>
              <w:t>người</w:t>
            </w:r>
            <w:r>
              <w:rPr>
                <w:rFonts w:ascii="Times New Roman" w:hAnsi="Times New Roman" w:cs="Times New Roman"/>
                <w:spacing w:val="15"/>
                <w:sz w:val="28"/>
                <w:szCs w:val="28"/>
              </w:rPr>
              <w:t xml:space="preserve"> </w:t>
            </w:r>
            <w:r>
              <w:rPr>
                <w:rFonts w:ascii="Times New Roman" w:hAnsi="Times New Roman" w:cs="Times New Roman"/>
                <w:sz w:val="28"/>
                <w:szCs w:val="28"/>
              </w:rPr>
              <w:t>đặt</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TxtKhachO</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danh</w:t>
            </w:r>
            <w:r>
              <w:rPr>
                <w:rFonts w:ascii="Times New Roman" w:hAnsi="Times New Roman" w:cs="Times New Roman"/>
                <w:spacing w:val="15"/>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5"/>
                <w:sz w:val="28"/>
                <w:szCs w:val="28"/>
              </w:rPr>
              <w:t xml:space="preserve"> </w:t>
            </w:r>
            <w:r>
              <w:rPr>
                <w:rFonts w:ascii="Times New Roman" w:hAnsi="Times New Roman" w:cs="Times New Roman"/>
                <w:sz w:val="28"/>
                <w:szCs w:val="28"/>
              </w:rPr>
              <w:t>sử</w:t>
            </w:r>
            <w:r>
              <w:rPr>
                <w:rFonts w:ascii="Times New Roman" w:hAnsi="Times New Roman" w:cs="Times New Roman"/>
                <w:spacing w:val="15"/>
                <w:sz w:val="28"/>
                <w:szCs w:val="28"/>
              </w:rPr>
              <w:t xml:space="preserve"> </w:t>
            </w:r>
            <w:r>
              <w:rPr>
                <w:rFonts w:ascii="Times New Roman" w:hAnsi="Times New Roman" w:cs="Times New Roman"/>
                <w:sz w:val="28"/>
                <w:szCs w:val="28"/>
              </w:rPr>
              <w:t>dụng</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(chỉ</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TxtPhong</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thông</w:t>
            </w:r>
            <w:r>
              <w:rPr>
                <w:rFonts w:ascii="Times New Roman" w:hAnsi="Times New Roman" w:cs="Times New Roman"/>
                <w:spacing w:val="20"/>
                <w:sz w:val="28"/>
                <w:szCs w:val="28"/>
              </w:rPr>
              <w:t xml:space="preserve"> </w:t>
            </w:r>
            <w:r>
              <w:rPr>
                <w:rFonts w:ascii="Times New Roman" w:hAnsi="Times New Roman" w:cs="Times New Roman"/>
                <w:sz w:val="28"/>
                <w:szCs w:val="28"/>
              </w:rPr>
              <w:t>tin</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TxtGiaPhongGoc</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Giá</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gốc</w:t>
            </w:r>
            <w:r>
              <w:rPr>
                <w:rFonts w:ascii="Times New Roman" w:hAnsi="Times New Roman" w:cs="Times New Roman"/>
                <w:spacing w:val="20"/>
                <w:sz w:val="28"/>
                <w:szCs w:val="28"/>
              </w:rPr>
              <w:t xml:space="preserve"> </w:t>
            </w:r>
            <w:r>
              <w:rPr>
                <w:rFonts w:ascii="Times New Roman" w:hAnsi="Times New Roman" w:cs="Times New Roman"/>
                <w:sz w:val="28"/>
                <w:szCs w:val="28"/>
              </w:rPr>
              <w:t>trong</w:t>
            </w:r>
            <w:r>
              <w:rPr>
                <w:rFonts w:ascii="Times New Roman" w:hAnsi="Times New Roman" w:cs="Times New Roman"/>
                <w:spacing w:val="19"/>
                <w:sz w:val="28"/>
                <w:szCs w:val="28"/>
              </w:rPr>
              <w:t xml:space="preserve"> </w:t>
            </w:r>
            <w:r>
              <w:rPr>
                <w:rFonts w:ascii="Times New Roman" w:hAnsi="Times New Roman" w:cs="Times New Roman"/>
                <w:sz w:val="28"/>
                <w:szCs w:val="28"/>
              </w:rPr>
              <w:t>bảng</w:t>
            </w:r>
            <w:r>
              <w:rPr>
                <w:rFonts w:ascii="Times New Roman" w:hAnsi="Times New Roman" w:cs="Times New Roman"/>
                <w:spacing w:val="20"/>
                <w:sz w:val="28"/>
                <w:szCs w:val="28"/>
              </w:rPr>
              <w:t xml:space="preserve"> </w:t>
            </w:r>
            <w:r>
              <w:rPr>
                <w:rFonts w:ascii="Times New Roman" w:hAnsi="Times New Roman" w:cs="Times New Roman"/>
                <w:sz w:val="28"/>
                <w:szCs w:val="28"/>
              </w:rPr>
              <w:t>chi</w:t>
            </w:r>
            <w:r>
              <w:rPr>
                <w:rFonts w:ascii="Times New Roman" w:hAnsi="Times New Roman" w:cs="Times New Roman"/>
                <w:spacing w:val="20"/>
                <w:sz w:val="28"/>
                <w:szCs w:val="28"/>
              </w:rPr>
              <w:t xml:space="preserve"> </w:t>
            </w:r>
            <w:r>
              <w:rPr>
                <w:rFonts w:ascii="Times New Roman" w:hAnsi="Times New Roman" w:cs="Times New Roman"/>
                <w:sz w:val="28"/>
                <w:szCs w:val="28"/>
              </w:rPr>
              <w:t>tiết</w:t>
            </w:r>
            <w:r>
              <w:rPr>
                <w:rFonts w:ascii="Times New Roman" w:hAnsi="Times New Roman" w:cs="Times New Roman"/>
                <w:spacing w:val="20"/>
                <w:sz w:val="28"/>
                <w:szCs w:val="28"/>
              </w:rPr>
              <w:t xml:space="preserve"> </w:t>
            </w:r>
            <w:r>
              <w:rPr>
                <w:rFonts w:ascii="Times New Roman" w:hAnsi="Times New Roman" w:cs="Times New Roman"/>
                <w:sz w:val="28"/>
                <w:szCs w:val="28"/>
              </w:rPr>
              <w:t>thanh</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toán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RowPhuThuLoai</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18"/>
                <w:sz w:val="28"/>
                <w:szCs w:val="28"/>
              </w:rPr>
              <w:t xml:space="preserve"> </w:t>
            </w:r>
            <w:r>
              <w:rPr>
                <w:rFonts w:ascii="Times New Roman" w:hAnsi="Times New Roman" w:cs="Times New Roman"/>
                <w:sz w:val="28"/>
                <w:szCs w:val="28"/>
              </w:rPr>
              <w:t>phụ</w:t>
            </w:r>
            <w:r>
              <w:rPr>
                <w:rFonts w:ascii="Times New Roman" w:hAnsi="Times New Roman" w:cs="Times New Roman"/>
                <w:spacing w:val="19"/>
                <w:sz w:val="28"/>
                <w:szCs w:val="28"/>
              </w:rPr>
              <w:t xml:space="preserve"> </w:t>
            </w:r>
            <w:r>
              <w:rPr>
                <w:rFonts w:ascii="Times New Roman" w:hAnsi="Times New Roman" w:cs="Times New Roman"/>
                <w:sz w:val="28"/>
                <w:szCs w:val="28"/>
              </w:rPr>
              <w:t>thu</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Mặc</w:t>
            </w:r>
            <w:r>
              <w:rPr>
                <w:rFonts w:ascii="Times New Roman" w:hAnsi="Times New Roman" w:cs="Times New Roman"/>
                <w:spacing w:val="19"/>
                <w:sz w:val="28"/>
                <w:szCs w:val="28"/>
              </w:rPr>
              <w:t xml:space="preserve"> </w:t>
            </w:r>
            <w:r>
              <w:rPr>
                <w:rFonts w:ascii="Times New Roman" w:hAnsi="Times New Roman" w:cs="Times New Roman"/>
                <w:sz w:val="28"/>
                <w:szCs w:val="28"/>
              </w:rPr>
              <w:t>định</w:t>
            </w:r>
            <w:r>
              <w:rPr>
                <w:rFonts w:ascii="Times New Roman" w:hAnsi="Times New Roman" w:cs="Times New Roman"/>
                <w:spacing w:val="18"/>
                <w:sz w:val="28"/>
                <w:szCs w:val="28"/>
              </w:rPr>
              <w:t xml:space="preserve"> </w:t>
            </w:r>
            <w:r>
              <w:rPr>
                <w:rFonts w:ascii="Times New Roman" w:hAnsi="Times New Roman" w:cs="Times New Roman"/>
                <w:sz w:val="28"/>
                <w:szCs w:val="28"/>
              </w:rPr>
              <w:t>bị</w:t>
            </w:r>
            <w:r>
              <w:rPr>
                <w:rFonts w:ascii="Times New Roman" w:hAnsi="Times New Roman" w:cs="Times New Roman"/>
                <w:spacing w:val="19"/>
                <w:sz w:val="28"/>
                <w:szCs w:val="28"/>
              </w:rPr>
              <w:t xml:space="preserve"> </w:t>
            </w:r>
            <w:r>
              <w:rPr>
                <w:rFonts w:ascii="Times New Roman" w:hAnsi="Times New Roman" w:cs="Times New Roman"/>
                <w:sz w:val="28"/>
                <w:szCs w:val="28"/>
              </w:rPr>
              <w:t>ẩn</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RowPhuThuSC</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20"/>
                <w:sz w:val="28"/>
                <w:szCs w:val="28"/>
              </w:rPr>
              <w:t xml:space="preserve"> </w:t>
            </w:r>
            <w:r>
              <w:rPr>
                <w:rFonts w:ascii="Times New Roman" w:hAnsi="Times New Roman" w:cs="Times New Roman"/>
                <w:sz w:val="28"/>
                <w:szCs w:val="28"/>
              </w:rPr>
              <w:t>phụ</w:t>
            </w:r>
            <w:r>
              <w:rPr>
                <w:rFonts w:ascii="Times New Roman" w:hAnsi="Times New Roman" w:cs="Times New Roman"/>
                <w:spacing w:val="21"/>
                <w:sz w:val="28"/>
                <w:szCs w:val="28"/>
              </w:rPr>
              <w:t xml:space="preserve"> </w:t>
            </w:r>
            <w:r>
              <w:rPr>
                <w:rFonts w:ascii="Times New Roman" w:hAnsi="Times New Roman" w:cs="Times New Roman"/>
                <w:sz w:val="28"/>
                <w:szCs w:val="28"/>
              </w:rPr>
              <w:t>thu</w:t>
            </w:r>
            <w:r>
              <w:rPr>
                <w:rFonts w:ascii="Times New Roman" w:hAnsi="Times New Roman" w:cs="Times New Roman"/>
                <w:spacing w:val="20"/>
                <w:sz w:val="28"/>
                <w:szCs w:val="28"/>
              </w:rPr>
              <w:t xml:space="preserve"> </w:t>
            </w:r>
            <w:r>
              <w:rPr>
                <w:rFonts w:ascii="Times New Roman" w:hAnsi="Times New Roman" w:cs="Times New Roman"/>
                <w:sz w:val="28"/>
                <w:szCs w:val="28"/>
              </w:rPr>
              <w:t>vượt</w:t>
            </w:r>
            <w:r>
              <w:rPr>
                <w:rFonts w:ascii="Times New Roman" w:hAnsi="Times New Roman" w:cs="Times New Roman"/>
                <w:spacing w:val="21"/>
                <w:sz w:val="28"/>
                <w:szCs w:val="28"/>
              </w:rPr>
              <w:t xml:space="preserve"> </w:t>
            </w:r>
            <w:r>
              <w:rPr>
                <w:rFonts w:ascii="Times New Roman" w:hAnsi="Times New Roman" w:cs="Times New Roman"/>
                <w:sz w:val="28"/>
                <w:szCs w:val="28"/>
              </w:rPr>
              <w:t>sức</w:t>
            </w:r>
            <w:r>
              <w:rPr>
                <w:rFonts w:ascii="Times New Roman" w:hAnsi="Times New Roman" w:cs="Times New Roman"/>
                <w:spacing w:val="20"/>
                <w:sz w:val="28"/>
                <w:szCs w:val="28"/>
              </w:rPr>
              <w:t xml:space="preserve"> </w:t>
            </w:r>
            <w:r>
              <w:rPr>
                <w:rFonts w:ascii="Times New Roman" w:hAnsi="Times New Roman" w:cs="Times New Roman"/>
                <w:sz w:val="28"/>
                <w:szCs w:val="28"/>
              </w:rPr>
              <w:t>chứa.</w:t>
            </w:r>
            <w:r>
              <w:rPr>
                <w:rFonts w:ascii="Times New Roman" w:hAnsi="Times New Roman" w:cs="Times New Roman"/>
                <w:spacing w:val="21"/>
                <w:sz w:val="28"/>
                <w:szCs w:val="28"/>
              </w:rPr>
              <w:t xml:space="preserve"> </w:t>
            </w:r>
            <w:r>
              <w:rPr>
                <w:rFonts w:ascii="Times New Roman" w:hAnsi="Times New Roman" w:cs="Times New Roman"/>
                <w:sz w:val="28"/>
                <w:szCs w:val="28"/>
              </w:rPr>
              <w:t>Mặc</w:t>
            </w:r>
            <w:r>
              <w:rPr>
                <w:rFonts w:ascii="Times New Roman" w:hAnsi="Times New Roman" w:cs="Times New Roman"/>
                <w:spacing w:val="21"/>
                <w:sz w:val="28"/>
                <w:szCs w:val="28"/>
              </w:rPr>
              <w:t xml:space="preserve"> </w:t>
            </w:r>
            <w:r>
              <w:rPr>
                <w:rFonts w:ascii="Times New Roman" w:hAnsi="Times New Roman" w:cs="Times New Roman"/>
                <w:sz w:val="28"/>
                <w:szCs w:val="28"/>
              </w:rPr>
              <w:t>định</w:t>
            </w:r>
            <w:r>
              <w:rPr>
                <w:rFonts w:ascii="Times New Roman" w:hAnsi="Times New Roman" w:cs="Times New Roman"/>
                <w:spacing w:val="20"/>
                <w:sz w:val="28"/>
                <w:szCs w:val="28"/>
              </w:rPr>
              <w:t xml:space="preserve"> </w:t>
            </w:r>
            <w:r>
              <w:rPr>
                <w:rFonts w:ascii="Times New Roman" w:hAnsi="Times New Roman" w:cs="Times New Roman"/>
                <w:sz w:val="28"/>
                <w:szCs w:val="28"/>
              </w:rPr>
              <w:t>bị</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ẩn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RowTienPhongTotal</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Tổng</w:t>
            </w:r>
            <w:r>
              <w:rPr>
                <w:rFonts w:ascii="Times New Roman" w:hAnsi="Times New Roman" w:cs="Times New Roman"/>
                <w:spacing w:val="6"/>
                <w:sz w:val="28"/>
                <w:szCs w:val="28"/>
              </w:rPr>
              <w:t xml:space="preserve"> </w:t>
            </w:r>
            <w:r>
              <w:rPr>
                <w:rFonts w:ascii="Times New Roman" w:hAnsi="Times New Roman" w:cs="Times New Roman"/>
                <w:sz w:val="28"/>
                <w:szCs w:val="28"/>
              </w:rPr>
              <w:t>tiền</w:t>
            </w:r>
            <w:r>
              <w:rPr>
                <w:rFonts w:ascii="Times New Roman" w:hAnsi="Times New Roman" w:cs="Times New Roman"/>
                <w:spacing w:val="7"/>
                <w:sz w:val="28"/>
                <w:szCs w:val="28"/>
              </w:rPr>
              <w:t xml:space="preserve"> </w:t>
            </w:r>
            <w:r>
              <w:rPr>
                <w:rFonts w:ascii="Times New Roman" w:hAnsi="Times New Roman" w:cs="Times New Roman"/>
                <w:sz w:val="28"/>
                <w:szCs w:val="28"/>
              </w:rPr>
              <w:t>phòng,</w:t>
            </w:r>
            <w:r>
              <w:rPr>
                <w:rFonts w:ascii="Times New Roman" w:hAnsi="Times New Roman" w:cs="Times New Roman"/>
                <w:spacing w:val="7"/>
                <w:sz w:val="28"/>
                <w:szCs w:val="28"/>
              </w:rPr>
              <w:t xml:space="preserve"> </w:t>
            </w:r>
            <w:r>
              <w:rPr>
                <w:rFonts w:ascii="Times New Roman" w:hAnsi="Times New Roman" w:cs="Times New Roman"/>
                <w:sz w:val="28"/>
                <w:szCs w:val="28"/>
              </w:rPr>
              <w:t>chỉ</w:t>
            </w:r>
            <w:r>
              <w:rPr>
                <w:rFonts w:ascii="Times New Roman" w:hAnsi="Times New Roman" w:cs="Times New Roman"/>
                <w:spacing w:val="7"/>
                <w:sz w:val="28"/>
                <w:szCs w:val="28"/>
              </w:rPr>
              <w:t xml:space="preserve"> </w:t>
            </w:r>
            <w:r>
              <w:rPr>
                <w:rFonts w:ascii="Times New Roman" w:hAnsi="Times New Roman" w:cs="Times New Roman"/>
                <w:sz w:val="28"/>
                <w:szCs w:val="28"/>
              </w:rPr>
              <w:t>hiện</w:t>
            </w:r>
            <w:r>
              <w:rPr>
                <w:rFonts w:ascii="Times New Roman" w:hAnsi="Times New Roman" w:cs="Times New Roman"/>
                <w:spacing w:val="7"/>
                <w:sz w:val="28"/>
                <w:szCs w:val="28"/>
              </w:rPr>
              <w:t xml:space="preserve"> </w:t>
            </w:r>
            <w:r>
              <w:rPr>
                <w:rFonts w:ascii="Times New Roman" w:hAnsi="Times New Roman" w:cs="Times New Roman"/>
                <w:sz w:val="28"/>
                <w:szCs w:val="28"/>
              </w:rPr>
              <w:t>khi</w:t>
            </w:r>
            <w:r>
              <w:rPr>
                <w:rFonts w:ascii="Times New Roman" w:hAnsi="Times New Roman" w:cs="Times New Roman"/>
                <w:spacing w:val="7"/>
                <w:sz w:val="28"/>
                <w:szCs w:val="28"/>
              </w:rPr>
              <w:t xml:space="preserve"> </w:t>
            </w:r>
            <w:r>
              <w:rPr>
                <w:rFonts w:ascii="Times New Roman" w:hAnsi="Times New Roman" w:cs="Times New Roman"/>
                <w:sz w:val="28"/>
                <w:szCs w:val="28"/>
              </w:rPr>
              <w:t>có</w:t>
            </w:r>
            <w:r>
              <w:rPr>
                <w:rFonts w:ascii="Times New Roman" w:hAnsi="Times New Roman" w:cs="Times New Roman"/>
                <w:spacing w:val="7"/>
                <w:sz w:val="28"/>
                <w:szCs w:val="28"/>
              </w:rPr>
              <w:t xml:space="preserve"> </w:t>
            </w:r>
            <w:r>
              <w:rPr>
                <w:rFonts w:ascii="Times New Roman" w:hAnsi="Times New Roman" w:cs="Times New Roman"/>
                <w:sz w:val="28"/>
                <w:szCs w:val="28"/>
              </w:rPr>
              <w:t>phụ</w:t>
            </w:r>
            <w:r>
              <w:rPr>
                <w:rFonts w:ascii="Times New Roman" w:hAnsi="Times New Roman" w:cs="Times New Roman"/>
                <w:spacing w:val="7"/>
                <w:sz w:val="28"/>
                <w:szCs w:val="28"/>
              </w:rPr>
              <w:t xml:space="preserve"> </w:t>
            </w:r>
            <w:r>
              <w:rPr>
                <w:rFonts w:ascii="Times New Roman" w:hAnsi="Times New Roman" w:cs="Times New Roman"/>
                <w:sz w:val="28"/>
                <w:szCs w:val="28"/>
              </w:rPr>
              <w:t>thu.</w:t>
            </w:r>
            <w:r>
              <w:rPr>
                <w:rFonts w:ascii="Times New Roman" w:hAnsi="Times New Roman" w:cs="Times New Roman"/>
                <w:spacing w:val="7"/>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9"/>
                <w:sz w:val="28"/>
                <w:szCs w:val="28"/>
              </w:rPr>
              <w:t xml:space="preserve"> </w:t>
            </w:r>
            <w:r>
              <w:rPr>
                <w:rFonts w:ascii="Times New Roman" w:hAnsi="Times New Roman" w:cs="Times New Roman"/>
                <w:sz w:val="28"/>
                <w:szCs w:val="28"/>
              </w:rPr>
              <w:t>bị</w:t>
            </w:r>
            <w:r>
              <w:rPr>
                <w:rFonts w:ascii="Times New Roman" w:hAnsi="Times New Roman" w:cs="Times New Roman"/>
                <w:spacing w:val="19"/>
                <w:sz w:val="28"/>
                <w:szCs w:val="28"/>
              </w:rPr>
              <w:t xml:space="preserve"> </w:t>
            </w:r>
            <w:r>
              <w:rPr>
                <w:rFonts w:ascii="Times New Roman" w:hAnsi="Times New Roman" w:cs="Times New Roman"/>
                <w:sz w:val="28"/>
                <w:szCs w:val="28"/>
              </w:rPr>
              <w:t>ẩn</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PnlDichVu</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StackPanel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Chi</w:t>
            </w:r>
            <w:r>
              <w:rPr>
                <w:rFonts w:ascii="Times New Roman" w:hAnsi="Times New Roman" w:cs="Times New Roman"/>
                <w:spacing w:val="22"/>
                <w:sz w:val="28"/>
                <w:szCs w:val="28"/>
              </w:rPr>
              <w:t xml:space="preserve"> </w:t>
            </w:r>
            <w:r>
              <w:rPr>
                <w:rFonts w:ascii="Times New Roman" w:hAnsi="Times New Roman" w:cs="Times New Roman"/>
                <w:sz w:val="28"/>
                <w:szCs w:val="28"/>
              </w:rPr>
              <w:t>tiết</w:t>
            </w:r>
            <w:r>
              <w:rPr>
                <w:rFonts w:ascii="Times New Roman" w:hAnsi="Times New Roman" w:cs="Times New Roman"/>
                <w:spacing w:val="22"/>
                <w:sz w:val="28"/>
                <w:szCs w:val="28"/>
              </w:rPr>
              <w:t xml:space="preserve"> </w:t>
            </w:r>
            <w:r>
              <w:rPr>
                <w:rFonts w:ascii="Times New Roman" w:hAnsi="Times New Roman" w:cs="Times New Roman"/>
                <w:sz w:val="28"/>
                <w:szCs w:val="28"/>
              </w:rPr>
              <w:t>dịch</w:t>
            </w:r>
            <w:r>
              <w:rPr>
                <w:rFonts w:ascii="Times New Roman" w:hAnsi="Times New Roman" w:cs="Times New Roman"/>
                <w:spacing w:val="21"/>
                <w:sz w:val="28"/>
                <w:szCs w:val="28"/>
              </w:rPr>
              <w:t xml:space="preserve"> </w:t>
            </w:r>
            <w:r>
              <w:rPr>
                <w:rFonts w:ascii="Times New Roman" w:hAnsi="Times New Roman" w:cs="Times New Roman"/>
                <w:sz w:val="28"/>
                <w:szCs w:val="28"/>
              </w:rPr>
              <w:t>vụ</w:t>
            </w:r>
            <w:r>
              <w:rPr>
                <w:rFonts w:ascii="Times New Roman" w:hAnsi="Times New Roman" w:cs="Times New Roman"/>
                <w:spacing w:val="23"/>
                <w:sz w:val="28"/>
                <w:szCs w:val="28"/>
              </w:rPr>
              <w:t xml:space="preserve"> </w:t>
            </w:r>
            <w:r>
              <w:rPr>
                <w:rFonts w:ascii="Times New Roman" w:hAnsi="Times New Roman" w:cs="Times New Roman"/>
                <w:sz w:val="28"/>
                <w:szCs w:val="28"/>
              </w:rPr>
              <w:t>đã</w:t>
            </w:r>
            <w:r>
              <w:rPr>
                <w:rFonts w:ascii="Times New Roman" w:hAnsi="Times New Roman" w:cs="Times New Roman"/>
                <w:spacing w:val="22"/>
                <w:sz w:val="28"/>
                <w:szCs w:val="28"/>
              </w:rPr>
              <w:t xml:space="preserve"> </w:t>
            </w:r>
            <w:r>
              <w:rPr>
                <w:rFonts w:ascii="Times New Roman" w:hAnsi="Times New Roman" w:cs="Times New Roman"/>
                <w:sz w:val="28"/>
                <w:szCs w:val="28"/>
              </w:rPr>
              <w:t>sử</w:t>
            </w:r>
            <w:r>
              <w:rPr>
                <w:rFonts w:ascii="Times New Roman" w:hAnsi="Times New Roman" w:cs="Times New Roman"/>
                <w:spacing w:val="22"/>
                <w:sz w:val="28"/>
                <w:szCs w:val="28"/>
              </w:rPr>
              <w:t xml:space="preserve"> </w:t>
            </w:r>
            <w:r>
              <w:rPr>
                <w:rFonts w:ascii="Times New Roman" w:hAnsi="Times New Roman" w:cs="Times New Roman"/>
                <w:sz w:val="28"/>
                <w:szCs w:val="28"/>
              </w:rPr>
              <w:t>dụng</w:t>
            </w:r>
            <w:r>
              <w:rPr>
                <w:rFonts w:ascii="Times New Roman" w:hAnsi="Times New Roman" w:cs="Times New Roman"/>
                <w:spacing w:val="22"/>
                <w:sz w:val="28"/>
                <w:szCs w:val="28"/>
              </w:rPr>
              <w:t xml:space="preserve"> </w:t>
            </w:r>
            <w:r>
              <w:rPr>
                <w:rFonts w:ascii="Times New Roman" w:hAnsi="Times New Roman" w:cs="Times New Roman"/>
                <w:sz w:val="28"/>
                <w:szCs w:val="28"/>
              </w:rPr>
              <w:t>và</w:t>
            </w:r>
            <w:r>
              <w:rPr>
                <w:rFonts w:ascii="Times New Roman" w:hAnsi="Times New Roman" w:cs="Times New Roman"/>
                <w:spacing w:val="21"/>
                <w:sz w:val="28"/>
                <w:szCs w:val="28"/>
              </w:rPr>
              <w:t xml:space="preserve"> </w:t>
            </w:r>
            <w:r>
              <w:rPr>
                <w:rFonts w:ascii="Times New Roman" w:hAnsi="Times New Roman" w:cs="Times New Roman"/>
                <w:sz w:val="28"/>
                <w:szCs w:val="28"/>
              </w:rPr>
              <w:t>tổng</w:t>
            </w:r>
            <w:r>
              <w:rPr>
                <w:rFonts w:ascii="Times New Roman" w:hAnsi="Times New Roman" w:cs="Times New Roman"/>
                <w:spacing w:val="23"/>
                <w:sz w:val="28"/>
                <w:szCs w:val="28"/>
              </w:rPr>
              <w:t xml:space="preserve"> </w:t>
            </w:r>
            <w:r>
              <w:rPr>
                <w:rFonts w:ascii="Times New Roman" w:hAnsi="Times New Roman" w:cs="Times New Roman"/>
                <w:sz w:val="28"/>
                <w:szCs w:val="28"/>
              </w:rPr>
              <w:t>tiền</w:t>
            </w:r>
            <w:r>
              <w:rPr>
                <w:rFonts w:ascii="Times New Roman" w:hAnsi="Times New Roman" w:cs="Times New Roman"/>
                <w:spacing w:val="22"/>
                <w:sz w:val="28"/>
                <w:szCs w:val="28"/>
              </w:rPr>
              <w:t xml:space="preserve"> </w:t>
            </w:r>
            <w:r>
              <w:rPr>
                <w:rFonts w:ascii="Times New Roman" w:hAnsi="Times New Roman" w:cs="Times New Roman"/>
                <w:spacing w:val="-4"/>
                <w:sz w:val="28"/>
                <w:szCs w:val="28"/>
              </w:rPr>
              <w:t>dịch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vụ.</w:t>
            </w:r>
            <w:r>
              <w:rPr>
                <w:rFonts w:ascii="Times New Roman" w:hAnsi="Times New Roman" w:cs="Times New Roman"/>
                <w:spacing w:val="26"/>
                <w:sz w:val="28"/>
                <w:szCs w:val="28"/>
              </w:rPr>
              <w:t xml:space="preserve"> </w:t>
            </w:r>
            <w:r>
              <w:rPr>
                <w:rFonts w:ascii="Times New Roman" w:hAnsi="Times New Roman" w:cs="Times New Roman"/>
                <w:sz w:val="28"/>
                <w:szCs w:val="28"/>
              </w:rPr>
              <w:t>Mặc</w:t>
            </w:r>
            <w:r>
              <w:rPr>
                <w:rFonts w:ascii="Times New Roman" w:hAnsi="Times New Roman" w:cs="Times New Roman"/>
                <w:spacing w:val="26"/>
                <w:sz w:val="28"/>
                <w:szCs w:val="28"/>
              </w:rPr>
              <w:t xml:space="preserve"> </w:t>
            </w:r>
            <w:r>
              <w:rPr>
                <w:rFonts w:ascii="Times New Roman" w:hAnsi="Times New Roman" w:cs="Times New Roman"/>
                <w:sz w:val="28"/>
                <w:szCs w:val="28"/>
              </w:rPr>
              <w:t>định</w:t>
            </w:r>
            <w:r>
              <w:rPr>
                <w:rFonts w:ascii="Times New Roman" w:hAnsi="Times New Roman" w:cs="Times New Roman"/>
                <w:spacing w:val="26"/>
                <w:sz w:val="28"/>
                <w:szCs w:val="28"/>
              </w:rPr>
              <w:t xml:space="preserve"> </w:t>
            </w:r>
            <w:r>
              <w:rPr>
                <w:rFonts w:ascii="Times New Roman" w:hAnsi="Times New Roman" w:cs="Times New Roman"/>
                <w:sz w:val="28"/>
                <w:szCs w:val="28"/>
              </w:rPr>
              <w:t>bị</w:t>
            </w:r>
            <w:r>
              <w:rPr>
                <w:rFonts w:ascii="Times New Roman" w:hAnsi="Times New Roman" w:cs="Times New Roman"/>
                <w:spacing w:val="26"/>
                <w:sz w:val="28"/>
                <w:szCs w:val="28"/>
              </w:rPr>
              <w:t xml:space="preserve"> </w:t>
            </w:r>
            <w:r>
              <w:rPr>
                <w:rFonts w:ascii="Times New Roman" w:hAnsi="Times New Roman" w:cs="Times New Roman"/>
                <w:sz w:val="28"/>
                <w:szCs w:val="28"/>
              </w:rPr>
              <w:t>ẩn</w:t>
            </w:r>
            <w:r>
              <w:rPr>
                <w:rFonts w:ascii="Times New Roman" w:hAnsi="Times New Roman" w:cs="Times New Roman"/>
                <w:spacing w:val="26"/>
                <w:sz w:val="28"/>
                <w:szCs w:val="28"/>
              </w:rPr>
              <w:t xml:space="preserve"> </w:t>
            </w:r>
            <w:r>
              <w:rPr>
                <w:rFonts w:ascii="Times New Roman" w:hAnsi="Times New Roman" w:cs="Times New Roman"/>
                <w:sz w:val="28"/>
                <w:szCs w:val="28"/>
              </w:rPr>
              <w:t>(chỉ</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RowVAT</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w w:val="105"/>
                <w:sz w:val="28"/>
                <w:szCs w:val="28"/>
              </w:rPr>
              <w:t>Dòng</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VAT.</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Mặc</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định</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bị</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ẩn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RowTienGiam</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29"/>
                <w:sz w:val="28"/>
                <w:szCs w:val="28"/>
              </w:rPr>
              <w:t xml:space="preserve"> </w:t>
            </w:r>
            <w:r>
              <w:rPr>
                <w:rFonts w:ascii="Times New Roman" w:hAnsi="Times New Roman" w:cs="Times New Roman"/>
                <w:sz w:val="28"/>
                <w:szCs w:val="28"/>
              </w:rPr>
              <w:t>tiền</w:t>
            </w:r>
            <w:r>
              <w:rPr>
                <w:rFonts w:ascii="Times New Roman" w:hAnsi="Times New Roman" w:cs="Times New Roman"/>
                <w:spacing w:val="30"/>
                <w:sz w:val="28"/>
                <w:szCs w:val="28"/>
              </w:rPr>
              <w:t xml:space="preserve"> </w:t>
            </w:r>
            <w:r>
              <w:rPr>
                <w:rFonts w:ascii="Times New Roman" w:hAnsi="Times New Roman" w:cs="Times New Roman"/>
                <w:sz w:val="28"/>
                <w:szCs w:val="28"/>
              </w:rPr>
              <w:t>giảm</w:t>
            </w:r>
            <w:r>
              <w:rPr>
                <w:rFonts w:ascii="Times New Roman" w:hAnsi="Times New Roman" w:cs="Times New Roman"/>
                <w:spacing w:val="30"/>
                <w:sz w:val="28"/>
                <w:szCs w:val="28"/>
              </w:rPr>
              <w:t xml:space="preserve"> </w:t>
            </w:r>
            <w:r>
              <w:rPr>
                <w:rFonts w:ascii="Times New Roman" w:hAnsi="Times New Roman" w:cs="Times New Roman"/>
                <w:sz w:val="28"/>
                <w:szCs w:val="28"/>
              </w:rPr>
              <w:t>từ</w:t>
            </w:r>
            <w:r>
              <w:rPr>
                <w:rFonts w:ascii="Times New Roman" w:hAnsi="Times New Roman" w:cs="Times New Roman"/>
                <w:spacing w:val="29"/>
                <w:sz w:val="28"/>
                <w:szCs w:val="28"/>
              </w:rPr>
              <w:t xml:space="preserve"> </w:t>
            </w:r>
            <w:r>
              <w:rPr>
                <w:rFonts w:ascii="Times New Roman" w:hAnsi="Times New Roman" w:cs="Times New Roman"/>
                <w:sz w:val="28"/>
                <w:szCs w:val="28"/>
              </w:rPr>
              <w:t>mã</w:t>
            </w:r>
            <w:r>
              <w:rPr>
                <w:rFonts w:ascii="Times New Roman" w:hAnsi="Times New Roman" w:cs="Times New Roman"/>
                <w:spacing w:val="30"/>
                <w:sz w:val="28"/>
                <w:szCs w:val="28"/>
              </w:rPr>
              <w:t xml:space="preserve"> </w:t>
            </w:r>
            <w:r>
              <w:rPr>
                <w:rFonts w:ascii="Times New Roman" w:hAnsi="Times New Roman" w:cs="Times New Roman"/>
                <w:sz w:val="28"/>
                <w:szCs w:val="28"/>
              </w:rPr>
              <w:t>giảm</w:t>
            </w:r>
            <w:r>
              <w:rPr>
                <w:rFonts w:ascii="Times New Roman" w:hAnsi="Times New Roman" w:cs="Times New Roman"/>
                <w:spacing w:val="30"/>
                <w:sz w:val="28"/>
                <w:szCs w:val="28"/>
              </w:rPr>
              <w:t xml:space="preserve"> </w:t>
            </w:r>
            <w:r>
              <w:rPr>
                <w:rFonts w:ascii="Times New Roman" w:hAnsi="Times New Roman" w:cs="Times New Roman"/>
                <w:sz w:val="28"/>
                <w:szCs w:val="28"/>
              </w:rPr>
              <w:t>giá.</w:t>
            </w:r>
            <w:r>
              <w:rPr>
                <w:rFonts w:ascii="Times New Roman" w:hAnsi="Times New Roman" w:cs="Times New Roman"/>
                <w:spacing w:val="30"/>
                <w:sz w:val="28"/>
                <w:szCs w:val="28"/>
              </w:rPr>
              <w:t xml:space="preserve"> </w:t>
            </w:r>
            <w:r>
              <w:rPr>
                <w:rFonts w:ascii="Times New Roman" w:hAnsi="Times New Roman" w:cs="Times New Roman"/>
                <w:sz w:val="28"/>
                <w:szCs w:val="28"/>
              </w:rPr>
              <w:t>Mặc</w:t>
            </w:r>
            <w:r>
              <w:rPr>
                <w:rFonts w:ascii="Times New Roman" w:hAnsi="Times New Roman" w:cs="Times New Roman"/>
                <w:spacing w:val="29"/>
                <w:sz w:val="28"/>
                <w:szCs w:val="28"/>
              </w:rPr>
              <w:t xml:space="preserve"> </w:t>
            </w:r>
            <w:r>
              <w:rPr>
                <w:rFonts w:ascii="Times New Roman" w:hAnsi="Times New Roman" w:cs="Times New Roman"/>
                <w:sz w:val="28"/>
                <w:szCs w:val="28"/>
              </w:rPr>
              <w:t>định</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bị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RowTienCoc</w:t>
            </w:r>
          </w:p>
        </w:tc>
        <w:tc>
          <w:tcPr>
            <w:tcW w:w="1800"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10"/>
                <w:sz w:val="28"/>
                <w:szCs w:val="28"/>
              </w:rPr>
              <w:t xml:space="preserve"> </w:t>
            </w:r>
            <w:r>
              <w:rPr>
                <w:rFonts w:ascii="Times New Roman" w:hAnsi="Times New Roman" w:cs="Times New Roman"/>
                <w:sz w:val="28"/>
                <w:szCs w:val="28"/>
              </w:rPr>
              <w:t>tiền</w:t>
            </w:r>
            <w:r>
              <w:rPr>
                <w:rFonts w:ascii="Times New Roman" w:hAnsi="Times New Roman" w:cs="Times New Roman"/>
                <w:spacing w:val="11"/>
                <w:sz w:val="28"/>
                <w:szCs w:val="28"/>
              </w:rPr>
              <w:t xml:space="preserve"> </w:t>
            </w:r>
            <w:r>
              <w:rPr>
                <w:rFonts w:ascii="Times New Roman" w:hAnsi="Times New Roman" w:cs="Times New Roman"/>
                <w:sz w:val="28"/>
                <w:szCs w:val="28"/>
              </w:rPr>
              <w:t>cọc</w:t>
            </w:r>
            <w:r>
              <w:rPr>
                <w:rFonts w:ascii="Times New Roman" w:hAnsi="Times New Roman" w:cs="Times New Roman"/>
                <w:spacing w:val="10"/>
                <w:sz w:val="28"/>
                <w:szCs w:val="28"/>
              </w:rPr>
              <w:t xml:space="preserve"> </w:t>
            </w:r>
            <w:r>
              <w:rPr>
                <w:rFonts w:ascii="Times New Roman" w:hAnsi="Times New Roman" w:cs="Times New Roman"/>
                <w:sz w:val="28"/>
                <w:szCs w:val="28"/>
              </w:rPr>
              <w:t>đã</w:t>
            </w:r>
            <w:r>
              <w:rPr>
                <w:rFonts w:ascii="Times New Roman" w:hAnsi="Times New Roman" w:cs="Times New Roman"/>
                <w:spacing w:val="10"/>
                <w:sz w:val="28"/>
                <w:szCs w:val="28"/>
              </w:rPr>
              <w:t xml:space="preserve"> </w:t>
            </w:r>
            <w:r>
              <w:rPr>
                <w:rFonts w:ascii="Times New Roman" w:hAnsi="Times New Roman" w:cs="Times New Roman"/>
                <w:sz w:val="28"/>
                <w:szCs w:val="28"/>
              </w:rPr>
              <w:t>thu</w:t>
            </w:r>
            <w:r>
              <w:rPr>
                <w:rFonts w:ascii="Times New Roman" w:hAnsi="Times New Roman" w:cs="Times New Roman"/>
                <w:spacing w:val="10"/>
                <w:sz w:val="28"/>
                <w:szCs w:val="28"/>
              </w:rPr>
              <w:t xml:space="preserve"> </w:t>
            </w:r>
            <w:r>
              <w:rPr>
                <w:rFonts w:ascii="Times New Roman" w:hAnsi="Times New Roman" w:cs="Times New Roman"/>
                <w:sz w:val="28"/>
                <w:szCs w:val="28"/>
              </w:rPr>
              <w:t>trước,</w:t>
            </w:r>
            <w:r>
              <w:rPr>
                <w:rFonts w:ascii="Times New Roman" w:hAnsi="Times New Roman" w:cs="Times New Roman"/>
                <w:spacing w:val="10"/>
                <w:sz w:val="28"/>
                <w:szCs w:val="28"/>
              </w:rPr>
              <w:t xml:space="preserve"> </w:t>
            </w:r>
            <w:r>
              <w:rPr>
                <w:rFonts w:ascii="Times New Roman" w:hAnsi="Times New Roman" w:cs="Times New Roman"/>
                <w:sz w:val="28"/>
                <w:szCs w:val="28"/>
              </w:rPr>
              <w:t>hiển</w:t>
            </w:r>
            <w:r>
              <w:rPr>
                <w:rFonts w:ascii="Times New Roman" w:hAnsi="Times New Roman" w:cs="Times New Roman"/>
                <w:spacing w:val="10"/>
                <w:sz w:val="28"/>
                <w:szCs w:val="28"/>
              </w:rPr>
              <w:t xml:space="preserve"> </w:t>
            </w:r>
            <w:r>
              <w:rPr>
                <w:rFonts w:ascii="Times New Roman" w:hAnsi="Times New Roman" w:cs="Times New Roman"/>
                <w:sz w:val="28"/>
                <w:szCs w:val="28"/>
              </w:rPr>
              <w:t>thị</w:t>
            </w:r>
            <w:r>
              <w:rPr>
                <w:rFonts w:ascii="Times New Roman" w:hAnsi="Times New Roman" w:cs="Times New Roman"/>
                <w:spacing w:val="10"/>
                <w:sz w:val="28"/>
                <w:szCs w:val="28"/>
              </w:rPr>
              <w:t xml:space="preserve"> </w:t>
            </w:r>
            <w:r>
              <w:rPr>
                <w:rFonts w:ascii="Times New Roman" w:hAnsi="Times New Roman" w:cs="Times New Roman"/>
                <w:sz w:val="28"/>
                <w:szCs w:val="28"/>
              </w:rPr>
              <w:t>số</w:t>
            </w:r>
            <w:r>
              <w:rPr>
                <w:rFonts w:ascii="Times New Roman" w:hAnsi="Times New Roman" w:cs="Times New Roman"/>
                <w:spacing w:val="10"/>
                <w:sz w:val="28"/>
                <w:szCs w:val="28"/>
              </w:rPr>
              <w:t xml:space="preserve"> </w:t>
            </w:r>
            <w:r>
              <w:rPr>
                <w:rFonts w:ascii="Times New Roman" w:hAnsi="Times New Roman" w:cs="Times New Roman"/>
                <w:sz w:val="28"/>
                <w:szCs w:val="28"/>
              </w:rPr>
              <w:t>tiền</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bị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trừ</w:t>
            </w:r>
            <w:r>
              <w:rPr>
                <w:rFonts w:ascii="Times New Roman" w:hAnsi="Times New Roman" w:cs="Times New Roman"/>
                <w:spacing w:val="13"/>
                <w:sz w:val="28"/>
                <w:szCs w:val="28"/>
              </w:rPr>
              <w:t xml:space="preserve"> </w:t>
            </w:r>
            <w:r>
              <w:rPr>
                <w:rFonts w:ascii="Times New Roman" w:hAnsi="Times New Roman" w:cs="Times New Roman"/>
                <w:sz w:val="28"/>
                <w:szCs w:val="28"/>
              </w:rPr>
              <w:t>(chỉ</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TxtConLai</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4"/>
                <w:sz w:val="28"/>
                <w:szCs w:val="28"/>
              </w:rPr>
              <w:t xml:space="preserve"> </w:t>
            </w:r>
            <w:r>
              <w:rPr>
                <w:rFonts w:ascii="Times New Roman" w:hAnsi="Times New Roman" w:cs="Times New Roman"/>
                <w:sz w:val="28"/>
                <w:szCs w:val="28"/>
              </w:rPr>
              <w:t>thị</w:t>
            </w:r>
            <w:r>
              <w:rPr>
                <w:rFonts w:ascii="Times New Roman" w:hAnsi="Times New Roman" w:cs="Times New Roman"/>
                <w:spacing w:val="44"/>
                <w:sz w:val="28"/>
                <w:szCs w:val="28"/>
              </w:rPr>
              <w:t xml:space="preserve"> </w:t>
            </w:r>
            <w:r>
              <w:rPr>
                <w:rFonts w:ascii="Times New Roman" w:hAnsi="Times New Roman" w:cs="Times New Roman"/>
                <w:sz w:val="28"/>
                <w:szCs w:val="28"/>
              </w:rPr>
              <w:t>số</w:t>
            </w:r>
            <w:r>
              <w:rPr>
                <w:rFonts w:ascii="Times New Roman" w:hAnsi="Times New Roman" w:cs="Times New Roman"/>
                <w:spacing w:val="44"/>
                <w:sz w:val="28"/>
                <w:szCs w:val="28"/>
              </w:rPr>
              <w:t xml:space="preserve"> </w:t>
            </w:r>
            <w:r>
              <w:rPr>
                <w:rFonts w:ascii="Times New Roman" w:hAnsi="Times New Roman" w:cs="Times New Roman"/>
                <w:sz w:val="28"/>
                <w:szCs w:val="28"/>
              </w:rPr>
              <w:t>tiền</w:t>
            </w:r>
            <w:r>
              <w:rPr>
                <w:rFonts w:ascii="Times New Roman" w:hAnsi="Times New Roman" w:cs="Times New Roman"/>
                <w:spacing w:val="44"/>
                <w:sz w:val="28"/>
                <w:szCs w:val="28"/>
              </w:rPr>
              <w:t xml:space="preserve"> </w:t>
            </w:r>
            <w:r>
              <w:rPr>
                <w:rFonts w:ascii="Times New Roman" w:hAnsi="Times New Roman" w:cs="Times New Roman"/>
                <w:sz w:val="28"/>
                <w:szCs w:val="28"/>
              </w:rPr>
              <w:t>còn</w:t>
            </w:r>
            <w:r>
              <w:rPr>
                <w:rFonts w:ascii="Times New Roman" w:hAnsi="Times New Roman" w:cs="Times New Roman"/>
                <w:spacing w:val="44"/>
                <w:sz w:val="28"/>
                <w:szCs w:val="28"/>
              </w:rPr>
              <w:t xml:space="preserve"> </w:t>
            </w:r>
            <w:r>
              <w:rPr>
                <w:rFonts w:ascii="Times New Roman" w:hAnsi="Times New Roman" w:cs="Times New Roman"/>
                <w:sz w:val="28"/>
                <w:szCs w:val="28"/>
              </w:rPr>
              <w:t>cần</w:t>
            </w:r>
            <w:r>
              <w:rPr>
                <w:rFonts w:ascii="Times New Roman" w:hAnsi="Times New Roman" w:cs="Times New Roman"/>
                <w:spacing w:val="44"/>
                <w:sz w:val="28"/>
                <w:szCs w:val="28"/>
              </w:rPr>
              <w:t xml:space="preserve"> </w:t>
            </w:r>
            <w:r>
              <w:rPr>
                <w:rFonts w:ascii="Times New Roman" w:hAnsi="Times New Roman" w:cs="Times New Roman"/>
                <w:sz w:val="28"/>
                <w:szCs w:val="28"/>
              </w:rPr>
              <w:t>thanh</w:t>
            </w:r>
            <w:r>
              <w:rPr>
                <w:rFonts w:ascii="Times New Roman" w:hAnsi="Times New Roman" w:cs="Times New Roman"/>
                <w:spacing w:val="44"/>
                <w:sz w:val="28"/>
                <w:szCs w:val="28"/>
              </w:rPr>
              <w:t xml:space="preserve"> </w:t>
            </w:r>
            <w:r>
              <w:rPr>
                <w:rFonts w:ascii="Times New Roman" w:hAnsi="Times New Roman" w:cs="Times New Roman"/>
                <w:sz w:val="28"/>
                <w:szCs w:val="28"/>
              </w:rPr>
              <w:t>toán</w:t>
            </w:r>
            <w:r>
              <w:rPr>
                <w:rFonts w:ascii="Times New Roman" w:hAnsi="Times New Roman" w:cs="Times New Roman"/>
                <w:spacing w:val="45"/>
                <w:sz w:val="28"/>
                <w:szCs w:val="28"/>
              </w:rPr>
              <w:t xml:space="preserve"> </w:t>
            </w:r>
            <w:r>
              <w:rPr>
                <w:rFonts w:ascii="Times New Roman" w:hAnsi="Times New Roman" w:cs="Times New Roman"/>
                <w:sz w:val="28"/>
                <w:szCs w:val="28"/>
              </w:rPr>
              <w:t>lúc</w:t>
            </w:r>
            <w:r>
              <w:rPr>
                <w:rFonts w:ascii="Times New Roman" w:hAnsi="Times New Roman" w:cs="Times New Roman"/>
                <w:spacing w:val="44"/>
                <w:sz w:val="28"/>
                <w:szCs w:val="28"/>
              </w:rPr>
              <w:t xml:space="preserve"> </w:t>
            </w:r>
            <w:r>
              <w:rPr>
                <w:rFonts w:ascii="Times New Roman" w:hAnsi="Times New Roman" w:cs="Times New Roman"/>
                <w:spacing w:val="-5"/>
                <w:sz w:val="28"/>
                <w:szCs w:val="28"/>
              </w:rPr>
              <w:t>trả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CboPhuongThuc</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54"/>
                <w:sz w:val="28"/>
                <w:szCs w:val="28"/>
              </w:rPr>
              <w:t xml:space="preserve"> </w:t>
            </w:r>
            <w:r>
              <w:rPr>
                <w:rFonts w:ascii="Times New Roman" w:hAnsi="Times New Roman" w:cs="Times New Roman"/>
                <w:sz w:val="28"/>
                <w:szCs w:val="28"/>
              </w:rPr>
              <w:t>phương</w:t>
            </w:r>
            <w:r>
              <w:rPr>
                <w:rFonts w:ascii="Times New Roman" w:hAnsi="Times New Roman" w:cs="Times New Roman"/>
                <w:spacing w:val="53"/>
                <w:sz w:val="28"/>
                <w:szCs w:val="28"/>
              </w:rPr>
              <w:t xml:space="preserve"> </w:t>
            </w:r>
            <w:r>
              <w:rPr>
                <w:rFonts w:ascii="Times New Roman" w:hAnsi="Times New Roman" w:cs="Times New Roman"/>
                <w:sz w:val="28"/>
                <w:szCs w:val="28"/>
              </w:rPr>
              <w:t>thức</w:t>
            </w:r>
            <w:r>
              <w:rPr>
                <w:rFonts w:ascii="Times New Roman" w:hAnsi="Times New Roman" w:cs="Times New Roman"/>
                <w:spacing w:val="54"/>
                <w:sz w:val="28"/>
                <w:szCs w:val="28"/>
              </w:rPr>
              <w:t xml:space="preserve"> </w:t>
            </w:r>
            <w:r>
              <w:rPr>
                <w:rFonts w:ascii="Times New Roman" w:hAnsi="Times New Roman" w:cs="Times New Roman"/>
                <w:sz w:val="28"/>
                <w:szCs w:val="28"/>
              </w:rPr>
              <w:t>thanh</w:t>
            </w:r>
            <w:r>
              <w:rPr>
                <w:rFonts w:ascii="Times New Roman" w:hAnsi="Times New Roman" w:cs="Times New Roman"/>
                <w:spacing w:val="53"/>
                <w:sz w:val="28"/>
                <w:szCs w:val="28"/>
              </w:rPr>
              <w:t xml:space="preserve"> </w:t>
            </w:r>
            <w:r>
              <w:rPr>
                <w:rFonts w:ascii="Times New Roman" w:hAnsi="Times New Roman" w:cs="Times New Roman"/>
                <w:sz w:val="28"/>
                <w:szCs w:val="28"/>
              </w:rPr>
              <w:t>toán:</w:t>
            </w:r>
            <w:r>
              <w:rPr>
                <w:rFonts w:ascii="Times New Roman" w:hAnsi="Times New Roman" w:cs="Times New Roman"/>
                <w:spacing w:val="53"/>
                <w:sz w:val="28"/>
                <w:szCs w:val="28"/>
              </w:rPr>
              <w:t xml:space="preserve"> </w:t>
            </w:r>
            <w:r>
              <w:rPr>
                <w:rFonts w:ascii="Times New Roman" w:hAnsi="Times New Roman" w:cs="Times New Roman"/>
                <w:sz w:val="28"/>
                <w:szCs w:val="28"/>
              </w:rPr>
              <w:t>Tiền</w:t>
            </w:r>
            <w:r>
              <w:rPr>
                <w:rFonts w:ascii="Times New Roman" w:hAnsi="Times New Roman" w:cs="Times New Roman"/>
                <w:spacing w:val="54"/>
                <w:sz w:val="28"/>
                <w:szCs w:val="28"/>
              </w:rPr>
              <w:t xml:space="preserve"> </w:t>
            </w:r>
            <w:r>
              <w:rPr>
                <w:rFonts w:ascii="Times New Roman" w:hAnsi="Times New Roman" w:cs="Times New Roman"/>
                <w:sz w:val="28"/>
                <w:szCs w:val="28"/>
              </w:rPr>
              <w:t>Mặt</w:t>
            </w:r>
            <w:r>
              <w:rPr>
                <w:rFonts w:ascii="Times New Roman" w:hAnsi="Times New Roman" w:cs="Times New Roman"/>
                <w:spacing w:val="53"/>
                <w:sz w:val="28"/>
                <w:szCs w:val="28"/>
              </w:rPr>
              <w:t xml:space="preserve"> </w:t>
            </w:r>
            <w:r>
              <w:rPr>
                <w:rFonts w:ascii="Times New Roman" w:hAnsi="Times New Roman" w:cs="Times New Roman"/>
                <w:spacing w:val="-10"/>
                <w:sz w:val="28"/>
                <w:szCs w:val="28"/>
              </w:rPr>
              <w:t>/</w:t>
            </w:r>
            <w:r>
              <w:rPr>
                <w:rFonts w:ascii="Times New Roman" w:hAnsi="Times New Roman" w:cs="Times New Roman"/>
                <w:spacing w:val="-10"/>
                <w:sz w:val="28"/>
                <w:szCs w:val="28"/>
                <w:lang w:val="en-US"/>
              </w:rPr>
              <w:t xml:space="preserve"> </w:t>
            </w:r>
            <w:r>
              <w:rPr>
                <w:rFonts w:ascii="Times New Roman" w:hAnsi="Times New Roman" w:cs="Times New Roman"/>
                <w:w w:val="105"/>
                <w:sz w:val="28"/>
                <w:szCs w:val="28"/>
              </w:rPr>
              <w:t>Chuyển</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Khoản</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Thẻ</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Ngân</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Hàng</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(bắt</w:t>
            </w:r>
            <w:r>
              <w:rPr>
                <w:rFonts w:ascii="Times New Roman" w:hAnsi="Times New Roman" w:cs="Times New Roman"/>
                <w:spacing w:val="11"/>
                <w:w w:val="105"/>
                <w:sz w:val="28"/>
                <w:szCs w:val="28"/>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475"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1800"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4"/>
                <w:sz w:val="28"/>
                <w:szCs w:val="28"/>
              </w:rPr>
              <w:t xml:space="preserve"> </w:t>
            </w:r>
            <w:r>
              <w:rPr>
                <w:rFonts w:ascii="Times New Roman" w:hAnsi="Times New Roman" w:cs="Times New Roman"/>
                <w:sz w:val="28"/>
                <w:szCs w:val="28"/>
              </w:rPr>
              <w:t>thị</w:t>
            </w:r>
            <w:r>
              <w:rPr>
                <w:rFonts w:ascii="Times New Roman" w:hAnsi="Times New Roman" w:cs="Times New Roman"/>
                <w:spacing w:val="54"/>
                <w:sz w:val="28"/>
                <w:szCs w:val="28"/>
              </w:rPr>
              <w:t xml:space="preserve"> </w:t>
            </w:r>
            <w:r>
              <w:rPr>
                <w:rFonts w:ascii="Times New Roman" w:hAnsi="Times New Roman" w:cs="Times New Roman"/>
                <w:sz w:val="28"/>
                <w:szCs w:val="28"/>
              </w:rPr>
              <w:t>thông</w:t>
            </w:r>
            <w:r>
              <w:rPr>
                <w:rFonts w:ascii="Times New Roman" w:hAnsi="Times New Roman" w:cs="Times New Roman"/>
                <w:spacing w:val="54"/>
                <w:sz w:val="28"/>
                <w:szCs w:val="28"/>
              </w:rPr>
              <w:t xml:space="preserve"> </w:t>
            </w:r>
            <w:r>
              <w:rPr>
                <w:rFonts w:ascii="Times New Roman" w:hAnsi="Times New Roman" w:cs="Times New Roman"/>
                <w:sz w:val="28"/>
                <w:szCs w:val="28"/>
              </w:rPr>
              <w:t>báo</w:t>
            </w:r>
            <w:r>
              <w:rPr>
                <w:rFonts w:ascii="Times New Roman" w:hAnsi="Times New Roman" w:cs="Times New Roman"/>
                <w:spacing w:val="54"/>
                <w:sz w:val="28"/>
                <w:szCs w:val="28"/>
              </w:rPr>
              <w:t xml:space="preserve"> </w:t>
            </w:r>
            <w:r>
              <w:rPr>
                <w:rFonts w:ascii="Times New Roman" w:hAnsi="Times New Roman" w:cs="Times New Roman"/>
                <w:sz w:val="28"/>
                <w:szCs w:val="28"/>
              </w:rPr>
              <w:t>lỗi</w:t>
            </w:r>
            <w:r>
              <w:rPr>
                <w:rFonts w:ascii="Times New Roman" w:hAnsi="Times New Roman" w:cs="Times New Roman"/>
                <w:spacing w:val="54"/>
                <w:sz w:val="28"/>
                <w:szCs w:val="28"/>
              </w:rPr>
              <w:t xml:space="preserve"> </w:t>
            </w:r>
            <w:r>
              <w:rPr>
                <w:rFonts w:ascii="Times New Roman" w:hAnsi="Times New Roman" w:cs="Times New Roman"/>
                <w:sz w:val="28"/>
                <w:szCs w:val="28"/>
              </w:rPr>
              <w:t>khi</w:t>
            </w:r>
            <w:r>
              <w:rPr>
                <w:rFonts w:ascii="Times New Roman" w:hAnsi="Times New Roman" w:cs="Times New Roman"/>
                <w:spacing w:val="54"/>
                <w:sz w:val="28"/>
                <w:szCs w:val="28"/>
              </w:rPr>
              <w:t xml:space="preserve"> </w:t>
            </w:r>
            <w:r>
              <w:rPr>
                <w:rFonts w:ascii="Times New Roman" w:hAnsi="Times New Roman" w:cs="Times New Roman"/>
                <w:sz w:val="28"/>
                <w:szCs w:val="28"/>
              </w:rPr>
              <w:t>xác</w:t>
            </w:r>
            <w:r>
              <w:rPr>
                <w:rFonts w:ascii="Times New Roman" w:hAnsi="Times New Roman" w:cs="Times New Roman"/>
                <w:spacing w:val="54"/>
                <w:sz w:val="28"/>
                <w:szCs w:val="28"/>
              </w:rPr>
              <w:t xml:space="preserve"> </w:t>
            </w:r>
            <w:r>
              <w:rPr>
                <w:rFonts w:ascii="Times New Roman" w:hAnsi="Times New Roman" w:cs="Times New Roman"/>
                <w:sz w:val="28"/>
                <w:szCs w:val="28"/>
              </w:rPr>
              <w:t>nhận</w:t>
            </w:r>
            <w:r>
              <w:rPr>
                <w:rFonts w:ascii="Times New Roman" w:hAnsi="Times New Roman" w:cs="Times New Roman"/>
                <w:spacing w:val="55"/>
                <w:sz w:val="28"/>
                <w:szCs w:val="28"/>
              </w:rPr>
              <w:t xml:space="preserve"> </w:t>
            </w:r>
            <w:r>
              <w:rPr>
                <w:rFonts w:ascii="Times New Roman" w:hAnsi="Times New Roman" w:cs="Times New Roman"/>
                <w:spacing w:val="-2"/>
                <w:sz w:val="28"/>
                <w:szCs w:val="28"/>
              </w:rPr>
              <w:t>thanh</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toán.</w:t>
            </w:r>
            <w:r>
              <w:rPr>
                <w:rFonts w:ascii="Times New Roman" w:hAnsi="Times New Roman" w:cs="Times New Roman"/>
                <w:spacing w:val="25"/>
                <w:sz w:val="28"/>
                <w:szCs w:val="28"/>
              </w:rPr>
              <w:t xml:space="preserve"> </w:t>
            </w:r>
            <w:r>
              <w:rPr>
                <w:rFonts w:ascii="Times New Roman" w:hAnsi="Times New Roman" w:cs="Times New Roman"/>
                <w:sz w:val="28"/>
                <w:szCs w:val="28"/>
              </w:rPr>
              <w:t>Mặc</w:t>
            </w:r>
            <w:r>
              <w:rPr>
                <w:rFonts w:ascii="Times New Roman" w:hAnsi="Times New Roman" w:cs="Times New Roman"/>
                <w:spacing w:val="26"/>
                <w:sz w:val="28"/>
                <w:szCs w:val="28"/>
              </w:rPr>
              <w:t xml:space="preserve"> </w:t>
            </w:r>
            <w:r>
              <w:rPr>
                <w:rFonts w:ascii="Times New Roman" w:hAnsi="Times New Roman" w:cs="Times New Roman"/>
                <w:sz w:val="28"/>
                <w:szCs w:val="28"/>
              </w:rPr>
              <w:t>định</w:t>
            </w:r>
            <w:r>
              <w:rPr>
                <w:rFonts w:ascii="Times New Roman" w:hAnsi="Times New Roman" w:cs="Times New Roman"/>
                <w:spacing w:val="26"/>
                <w:sz w:val="28"/>
                <w:szCs w:val="28"/>
              </w:rPr>
              <w:t xml:space="preserve"> </w:t>
            </w:r>
            <w:r>
              <w:rPr>
                <w:rFonts w:ascii="Times New Roman" w:hAnsi="Times New Roman" w:cs="Times New Roman"/>
                <w:sz w:val="28"/>
                <w:szCs w:val="28"/>
              </w:rPr>
              <w:t>bị</w:t>
            </w:r>
            <w:r>
              <w:rPr>
                <w:rFonts w:ascii="Times New Roman" w:hAnsi="Times New Roman" w:cs="Times New Roman"/>
                <w:spacing w:val="25"/>
                <w:sz w:val="28"/>
                <w:szCs w:val="28"/>
              </w:rPr>
              <w:t xml:space="preserve"> </w:t>
            </w:r>
            <w:r>
              <w:rPr>
                <w:rFonts w:ascii="Times New Roman" w:hAnsi="Times New Roman" w:cs="Times New Roman"/>
                <w:sz w:val="28"/>
                <w:szCs w:val="28"/>
              </w:rPr>
              <w:t>ẩn</w:t>
            </w:r>
            <w:r>
              <w:rPr>
                <w:rFonts w:ascii="Times New Roman" w:hAnsi="Times New Roman" w:cs="Times New Roman"/>
                <w:spacing w:val="26"/>
                <w:sz w:val="28"/>
                <w:szCs w:val="28"/>
              </w:rPr>
              <w:t xml:space="preserve"> </w:t>
            </w:r>
            <w:r>
              <w:rPr>
                <w:rFonts w:ascii="Times New Roman" w:hAnsi="Times New Roman" w:cs="Times New Roman"/>
                <w:sz w:val="28"/>
                <w:szCs w:val="28"/>
              </w:rPr>
              <w:t>(chỉ</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1"/>
                <w:sz w:val="28"/>
                <w:szCs w:val="28"/>
              </w:rPr>
              <w:t xml:space="preserve"> </w:t>
            </w:r>
            <w:r>
              <w:rPr>
                <w:rFonts w:ascii="Times New Roman" w:hAnsi="Times New Roman" w:cs="Times New Roman"/>
                <w:sz w:val="28"/>
                <w:szCs w:val="28"/>
              </w:rPr>
              <w:t>dialog</w:t>
            </w:r>
            <w:r>
              <w:rPr>
                <w:rFonts w:ascii="Times New Roman" w:hAnsi="Times New Roman" w:cs="Times New Roman"/>
                <w:spacing w:val="22"/>
                <w:sz w:val="28"/>
                <w:szCs w:val="28"/>
              </w:rPr>
              <w:t xml:space="preserve"> </w:t>
            </w:r>
            <w:r>
              <w:rPr>
                <w:rFonts w:ascii="Times New Roman" w:hAnsi="Times New Roman" w:cs="Times New Roman"/>
                <w:sz w:val="28"/>
                <w:szCs w:val="28"/>
              </w:rPr>
              <w:t>mà</w:t>
            </w:r>
            <w:r>
              <w:rPr>
                <w:rFonts w:ascii="Times New Roman" w:hAnsi="Times New Roman" w:cs="Times New Roman"/>
                <w:spacing w:val="22"/>
                <w:sz w:val="28"/>
                <w:szCs w:val="28"/>
              </w:rPr>
              <w:t xml:space="preserve"> </w:t>
            </w:r>
            <w:r>
              <w:rPr>
                <w:rFonts w:ascii="Times New Roman" w:hAnsi="Times New Roman" w:cs="Times New Roman"/>
                <w:sz w:val="28"/>
                <w:szCs w:val="28"/>
              </w:rPr>
              <w:t>không</w:t>
            </w:r>
            <w:r>
              <w:rPr>
                <w:rFonts w:ascii="Times New Roman" w:hAnsi="Times New Roman" w:cs="Times New Roman"/>
                <w:spacing w:val="22"/>
                <w:sz w:val="28"/>
                <w:szCs w:val="28"/>
              </w:rPr>
              <w:t xml:space="preserve"> </w:t>
            </w:r>
            <w:r>
              <w:rPr>
                <w:rFonts w:ascii="Times New Roman" w:hAnsi="Times New Roman" w:cs="Times New Roman"/>
                <w:sz w:val="28"/>
                <w:szCs w:val="28"/>
              </w:rPr>
              <w:t>xác</w:t>
            </w:r>
            <w:r>
              <w:rPr>
                <w:rFonts w:ascii="Times New Roman" w:hAnsi="Times New Roman" w:cs="Times New Roman"/>
                <w:spacing w:val="22"/>
                <w:sz w:val="28"/>
                <w:szCs w:val="28"/>
              </w:rPr>
              <w:t xml:space="preserve"> </w:t>
            </w:r>
            <w:r>
              <w:rPr>
                <w:rFonts w:ascii="Times New Roman" w:hAnsi="Times New Roman" w:cs="Times New Roman"/>
                <w:sz w:val="28"/>
                <w:szCs w:val="28"/>
              </w:rPr>
              <w:t>nhận</w:t>
            </w:r>
            <w:r>
              <w:rPr>
                <w:rFonts w:ascii="Times New Roman" w:hAnsi="Times New Roman" w:cs="Times New Roman"/>
                <w:spacing w:val="22"/>
                <w:sz w:val="28"/>
                <w:szCs w:val="28"/>
              </w:rPr>
              <w:t xml:space="preserve"> </w:t>
            </w:r>
            <w:r>
              <w:rPr>
                <w:rFonts w:ascii="Times New Roman" w:hAnsi="Times New Roman" w:cs="Times New Roman"/>
                <w:sz w:val="28"/>
                <w:szCs w:val="28"/>
              </w:rPr>
              <w:t>thanh</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toán.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2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47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BtnConfirm</w:t>
            </w:r>
          </w:p>
        </w:tc>
        <w:tc>
          <w:tcPr>
            <w:tcW w:w="18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181"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24"/>
                <w:sz w:val="28"/>
                <w:szCs w:val="28"/>
              </w:rPr>
              <w:t xml:space="preserve"> </w:t>
            </w:r>
            <w:r>
              <w:rPr>
                <w:rFonts w:ascii="Times New Roman" w:hAnsi="Times New Roman" w:cs="Times New Roman"/>
                <w:sz w:val="28"/>
                <w:szCs w:val="28"/>
              </w:rPr>
              <w:t>nhận</w:t>
            </w:r>
            <w:r>
              <w:rPr>
                <w:rFonts w:ascii="Times New Roman" w:hAnsi="Times New Roman" w:cs="Times New Roman"/>
                <w:spacing w:val="25"/>
                <w:sz w:val="28"/>
                <w:szCs w:val="28"/>
              </w:rPr>
              <w:t xml:space="preserve"> </w:t>
            </w:r>
            <w:r>
              <w:rPr>
                <w:rFonts w:ascii="Times New Roman" w:hAnsi="Times New Roman" w:cs="Times New Roman"/>
                <w:sz w:val="28"/>
                <w:szCs w:val="28"/>
              </w:rPr>
              <w:t>và</w:t>
            </w:r>
            <w:r>
              <w:rPr>
                <w:rFonts w:ascii="Times New Roman" w:hAnsi="Times New Roman" w:cs="Times New Roman"/>
                <w:spacing w:val="25"/>
                <w:sz w:val="28"/>
                <w:szCs w:val="28"/>
              </w:rPr>
              <w:t xml:space="preserve"> </w:t>
            </w:r>
            <w:r>
              <w:rPr>
                <w:rFonts w:ascii="Times New Roman" w:hAnsi="Times New Roman" w:cs="Times New Roman"/>
                <w:sz w:val="28"/>
                <w:szCs w:val="28"/>
              </w:rPr>
              <w:t>lưu</w:t>
            </w:r>
            <w:r>
              <w:rPr>
                <w:rFonts w:ascii="Times New Roman" w:hAnsi="Times New Roman" w:cs="Times New Roman"/>
                <w:spacing w:val="25"/>
                <w:sz w:val="28"/>
                <w:szCs w:val="28"/>
              </w:rPr>
              <w:t xml:space="preserve"> </w:t>
            </w:r>
            <w:r>
              <w:rPr>
                <w:rFonts w:ascii="Times New Roman" w:hAnsi="Times New Roman" w:cs="Times New Roman"/>
                <w:sz w:val="28"/>
                <w:szCs w:val="28"/>
              </w:rPr>
              <w:t>thông</w:t>
            </w:r>
            <w:r>
              <w:rPr>
                <w:rFonts w:ascii="Times New Roman" w:hAnsi="Times New Roman" w:cs="Times New Roman"/>
                <w:spacing w:val="25"/>
                <w:sz w:val="28"/>
                <w:szCs w:val="28"/>
              </w:rPr>
              <w:t xml:space="preserve"> </w:t>
            </w:r>
            <w:r>
              <w:rPr>
                <w:rFonts w:ascii="Times New Roman" w:hAnsi="Times New Roman" w:cs="Times New Roman"/>
                <w:sz w:val="28"/>
                <w:szCs w:val="28"/>
              </w:rPr>
              <w:t>tin</w:t>
            </w:r>
            <w:r>
              <w:rPr>
                <w:rFonts w:ascii="Times New Roman" w:hAnsi="Times New Roman" w:cs="Times New Roman"/>
                <w:spacing w:val="25"/>
                <w:sz w:val="28"/>
                <w:szCs w:val="28"/>
              </w:rPr>
              <w:t xml:space="preserve"> </w:t>
            </w:r>
            <w:r>
              <w:rPr>
                <w:rFonts w:ascii="Times New Roman" w:hAnsi="Times New Roman" w:cs="Times New Roman"/>
                <w:sz w:val="28"/>
                <w:szCs w:val="28"/>
              </w:rPr>
              <w:t>thanh</w:t>
            </w:r>
            <w:r>
              <w:rPr>
                <w:rFonts w:ascii="Times New Roman" w:hAnsi="Times New Roman" w:cs="Times New Roman"/>
                <w:spacing w:val="25"/>
                <w:sz w:val="28"/>
                <w:szCs w:val="28"/>
              </w:rPr>
              <w:t xml:space="preserve"> </w:t>
            </w:r>
            <w:r>
              <w:rPr>
                <w:rFonts w:ascii="Times New Roman" w:hAnsi="Times New Roman" w:cs="Times New Roman"/>
                <w:sz w:val="28"/>
                <w:szCs w:val="28"/>
              </w:rPr>
              <w:t>toán</w:t>
            </w:r>
            <w:r>
              <w:rPr>
                <w:rFonts w:ascii="Times New Roman" w:hAnsi="Times New Roman" w:cs="Times New Roman"/>
                <w:spacing w:val="25"/>
                <w:sz w:val="28"/>
                <w:szCs w:val="28"/>
              </w:rPr>
              <w:t xml:space="preserve"> </w:t>
            </w:r>
            <w:r>
              <w:rPr>
                <w:rFonts w:ascii="Times New Roman" w:hAnsi="Times New Roman" w:cs="Times New Roman"/>
                <w:sz w:val="28"/>
                <w:szCs w:val="28"/>
              </w:rPr>
              <w:t>vào</w:t>
            </w:r>
            <w:r>
              <w:rPr>
                <w:rFonts w:ascii="Times New Roman" w:hAnsi="Times New Roman" w:cs="Times New Roman"/>
                <w:spacing w:val="25"/>
                <w:sz w:val="28"/>
                <w:szCs w:val="28"/>
              </w:rPr>
              <w:t xml:space="preserve"> </w:t>
            </w:r>
            <w:r>
              <w:rPr>
                <w:rFonts w:ascii="Times New Roman" w:hAnsi="Times New Roman" w:cs="Times New Roman"/>
                <w:spacing w:val="-5"/>
                <w:sz w:val="28"/>
                <w:szCs w:val="28"/>
              </w:rPr>
              <w:t>cơ</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sở</w:t>
            </w:r>
            <w:r>
              <w:rPr>
                <w:rFonts w:ascii="Times New Roman" w:hAnsi="Times New Roman" w:cs="Times New Roman"/>
                <w:spacing w:val="21"/>
                <w:sz w:val="28"/>
                <w:szCs w:val="28"/>
              </w:rPr>
              <w:t xml:space="preserve"> </w:t>
            </w:r>
            <w:r>
              <w:rPr>
                <w:rFonts w:ascii="Times New Roman" w:hAnsi="Times New Roman" w:cs="Times New Roman"/>
                <w:sz w:val="28"/>
                <w:szCs w:val="28"/>
              </w:rPr>
              <w:t>dữ</w:t>
            </w:r>
            <w:r>
              <w:rPr>
                <w:rFonts w:ascii="Times New Roman" w:hAnsi="Times New Roman" w:cs="Times New Roman"/>
                <w:spacing w:val="22"/>
                <w:sz w:val="28"/>
                <w:szCs w:val="28"/>
              </w:rPr>
              <w:t xml:space="preserve"> </w:t>
            </w:r>
            <w:r>
              <w:rPr>
                <w:rFonts w:ascii="Times New Roman" w:hAnsi="Times New Roman" w:cs="Times New Roman"/>
                <w:sz w:val="28"/>
                <w:szCs w:val="28"/>
              </w:rPr>
              <w:t>liệu</w:t>
            </w:r>
            <w:r>
              <w:rPr>
                <w:rFonts w:ascii="Times New Roman" w:hAnsi="Times New Roman" w:cs="Times New Roman"/>
                <w:spacing w:val="22"/>
                <w:sz w:val="28"/>
                <w:szCs w:val="28"/>
              </w:rPr>
              <w:t xml:space="preserve"> </w:t>
            </w:r>
            <w:r>
              <w:rPr>
                <w:rFonts w:ascii="Times New Roman" w:hAnsi="Times New Roman" w:cs="Times New Roman"/>
                <w:sz w:val="28"/>
                <w:szCs w:val="28"/>
              </w:rPr>
              <w:t>(nhãn:</w:t>
            </w:r>
            <w:r>
              <w:rPr>
                <w:rFonts w:ascii="Times New Roman" w:hAnsi="Times New Roman" w:cs="Times New Roman"/>
                <w:spacing w:val="22"/>
                <w:sz w:val="28"/>
                <w:szCs w:val="28"/>
              </w:rPr>
              <w:t xml:space="preserve"> </w:t>
            </w:r>
            <w:r>
              <w:rPr>
                <w:rFonts w:ascii="Times New Roman" w:hAnsi="Times New Roman" w:cs="Times New Roman"/>
                <w:sz w:val="28"/>
                <w:szCs w:val="28"/>
              </w:rPr>
              <w:t>“Xác</w:t>
            </w:r>
            <w:r>
              <w:rPr>
                <w:rFonts w:ascii="Times New Roman" w:hAnsi="Times New Roman" w:cs="Times New Roman"/>
                <w:spacing w:val="22"/>
                <w:sz w:val="28"/>
                <w:szCs w:val="28"/>
              </w:rPr>
              <w:t xml:space="preserve"> </w:t>
            </w:r>
            <w:r>
              <w:rPr>
                <w:rFonts w:ascii="Times New Roman" w:hAnsi="Times New Roman" w:cs="Times New Roman"/>
                <w:sz w:val="28"/>
                <w:szCs w:val="28"/>
              </w:rPr>
              <w:t>Nhận</w:t>
            </w:r>
            <w:r>
              <w:rPr>
                <w:rFonts w:ascii="Times New Roman" w:hAnsi="Times New Roman" w:cs="Times New Roman"/>
                <w:spacing w:val="22"/>
                <w:sz w:val="28"/>
                <w:szCs w:val="28"/>
              </w:rPr>
              <w:t xml:space="preserve"> </w:t>
            </w:r>
            <w:r>
              <w:rPr>
                <w:rFonts w:ascii="Times New Roman" w:hAnsi="Times New Roman" w:cs="Times New Roman"/>
                <w:sz w:val="28"/>
                <w:szCs w:val="28"/>
              </w:rPr>
              <w:t>Thanh</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Toán”).</w:t>
            </w:r>
          </w:p>
        </w:tc>
      </w:tr>
    </w:tbl>
    <w:p>
      <w:pPr>
        <w:spacing w:before="20" w:line="240" w:lineRule="auto"/>
        <w:rPr>
          <w:rFonts w:ascii="Times New Roman" w:hAnsi="Times New Roman" w:cs="Times New Roman"/>
          <w:b/>
          <w:sz w:val="28"/>
          <w:szCs w:val="28"/>
        </w:rPr>
      </w:pPr>
    </w:p>
    <w:p>
      <w:pPr>
        <w:ind w:firstLine="567"/>
        <w:rPr>
          <w:rFonts w:ascii="Times New Roman" w:hAnsi="Times New Roman" w:cs="Times New Roman"/>
          <w:b/>
          <w:sz w:val="28"/>
          <w:szCs w:val="28"/>
          <w:lang w:val="en-US"/>
        </w:rPr>
      </w:pPr>
      <w:r>
        <w:rPr>
          <w:rFonts w:ascii="Times New Roman" w:hAnsi="Times New Roman" w:cs="Times New Roman"/>
          <w:b/>
          <w:sz w:val="28"/>
          <w:szCs w:val="28"/>
          <w:lang w:val="en-US"/>
        </w:rPr>
        <w:t>Danh sách các biến cố và xử lý tương ứng trên màn hình</w:t>
      </w:r>
    </w:p>
    <w:tbl>
      <w:tblPr>
        <w:tblStyle w:val="16"/>
        <w:tblW w:w="9936" w:type="dxa"/>
        <w:tblInd w:w="-5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3360"/>
        <w:gridCol w:w="57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b/>
                <w:sz w:val="28"/>
                <w:szCs w:val="28"/>
              </w:rPr>
            </w:pPr>
            <w:bookmarkStart w:id="326" w:name="_Toc170334109"/>
            <w:r>
              <w:rPr>
                <w:rFonts w:ascii="Times New Roman" w:hAnsi="Times New Roman" w:cs="Times New Roman"/>
                <w:b/>
                <w:spacing w:val="-5"/>
                <w:w w:val="125"/>
                <w:sz w:val="28"/>
                <w:szCs w:val="28"/>
              </w:rPr>
              <w:t>STT</w:t>
            </w:r>
          </w:p>
        </w:tc>
        <w:tc>
          <w:tcPr>
            <w:tcW w:w="336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736"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6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3"/>
                <w:w w:val="105"/>
                <w:sz w:val="28"/>
                <w:szCs w:val="28"/>
              </w:rPr>
              <w:t xml:space="preserve"> </w:t>
            </w:r>
            <w:r>
              <w:rPr>
                <w:rFonts w:ascii="Times New Roman" w:hAnsi="Times New Roman" w:cs="Times New Roman"/>
                <w:spacing w:val="-2"/>
                <w:w w:val="105"/>
                <w:sz w:val="28"/>
                <w:szCs w:val="28"/>
              </w:rPr>
              <w:t>CboPhuongThuc</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Ghi</w:t>
            </w:r>
            <w:r>
              <w:rPr>
                <w:rFonts w:ascii="Times New Roman" w:hAnsi="Times New Roman" w:cs="Times New Roman"/>
                <w:spacing w:val="15"/>
                <w:sz w:val="28"/>
                <w:szCs w:val="28"/>
              </w:rPr>
              <w:t xml:space="preserve"> </w:t>
            </w:r>
            <w:r>
              <w:rPr>
                <w:rFonts w:ascii="Times New Roman" w:hAnsi="Times New Roman" w:cs="Times New Roman"/>
                <w:sz w:val="28"/>
                <w:szCs w:val="28"/>
              </w:rPr>
              <w:t>nhận</w:t>
            </w:r>
            <w:r>
              <w:rPr>
                <w:rFonts w:ascii="Times New Roman" w:hAnsi="Times New Roman" w:cs="Times New Roman"/>
                <w:spacing w:val="15"/>
                <w:sz w:val="28"/>
                <w:szCs w:val="28"/>
              </w:rPr>
              <w:t xml:space="preserve"> </w:t>
            </w:r>
            <w:r>
              <w:rPr>
                <w:rFonts w:ascii="Times New Roman" w:hAnsi="Times New Roman" w:cs="Times New Roman"/>
                <w:sz w:val="28"/>
                <w:szCs w:val="28"/>
              </w:rPr>
              <w:t>phương</w:t>
            </w:r>
            <w:r>
              <w:rPr>
                <w:rFonts w:ascii="Times New Roman" w:hAnsi="Times New Roman" w:cs="Times New Roman"/>
                <w:spacing w:val="16"/>
                <w:sz w:val="28"/>
                <w:szCs w:val="28"/>
              </w:rPr>
              <w:t xml:space="preserve"> </w:t>
            </w:r>
            <w:r>
              <w:rPr>
                <w:rFonts w:ascii="Times New Roman" w:hAnsi="Times New Roman" w:cs="Times New Roman"/>
                <w:sz w:val="28"/>
                <w:szCs w:val="28"/>
              </w:rPr>
              <w:t>thức</w:t>
            </w:r>
            <w:r>
              <w:rPr>
                <w:rFonts w:ascii="Times New Roman" w:hAnsi="Times New Roman" w:cs="Times New Roman"/>
                <w:spacing w:val="15"/>
                <w:sz w:val="28"/>
                <w:szCs w:val="28"/>
              </w:rPr>
              <w:t xml:space="preserve"> </w:t>
            </w:r>
            <w:r>
              <w:rPr>
                <w:rFonts w:ascii="Times New Roman" w:hAnsi="Times New Roman" w:cs="Times New Roman"/>
                <w:sz w:val="28"/>
                <w:szCs w:val="28"/>
              </w:rPr>
              <w:t>thanh</w:t>
            </w:r>
            <w:r>
              <w:rPr>
                <w:rFonts w:ascii="Times New Roman" w:hAnsi="Times New Roman" w:cs="Times New Roman"/>
                <w:spacing w:val="15"/>
                <w:sz w:val="28"/>
                <w:szCs w:val="28"/>
              </w:rPr>
              <w:t xml:space="preserve"> </w:t>
            </w:r>
            <w:r>
              <w:rPr>
                <w:rFonts w:ascii="Times New Roman" w:hAnsi="Times New Roman" w:cs="Times New Roman"/>
                <w:sz w:val="28"/>
                <w:szCs w:val="28"/>
              </w:rPr>
              <w:t>toán</w:t>
            </w:r>
            <w:r>
              <w:rPr>
                <w:rFonts w:ascii="Times New Roman" w:hAnsi="Times New Roman" w:cs="Times New Roman"/>
                <w:spacing w:val="16"/>
                <w:sz w:val="28"/>
                <w:szCs w:val="28"/>
              </w:rPr>
              <w:t xml:space="preserve"> </w:t>
            </w:r>
            <w:r>
              <w:rPr>
                <w:rFonts w:ascii="Times New Roman" w:hAnsi="Times New Roman" w:cs="Times New Roman"/>
                <w:sz w:val="28"/>
                <w:szCs w:val="28"/>
              </w:rPr>
              <w:t>người</w:t>
            </w:r>
            <w:r>
              <w:rPr>
                <w:rFonts w:ascii="Times New Roman" w:hAnsi="Times New Roman" w:cs="Times New Roman"/>
                <w:spacing w:val="15"/>
                <w:sz w:val="28"/>
                <w:szCs w:val="28"/>
              </w:rPr>
              <w:t xml:space="preserve"> </w:t>
            </w:r>
            <w:r>
              <w:rPr>
                <w:rFonts w:ascii="Times New Roman" w:hAnsi="Times New Roman" w:cs="Times New Roman"/>
                <w:sz w:val="28"/>
                <w:szCs w:val="28"/>
              </w:rPr>
              <w:t>dùng</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60" w:type="dxa"/>
          </w:tcPr>
          <w:p>
            <w:pPr>
              <w:pStyle w:val="54"/>
              <w:tabs>
                <w:tab w:val="left" w:pos="803"/>
                <w:tab w:val="left" w:pos="1417"/>
                <w:tab w:val="left" w:pos="2098"/>
              </w:tabs>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4"/>
                <w:w w:val="105"/>
                <w:sz w:val="28"/>
                <w:szCs w:val="28"/>
              </w:rPr>
              <w:t>“Xác</w:t>
            </w:r>
            <w:r>
              <w:rPr>
                <w:rFonts w:ascii="Times New Roman" w:hAnsi="Times New Roman" w:cs="Times New Roman"/>
                <w:sz w:val="28"/>
                <w:szCs w:val="28"/>
              </w:rPr>
              <w:tab/>
            </w:r>
            <w:r>
              <w:rPr>
                <w:rFonts w:ascii="Times New Roman" w:hAnsi="Times New Roman" w:cs="Times New Roman"/>
                <w:spacing w:val="-4"/>
                <w:w w:val="105"/>
                <w:sz w:val="28"/>
                <w:szCs w:val="28"/>
              </w:rPr>
              <w:t>Nhận</w:t>
            </w:r>
            <w:r>
              <w:rPr>
                <w:rFonts w:ascii="Times New Roman" w:hAnsi="Times New Roman" w:cs="Times New Roman"/>
                <w:sz w:val="28"/>
                <w:szCs w:val="28"/>
              </w:rPr>
              <w:tab/>
            </w:r>
            <w:r>
              <w:rPr>
                <w:rFonts w:ascii="Times New Roman" w:hAnsi="Times New Roman" w:cs="Times New Roman"/>
                <w:spacing w:val="-2"/>
                <w:w w:val="105"/>
                <w:sz w:val="28"/>
                <w:szCs w:val="28"/>
              </w:rPr>
              <w:t>Thanh</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Toán”</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(BtnConfirm)</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32"/>
                <w:sz w:val="28"/>
                <w:szCs w:val="28"/>
              </w:rPr>
              <w:t xml:space="preserve"> </w:t>
            </w:r>
            <w:r>
              <w:rPr>
                <w:rFonts w:ascii="Times New Roman" w:hAnsi="Times New Roman" w:cs="Times New Roman"/>
                <w:sz w:val="28"/>
                <w:szCs w:val="28"/>
              </w:rPr>
              <w:t>thông</w:t>
            </w:r>
            <w:r>
              <w:rPr>
                <w:rFonts w:ascii="Times New Roman" w:hAnsi="Times New Roman" w:cs="Times New Roman"/>
                <w:spacing w:val="33"/>
                <w:sz w:val="28"/>
                <w:szCs w:val="28"/>
              </w:rPr>
              <w:t xml:space="preserve"> </w:t>
            </w:r>
            <w:r>
              <w:rPr>
                <w:rFonts w:ascii="Times New Roman" w:hAnsi="Times New Roman" w:cs="Times New Roman"/>
                <w:sz w:val="28"/>
                <w:szCs w:val="28"/>
              </w:rPr>
              <w:t>tin</w:t>
            </w:r>
            <w:r>
              <w:rPr>
                <w:rFonts w:ascii="Times New Roman" w:hAnsi="Times New Roman" w:cs="Times New Roman"/>
                <w:spacing w:val="33"/>
                <w:sz w:val="28"/>
                <w:szCs w:val="28"/>
              </w:rPr>
              <w:t xml:space="preserve"> </w:t>
            </w:r>
            <w:r>
              <w:rPr>
                <w:rFonts w:ascii="Times New Roman" w:hAnsi="Times New Roman" w:cs="Times New Roman"/>
                <w:sz w:val="28"/>
                <w:szCs w:val="28"/>
              </w:rPr>
              <w:t>thanh</w:t>
            </w:r>
            <w:r>
              <w:rPr>
                <w:rFonts w:ascii="Times New Roman" w:hAnsi="Times New Roman" w:cs="Times New Roman"/>
                <w:spacing w:val="33"/>
                <w:sz w:val="28"/>
                <w:szCs w:val="28"/>
              </w:rPr>
              <w:t xml:space="preserve"> </w:t>
            </w:r>
            <w:r>
              <w:rPr>
                <w:rFonts w:ascii="Times New Roman" w:hAnsi="Times New Roman" w:cs="Times New Roman"/>
                <w:sz w:val="28"/>
                <w:szCs w:val="28"/>
              </w:rPr>
              <w:t>toán</w:t>
            </w:r>
            <w:r>
              <w:rPr>
                <w:rFonts w:ascii="Times New Roman" w:hAnsi="Times New Roman" w:cs="Times New Roman"/>
                <w:spacing w:val="33"/>
                <w:sz w:val="28"/>
                <w:szCs w:val="28"/>
              </w:rPr>
              <w:t xml:space="preserve"> </w:t>
            </w:r>
            <w:r>
              <w:rPr>
                <w:rFonts w:ascii="Times New Roman" w:hAnsi="Times New Roman" w:cs="Times New Roman"/>
                <w:sz w:val="28"/>
                <w:szCs w:val="28"/>
              </w:rPr>
              <w:t>vào</w:t>
            </w:r>
            <w:r>
              <w:rPr>
                <w:rFonts w:ascii="Times New Roman" w:hAnsi="Times New Roman" w:cs="Times New Roman"/>
                <w:spacing w:val="33"/>
                <w:sz w:val="28"/>
                <w:szCs w:val="28"/>
              </w:rPr>
              <w:t xml:space="preserve"> </w:t>
            </w:r>
            <w:r>
              <w:rPr>
                <w:rFonts w:ascii="Times New Roman" w:hAnsi="Times New Roman" w:cs="Times New Roman"/>
                <w:sz w:val="28"/>
                <w:szCs w:val="28"/>
              </w:rPr>
              <w:t>cơ</w:t>
            </w:r>
            <w:r>
              <w:rPr>
                <w:rFonts w:ascii="Times New Roman" w:hAnsi="Times New Roman" w:cs="Times New Roman"/>
                <w:spacing w:val="32"/>
                <w:sz w:val="28"/>
                <w:szCs w:val="28"/>
              </w:rPr>
              <w:t xml:space="preserve"> </w:t>
            </w:r>
            <w:r>
              <w:rPr>
                <w:rFonts w:ascii="Times New Roman" w:hAnsi="Times New Roman" w:cs="Times New Roman"/>
                <w:sz w:val="28"/>
                <w:szCs w:val="28"/>
              </w:rPr>
              <w:t>sở</w:t>
            </w:r>
            <w:r>
              <w:rPr>
                <w:rFonts w:ascii="Times New Roman" w:hAnsi="Times New Roman" w:cs="Times New Roman"/>
                <w:spacing w:val="33"/>
                <w:sz w:val="28"/>
                <w:szCs w:val="28"/>
              </w:rPr>
              <w:t xml:space="preserve"> </w:t>
            </w:r>
            <w:r>
              <w:rPr>
                <w:rFonts w:ascii="Times New Roman" w:hAnsi="Times New Roman" w:cs="Times New Roman"/>
                <w:sz w:val="28"/>
                <w:szCs w:val="28"/>
              </w:rPr>
              <w:t>dữ</w:t>
            </w:r>
            <w:r>
              <w:rPr>
                <w:rFonts w:ascii="Times New Roman" w:hAnsi="Times New Roman" w:cs="Times New Roman"/>
                <w:spacing w:val="33"/>
                <w:sz w:val="28"/>
                <w:szCs w:val="28"/>
              </w:rPr>
              <w:t xml:space="preserve"> </w:t>
            </w:r>
            <w:r>
              <w:rPr>
                <w:rFonts w:ascii="Times New Roman" w:hAnsi="Times New Roman" w:cs="Times New Roman"/>
                <w:sz w:val="28"/>
                <w:szCs w:val="28"/>
              </w:rPr>
              <w:t>liệu,</w:t>
            </w:r>
            <w:r>
              <w:rPr>
                <w:rFonts w:ascii="Times New Roman" w:hAnsi="Times New Roman" w:cs="Times New Roman"/>
                <w:spacing w:val="33"/>
                <w:sz w:val="28"/>
                <w:szCs w:val="28"/>
              </w:rPr>
              <w:t xml:space="preserve"> </w:t>
            </w:r>
            <w:r>
              <w:rPr>
                <w:rFonts w:ascii="Times New Roman" w:hAnsi="Times New Roman" w:cs="Times New Roman"/>
                <w:sz w:val="28"/>
                <w:szCs w:val="28"/>
              </w:rPr>
              <w:t>cập</w:t>
            </w:r>
            <w:r>
              <w:rPr>
                <w:rFonts w:ascii="Times New Roman" w:hAnsi="Times New Roman" w:cs="Times New Roman"/>
                <w:spacing w:val="33"/>
                <w:sz w:val="28"/>
                <w:szCs w:val="28"/>
              </w:rPr>
              <w:t xml:space="preserve"> </w:t>
            </w:r>
            <w:r>
              <w:rPr>
                <w:rFonts w:ascii="Times New Roman" w:hAnsi="Times New Roman" w:cs="Times New Roman"/>
                <w:sz w:val="28"/>
                <w:szCs w:val="28"/>
              </w:rPr>
              <w:t>nhật</w:t>
            </w:r>
            <w:r>
              <w:rPr>
                <w:rFonts w:ascii="Times New Roman" w:hAnsi="Times New Roman" w:cs="Times New Roman"/>
                <w:spacing w:val="32"/>
                <w:sz w:val="28"/>
                <w:szCs w:val="28"/>
              </w:rPr>
              <w:t xml:space="preserve"> </w:t>
            </w:r>
            <w:r>
              <w:rPr>
                <w:rFonts w:ascii="Times New Roman" w:hAnsi="Times New Roman" w:cs="Times New Roman"/>
                <w:spacing w:val="-2"/>
                <w:sz w:val="28"/>
                <w:szCs w:val="28"/>
              </w:rPr>
              <w:t>trạng</w:t>
            </w:r>
            <w:r>
              <w:rPr>
                <w:rFonts w:ascii="Times New Roman" w:hAnsi="Times New Roman" w:cs="Times New Roman"/>
                <w:sz w:val="28"/>
                <w:szCs w:val="28"/>
              </w:rPr>
              <w:t>thái hóa đơn thành “Đã Thanh Toán”, đóng dialog và làm mới màn hình HoaDonView.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360" w:type="dxa"/>
          </w:tcPr>
          <w:p>
            <w:pPr>
              <w:pStyle w:val="54"/>
              <w:tabs>
                <w:tab w:val="left" w:pos="840"/>
                <w:tab w:val="left" w:pos="1603"/>
              </w:tabs>
              <w:spacing w:line="232" w:lineRule="auto"/>
              <w:ind w:right="112"/>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736"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w:t>
      </w:r>
      <w:bookmarkEnd w:id="326"/>
      <w:r>
        <w:rPr>
          <w:rFonts w:ascii="Times New Roman" w:hAnsi="Times New Roman"/>
          <w:sz w:val="28"/>
          <w:szCs w:val="28"/>
        </w:rPr>
        <w:t>Chi tiết Hóa Đơn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797425" cy="5067300"/>
            <wp:effectExtent l="0" t="0" r="3175" b="7620"/>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pic:cNvPicPr>
                  </pic:nvPicPr>
                  <pic:blipFill>
                    <a:blip r:embed="rId54"/>
                    <a:stretch>
                      <a:fillRect/>
                    </a:stretch>
                  </pic:blipFill>
                  <pic:spPr>
                    <a:xfrm>
                      <a:off x="0" y="0"/>
                      <a:ext cx="4797425" cy="506730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825" w:type="dxa"/>
        <w:tblInd w:w="-5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5"/>
        <w:gridCol w:w="2896"/>
        <w:gridCol w:w="1514"/>
        <w:gridCol w:w="4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896"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14" w:type="dxa"/>
          </w:tcPr>
          <w:p>
            <w:pPr>
              <w:pStyle w:val="54"/>
              <w:jc w:val="center"/>
              <w:rPr>
                <w:rFonts w:ascii="Times New Roman" w:hAnsi="Times New Roman" w:cs="Times New Roman"/>
                <w:sz w:val="28"/>
                <w:szCs w:val="28"/>
              </w:rPr>
            </w:pPr>
            <w:r>
              <w:rPr>
                <w:rFonts w:ascii="Times New Roman" w:hAnsi="Times New Roman" w:cs="Times New Roman"/>
                <w:b/>
                <w:bCs/>
                <w:spacing w:val="-4"/>
                <w:w w:val="105"/>
                <w:sz w:val="28"/>
                <w:szCs w:val="28"/>
              </w:rPr>
              <w:t>Kiểu</w:t>
            </w:r>
          </w:p>
        </w:tc>
        <w:tc>
          <w:tcPr>
            <w:tcW w:w="456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Tiêu</w:t>
            </w:r>
            <w:r>
              <w:rPr>
                <w:rFonts w:ascii="Times New Roman" w:hAnsi="Times New Roman" w:cs="Times New Roman"/>
                <w:spacing w:val="5"/>
                <w:sz w:val="28"/>
                <w:szCs w:val="28"/>
              </w:rPr>
              <w:t xml:space="preserve"> </w:t>
            </w:r>
            <w:r>
              <w:rPr>
                <w:rFonts w:ascii="Times New Roman" w:hAnsi="Times New Roman" w:cs="Times New Roman"/>
                <w:sz w:val="28"/>
                <w:szCs w:val="28"/>
              </w:rPr>
              <w:t>đề</w:t>
            </w:r>
            <w:r>
              <w:rPr>
                <w:rFonts w:ascii="Times New Roman" w:hAnsi="Times New Roman" w:cs="Times New Roman"/>
                <w:spacing w:val="5"/>
                <w:sz w:val="28"/>
                <w:szCs w:val="28"/>
              </w:rPr>
              <w:t xml:space="preserve"> </w:t>
            </w:r>
            <w:r>
              <w:rPr>
                <w:rFonts w:ascii="Times New Roman" w:hAnsi="Times New Roman" w:cs="Times New Roman"/>
                <w:sz w:val="28"/>
                <w:szCs w:val="28"/>
              </w:rPr>
              <w:t>header</w:t>
            </w:r>
            <w:r>
              <w:rPr>
                <w:rFonts w:ascii="Times New Roman" w:hAnsi="Times New Roman" w:cs="Times New Roman"/>
                <w:spacing w:val="5"/>
                <w:sz w:val="28"/>
                <w:szCs w:val="28"/>
              </w:rPr>
              <w:t xml:space="preserve"> </w:t>
            </w:r>
            <w:r>
              <w:rPr>
                <w:rFonts w:ascii="Times New Roman" w:hAnsi="Times New Roman" w:cs="Times New Roman"/>
                <w:sz w:val="28"/>
                <w:szCs w:val="28"/>
              </w:rPr>
              <w:t>hiển</w:t>
            </w:r>
            <w:r>
              <w:rPr>
                <w:rFonts w:ascii="Times New Roman" w:hAnsi="Times New Roman" w:cs="Times New Roman"/>
                <w:spacing w:val="5"/>
                <w:sz w:val="28"/>
                <w:szCs w:val="28"/>
              </w:rPr>
              <w:t xml:space="preserve"> </w:t>
            </w:r>
            <w:r>
              <w:rPr>
                <w:rFonts w:ascii="Times New Roman" w:hAnsi="Times New Roman" w:cs="Times New Roman"/>
                <w:sz w:val="28"/>
                <w:szCs w:val="28"/>
              </w:rPr>
              <w:t>thị</w:t>
            </w:r>
            <w:r>
              <w:rPr>
                <w:rFonts w:ascii="Times New Roman" w:hAnsi="Times New Roman" w:cs="Times New Roman"/>
                <w:spacing w:val="4"/>
                <w:sz w:val="28"/>
                <w:szCs w:val="28"/>
              </w:rPr>
              <w:t xml:space="preserve"> </w:t>
            </w:r>
            <w:r>
              <w:rPr>
                <w:rFonts w:ascii="Times New Roman" w:hAnsi="Times New Roman" w:cs="Times New Roman"/>
                <w:sz w:val="28"/>
                <w:szCs w:val="28"/>
              </w:rPr>
              <w:t>mã</w:t>
            </w:r>
            <w:r>
              <w:rPr>
                <w:rFonts w:ascii="Times New Roman" w:hAnsi="Times New Roman" w:cs="Times New Roman"/>
                <w:spacing w:val="5"/>
                <w:sz w:val="28"/>
                <w:szCs w:val="28"/>
              </w:rPr>
              <w:t xml:space="preserve"> </w:t>
            </w:r>
            <w:r>
              <w:rPr>
                <w:rFonts w:ascii="Times New Roman" w:hAnsi="Times New Roman" w:cs="Times New Roman"/>
                <w:sz w:val="28"/>
                <w:szCs w:val="28"/>
              </w:rPr>
              <w:t>hóa</w:t>
            </w:r>
            <w:r>
              <w:rPr>
                <w:rFonts w:ascii="Times New Roman" w:hAnsi="Times New Roman" w:cs="Times New Roman"/>
                <w:spacing w:val="4"/>
                <w:sz w:val="28"/>
                <w:szCs w:val="28"/>
              </w:rPr>
              <w:t xml:space="preserve"> </w:t>
            </w:r>
            <w:r>
              <w:rPr>
                <w:rFonts w:ascii="Times New Roman" w:hAnsi="Times New Roman" w:cs="Times New Roman"/>
                <w:sz w:val="28"/>
                <w:szCs w:val="28"/>
              </w:rPr>
              <w:t>đơn</w:t>
            </w:r>
            <w:r>
              <w:rPr>
                <w:rFonts w:ascii="Times New Roman" w:hAnsi="Times New Roman" w:cs="Times New Roman"/>
                <w:spacing w:val="6"/>
                <w:sz w:val="28"/>
                <w:szCs w:val="28"/>
              </w:rPr>
              <w:t xml:space="preserve"> </w:t>
            </w:r>
            <w:r>
              <w:rPr>
                <w:rFonts w:ascii="Times New Roman" w:hAnsi="Times New Roman" w:cs="Times New Roman"/>
                <w:sz w:val="28"/>
                <w:szCs w:val="28"/>
              </w:rPr>
              <w:t>“Hóa</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Đơn</w:t>
            </w:r>
            <w:r>
              <w:rPr>
                <w:rFonts w:ascii="Times New Roman" w:hAnsi="Times New Roman" w:cs="Times New Roman"/>
                <w:spacing w:val="-5"/>
                <w:sz w:val="28"/>
                <w:szCs w:val="28"/>
                <w:lang w:val="en-US"/>
              </w:rPr>
              <w:t xml:space="preserve"> </w:t>
            </w:r>
            <w:r>
              <w:rPr>
                <w:rFonts w:ascii="Times New Roman" w:hAnsi="Times New Roman" w:cs="Times New Roman"/>
                <w:w w:val="110"/>
                <w:sz w:val="28"/>
                <w:szCs w:val="28"/>
              </w:rPr>
              <w:t>#...”</w:t>
            </w:r>
            <w:r>
              <w:rPr>
                <w:rFonts w:ascii="Times New Roman" w:hAnsi="Times New Roman" w:cs="Times New Roman"/>
                <w:spacing w:val="35"/>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9"/>
                <w:w w:val="110"/>
                <w:sz w:val="28"/>
                <w:szCs w:val="28"/>
              </w:rPr>
              <w:t xml:space="preserve"> </w:t>
            </w:r>
            <w:r>
              <w:rPr>
                <w:rFonts w:ascii="Times New Roman" w:hAnsi="Times New Roman" w:cs="Times New Roman"/>
                <w:spacing w:val="-2"/>
                <w:w w:val="110"/>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TxtNguoiDat</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Họ</w:t>
            </w:r>
            <w:r>
              <w:rPr>
                <w:rFonts w:ascii="Times New Roman" w:hAnsi="Times New Roman" w:cs="Times New Roman"/>
                <w:spacing w:val="13"/>
                <w:sz w:val="28"/>
                <w:szCs w:val="28"/>
              </w:rPr>
              <w:t xml:space="preserve"> </w:t>
            </w:r>
            <w:r>
              <w:rPr>
                <w:rFonts w:ascii="Times New Roman" w:hAnsi="Times New Roman" w:cs="Times New Roman"/>
                <w:sz w:val="28"/>
                <w:szCs w:val="28"/>
              </w:rPr>
              <w:t>tên</w:t>
            </w:r>
            <w:r>
              <w:rPr>
                <w:rFonts w:ascii="Times New Roman" w:hAnsi="Times New Roman" w:cs="Times New Roman"/>
                <w:spacing w:val="13"/>
                <w:sz w:val="28"/>
                <w:szCs w:val="28"/>
              </w:rPr>
              <w:t xml:space="preserve"> </w:t>
            </w:r>
            <w:r>
              <w:rPr>
                <w:rFonts w:ascii="Times New Roman" w:hAnsi="Times New Roman" w:cs="Times New Roman"/>
                <w:sz w:val="28"/>
                <w:szCs w:val="28"/>
              </w:rPr>
              <w:t>người</w:t>
            </w:r>
            <w:r>
              <w:rPr>
                <w:rFonts w:ascii="Times New Roman" w:hAnsi="Times New Roman" w:cs="Times New Roman"/>
                <w:spacing w:val="14"/>
                <w:sz w:val="28"/>
                <w:szCs w:val="28"/>
              </w:rPr>
              <w:t xml:space="preserve"> </w:t>
            </w:r>
            <w:r>
              <w:rPr>
                <w:rFonts w:ascii="Times New Roman" w:hAnsi="Times New Roman" w:cs="Times New Roman"/>
                <w:sz w:val="28"/>
                <w:szCs w:val="28"/>
              </w:rPr>
              <w:t>đặt</w:t>
            </w:r>
            <w:r>
              <w:rPr>
                <w:rFonts w:ascii="Times New Roman" w:hAnsi="Times New Roman" w:cs="Times New Roman"/>
                <w:spacing w:val="13"/>
                <w:sz w:val="28"/>
                <w:szCs w:val="28"/>
              </w:rPr>
              <w:t xml:space="preserve"> </w:t>
            </w:r>
            <w:r>
              <w:rPr>
                <w:rFonts w:ascii="Times New Roman" w:hAnsi="Times New Roman" w:cs="Times New Roman"/>
                <w:sz w:val="28"/>
                <w:szCs w:val="28"/>
              </w:rPr>
              <w:t>phòng</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TxtKhachO</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Danh</w:t>
            </w:r>
            <w:r>
              <w:rPr>
                <w:rFonts w:ascii="Times New Roman" w:hAnsi="Times New Roman" w:cs="Times New Roman"/>
                <w:spacing w:val="15"/>
                <w:sz w:val="28"/>
                <w:szCs w:val="28"/>
              </w:rPr>
              <w:t xml:space="preserve"> </w:t>
            </w:r>
            <w:r>
              <w:rPr>
                <w:rFonts w:ascii="Times New Roman" w:hAnsi="Times New Roman" w:cs="Times New Roman"/>
                <w:sz w:val="28"/>
                <w:szCs w:val="28"/>
              </w:rPr>
              <w:t>sách</w:t>
            </w:r>
            <w:r>
              <w:rPr>
                <w:rFonts w:ascii="Times New Roman" w:hAnsi="Times New Roman" w:cs="Times New Roman"/>
                <w:spacing w:val="15"/>
                <w:sz w:val="28"/>
                <w:szCs w:val="28"/>
              </w:rPr>
              <w:t xml:space="preserve"> </w:t>
            </w:r>
            <w:r>
              <w:rPr>
                <w:rFonts w:ascii="Times New Roman" w:hAnsi="Times New Roman" w:cs="Times New Roman"/>
                <w:sz w:val="28"/>
                <w:szCs w:val="28"/>
              </w:rPr>
              <w:t>khách</w:t>
            </w:r>
            <w:r>
              <w:rPr>
                <w:rFonts w:ascii="Times New Roman" w:hAnsi="Times New Roman" w:cs="Times New Roman"/>
                <w:spacing w:val="15"/>
                <w:sz w:val="28"/>
                <w:szCs w:val="28"/>
              </w:rPr>
              <w:t xml:space="preserve"> </w:t>
            </w:r>
            <w:r>
              <w:rPr>
                <w:rFonts w:ascii="Times New Roman" w:hAnsi="Times New Roman" w:cs="Times New Roman"/>
                <w:sz w:val="28"/>
                <w:szCs w:val="28"/>
              </w:rPr>
              <w:t>ở</w:t>
            </w:r>
            <w:r>
              <w:rPr>
                <w:rFonts w:ascii="Times New Roman" w:hAnsi="Times New Roman" w:cs="Times New Roman"/>
                <w:spacing w:val="15"/>
                <w:sz w:val="28"/>
                <w:szCs w:val="28"/>
              </w:rPr>
              <w:t xml:space="preserve"> </w:t>
            </w:r>
            <w:r>
              <w:rPr>
                <w:rFonts w:ascii="Times New Roman" w:hAnsi="Times New Roman" w:cs="Times New Roman"/>
                <w:sz w:val="28"/>
                <w:szCs w:val="28"/>
              </w:rPr>
              <w:t>phòng</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TxtPhong</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Thông</w:t>
            </w:r>
            <w:r>
              <w:rPr>
                <w:rFonts w:ascii="Times New Roman" w:hAnsi="Times New Roman" w:cs="Times New Roman"/>
                <w:spacing w:val="21"/>
                <w:sz w:val="28"/>
                <w:szCs w:val="28"/>
              </w:rPr>
              <w:t xml:space="preserve"> </w:t>
            </w:r>
            <w:r>
              <w:rPr>
                <w:rFonts w:ascii="Times New Roman" w:hAnsi="Times New Roman" w:cs="Times New Roman"/>
                <w:sz w:val="28"/>
                <w:szCs w:val="28"/>
              </w:rPr>
              <w:t>tin</w:t>
            </w:r>
            <w:r>
              <w:rPr>
                <w:rFonts w:ascii="Times New Roman" w:hAnsi="Times New Roman" w:cs="Times New Roman"/>
                <w:spacing w:val="21"/>
                <w:sz w:val="28"/>
                <w:szCs w:val="28"/>
              </w:rPr>
              <w:t xml:space="preserve"> </w:t>
            </w:r>
            <w:r>
              <w:rPr>
                <w:rFonts w:ascii="Times New Roman" w:hAnsi="Times New Roman" w:cs="Times New Roman"/>
                <w:sz w:val="28"/>
                <w:szCs w:val="28"/>
              </w:rPr>
              <w:t>phòng</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TxtNgayNhan</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Ngày</w:t>
            </w:r>
            <w:r>
              <w:rPr>
                <w:rFonts w:ascii="Times New Roman" w:hAnsi="Times New Roman" w:cs="Times New Roman"/>
                <w:spacing w:val="18"/>
                <w:sz w:val="28"/>
                <w:szCs w:val="28"/>
              </w:rPr>
              <w:t xml:space="preserve"> </w:t>
            </w:r>
            <w:r>
              <w:rPr>
                <w:rFonts w:ascii="Times New Roman" w:hAnsi="Times New Roman" w:cs="Times New Roman"/>
                <w:sz w:val="28"/>
                <w:szCs w:val="28"/>
              </w:rPr>
              <w:t>nhận</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TxtNgayTra</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Ngày</w:t>
            </w:r>
            <w:r>
              <w:rPr>
                <w:rFonts w:ascii="Times New Roman" w:hAnsi="Times New Roman" w:cs="Times New Roman"/>
                <w:spacing w:val="19"/>
                <w:sz w:val="28"/>
                <w:szCs w:val="28"/>
              </w:rPr>
              <w:t xml:space="preserve"> </w:t>
            </w:r>
            <w:r>
              <w:rPr>
                <w:rFonts w:ascii="Times New Roman" w:hAnsi="Times New Roman" w:cs="Times New Roman"/>
                <w:sz w:val="28"/>
                <w:szCs w:val="28"/>
              </w:rPr>
              <w:t>trả</w:t>
            </w:r>
            <w:r>
              <w:rPr>
                <w:rFonts w:ascii="Times New Roman" w:hAnsi="Times New Roman" w:cs="Times New Roman"/>
                <w:spacing w:val="20"/>
                <w:sz w:val="28"/>
                <w:szCs w:val="28"/>
              </w:rPr>
              <w:t xml:space="preserve"> </w:t>
            </w:r>
            <w:r>
              <w:rPr>
                <w:rFonts w:ascii="Times New Roman" w:hAnsi="Times New Roman" w:cs="Times New Roman"/>
                <w:sz w:val="28"/>
                <w:szCs w:val="28"/>
              </w:rPr>
              <w:t>phòng</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TxtSoNgayThue</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Số</w:t>
            </w:r>
            <w:r>
              <w:rPr>
                <w:rFonts w:ascii="Times New Roman" w:hAnsi="Times New Roman" w:cs="Times New Roman"/>
                <w:spacing w:val="15"/>
                <w:sz w:val="28"/>
                <w:szCs w:val="28"/>
              </w:rPr>
              <w:t xml:space="preserve"> </w:t>
            </w:r>
            <w:r>
              <w:rPr>
                <w:rFonts w:ascii="Times New Roman" w:hAnsi="Times New Roman" w:cs="Times New Roman"/>
                <w:sz w:val="28"/>
                <w:szCs w:val="28"/>
              </w:rPr>
              <w:t>ngày</w:t>
            </w:r>
            <w:r>
              <w:rPr>
                <w:rFonts w:ascii="Times New Roman" w:hAnsi="Times New Roman" w:cs="Times New Roman"/>
                <w:spacing w:val="16"/>
                <w:sz w:val="28"/>
                <w:szCs w:val="28"/>
              </w:rPr>
              <w:t xml:space="preserve"> </w:t>
            </w:r>
            <w:r>
              <w:rPr>
                <w:rFonts w:ascii="Times New Roman" w:hAnsi="Times New Roman" w:cs="Times New Roman"/>
                <w:sz w:val="28"/>
                <w:szCs w:val="28"/>
              </w:rPr>
              <w:t>thuê</w:t>
            </w:r>
            <w:r>
              <w:rPr>
                <w:rFonts w:ascii="Times New Roman" w:hAnsi="Times New Roman" w:cs="Times New Roman"/>
                <w:spacing w:val="16"/>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TxtNgayLap</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Ngày</w:t>
            </w:r>
            <w:r>
              <w:rPr>
                <w:rFonts w:ascii="Times New Roman" w:hAnsi="Times New Roman" w:cs="Times New Roman"/>
                <w:spacing w:val="13"/>
                <w:sz w:val="28"/>
                <w:szCs w:val="28"/>
              </w:rPr>
              <w:t xml:space="preserve"> </w:t>
            </w:r>
            <w:r>
              <w:rPr>
                <w:rFonts w:ascii="Times New Roman" w:hAnsi="Times New Roman" w:cs="Times New Roman"/>
                <w:sz w:val="28"/>
                <w:szCs w:val="28"/>
              </w:rPr>
              <w:t>và</w:t>
            </w:r>
            <w:r>
              <w:rPr>
                <w:rFonts w:ascii="Times New Roman" w:hAnsi="Times New Roman" w:cs="Times New Roman"/>
                <w:spacing w:val="13"/>
                <w:sz w:val="28"/>
                <w:szCs w:val="28"/>
              </w:rPr>
              <w:t xml:space="preserve"> </w:t>
            </w:r>
            <w:r>
              <w:rPr>
                <w:rFonts w:ascii="Times New Roman" w:hAnsi="Times New Roman" w:cs="Times New Roman"/>
                <w:sz w:val="28"/>
                <w:szCs w:val="28"/>
              </w:rPr>
              <w:t>giờ</w:t>
            </w:r>
            <w:r>
              <w:rPr>
                <w:rFonts w:ascii="Times New Roman" w:hAnsi="Times New Roman" w:cs="Times New Roman"/>
                <w:spacing w:val="14"/>
                <w:sz w:val="28"/>
                <w:szCs w:val="28"/>
              </w:rPr>
              <w:t xml:space="preserve"> </w:t>
            </w:r>
            <w:r>
              <w:rPr>
                <w:rFonts w:ascii="Times New Roman" w:hAnsi="Times New Roman" w:cs="Times New Roman"/>
                <w:sz w:val="28"/>
                <w:szCs w:val="28"/>
              </w:rPr>
              <w:t>lập</w:t>
            </w:r>
            <w:r>
              <w:rPr>
                <w:rFonts w:ascii="Times New Roman" w:hAnsi="Times New Roman" w:cs="Times New Roman"/>
                <w:spacing w:val="13"/>
                <w:sz w:val="28"/>
                <w:szCs w:val="28"/>
              </w:rPr>
              <w:t xml:space="preserve"> </w:t>
            </w:r>
            <w:r>
              <w:rPr>
                <w:rFonts w:ascii="Times New Roman" w:hAnsi="Times New Roman" w:cs="Times New Roman"/>
                <w:sz w:val="28"/>
                <w:szCs w:val="28"/>
              </w:rPr>
              <w:t>hóa</w:t>
            </w:r>
            <w:r>
              <w:rPr>
                <w:rFonts w:ascii="Times New Roman" w:hAnsi="Times New Roman" w:cs="Times New Roman"/>
                <w:spacing w:val="14"/>
                <w:sz w:val="28"/>
                <w:szCs w:val="28"/>
              </w:rPr>
              <w:t xml:space="preserve"> </w:t>
            </w:r>
            <w:r>
              <w:rPr>
                <w:rFonts w:ascii="Times New Roman" w:hAnsi="Times New Roman" w:cs="Times New Roman"/>
                <w:sz w:val="28"/>
                <w:szCs w:val="28"/>
              </w:rPr>
              <w:t>đơn</w:t>
            </w:r>
            <w:r>
              <w:rPr>
                <w:rFonts w:ascii="Times New Roman" w:hAnsi="Times New Roman" w:cs="Times New Roman"/>
                <w:spacing w:val="13"/>
                <w:sz w:val="28"/>
                <w:szCs w:val="28"/>
              </w:rPr>
              <w:t xml:space="preserve"> </w:t>
            </w:r>
            <w:r>
              <w:rPr>
                <w:rFonts w:ascii="Times New Roman" w:hAnsi="Times New Roman" w:cs="Times New Roman"/>
                <w:sz w:val="28"/>
                <w:szCs w:val="28"/>
              </w:rPr>
              <w:t>(chỉ</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TxtNhanVien</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Tên</w:t>
            </w:r>
            <w:r>
              <w:rPr>
                <w:rFonts w:ascii="Times New Roman" w:hAnsi="Times New Roman" w:cs="Times New Roman"/>
                <w:spacing w:val="14"/>
                <w:sz w:val="28"/>
                <w:szCs w:val="28"/>
              </w:rPr>
              <w:t xml:space="preserve"> </w:t>
            </w:r>
            <w:r>
              <w:rPr>
                <w:rFonts w:ascii="Times New Roman" w:hAnsi="Times New Roman" w:cs="Times New Roman"/>
                <w:sz w:val="28"/>
                <w:szCs w:val="28"/>
              </w:rPr>
              <w:t>nhân</w:t>
            </w:r>
            <w:r>
              <w:rPr>
                <w:rFonts w:ascii="Times New Roman" w:hAnsi="Times New Roman" w:cs="Times New Roman"/>
                <w:spacing w:val="15"/>
                <w:sz w:val="28"/>
                <w:szCs w:val="28"/>
              </w:rPr>
              <w:t xml:space="preserve"> </w:t>
            </w:r>
            <w:r>
              <w:rPr>
                <w:rFonts w:ascii="Times New Roman" w:hAnsi="Times New Roman" w:cs="Times New Roman"/>
                <w:sz w:val="28"/>
                <w:szCs w:val="28"/>
              </w:rPr>
              <w:t>viên</w:t>
            </w:r>
            <w:r>
              <w:rPr>
                <w:rFonts w:ascii="Times New Roman" w:hAnsi="Times New Roman" w:cs="Times New Roman"/>
                <w:spacing w:val="15"/>
                <w:sz w:val="28"/>
                <w:szCs w:val="28"/>
              </w:rPr>
              <w:t xml:space="preserve"> </w:t>
            </w:r>
            <w:r>
              <w:rPr>
                <w:rFonts w:ascii="Times New Roman" w:hAnsi="Times New Roman" w:cs="Times New Roman"/>
                <w:sz w:val="28"/>
                <w:szCs w:val="28"/>
              </w:rPr>
              <w:t>lập</w:t>
            </w:r>
            <w:r>
              <w:rPr>
                <w:rFonts w:ascii="Times New Roman" w:hAnsi="Times New Roman" w:cs="Times New Roman"/>
                <w:spacing w:val="15"/>
                <w:sz w:val="28"/>
                <w:szCs w:val="28"/>
              </w:rPr>
              <w:t xml:space="preserve"> </w:t>
            </w:r>
            <w:r>
              <w:rPr>
                <w:rFonts w:ascii="Times New Roman" w:hAnsi="Times New Roman" w:cs="Times New Roman"/>
                <w:sz w:val="28"/>
                <w:szCs w:val="28"/>
              </w:rPr>
              <w:t>hóa</w:t>
            </w:r>
            <w:r>
              <w:rPr>
                <w:rFonts w:ascii="Times New Roman" w:hAnsi="Times New Roman" w:cs="Times New Roman"/>
                <w:spacing w:val="15"/>
                <w:sz w:val="28"/>
                <w:szCs w:val="28"/>
              </w:rPr>
              <w:t xml:space="preserve"> </w:t>
            </w:r>
            <w:r>
              <w:rPr>
                <w:rFonts w:ascii="Times New Roman" w:hAnsi="Times New Roman" w:cs="Times New Roman"/>
                <w:sz w:val="28"/>
                <w:szCs w:val="28"/>
              </w:rPr>
              <w:t>đơn</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TxtPhuongThuc</w:t>
            </w:r>
          </w:p>
        </w:tc>
        <w:tc>
          <w:tcPr>
            <w:tcW w:w="1514" w:type="dxa"/>
          </w:tcPr>
          <w:p>
            <w:pPr>
              <w:pStyle w:val="54"/>
              <w:rPr>
                <w:rFonts w:ascii="Times New Roman" w:hAnsi="Times New Roman" w:cs="Times New Roman"/>
                <w:sz w:val="28"/>
                <w:szCs w:val="28"/>
              </w:rPr>
            </w:pPr>
            <w:r>
              <w:rPr>
                <w:rFonts w:ascii="Times New Roman" w:hAnsi="Times New Roman" w:cs="Times New Roman"/>
                <w:w w:val="105"/>
                <w:sz w:val="28"/>
                <w:szCs w:val="28"/>
              </w:rPr>
              <w:t xml:space="preserve">TextBlock </w:t>
            </w:r>
            <w:r>
              <w:rPr>
                <w:rFonts w:ascii="Times New Roman" w:hAnsi="Times New Roman" w:cs="Times New Roman"/>
                <w:spacing w:val="-2"/>
                <w:w w:val="105"/>
                <w:sz w:val="28"/>
                <w:szCs w:val="28"/>
              </w:rPr>
              <w:t>(Badge)</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Phương</w:t>
            </w:r>
            <w:r>
              <w:rPr>
                <w:rFonts w:ascii="Times New Roman" w:hAnsi="Times New Roman" w:cs="Times New Roman"/>
                <w:spacing w:val="2"/>
                <w:sz w:val="28"/>
                <w:szCs w:val="28"/>
              </w:rPr>
              <w:t xml:space="preserve"> </w:t>
            </w:r>
            <w:r>
              <w:rPr>
                <w:rFonts w:ascii="Times New Roman" w:hAnsi="Times New Roman" w:cs="Times New Roman"/>
                <w:sz w:val="28"/>
                <w:szCs w:val="28"/>
              </w:rPr>
              <w:t>thức</w:t>
            </w:r>
            <w:r>
              <w:rPr>
                <w:rFonts w:ascii="Times New Roman" w:hAnsi="Times New Roman" w:cs="Times New Roman"/>
                <w:spacing w:val="2"/>
                <w:sz w:val="28"/>
                <w:szCs w:val="28"/>
              </w:rPr>
              <w:t xml:space="preserve"> </w:t>
            </w:r>
            <w:r>
              <w:rPr>
                <w:rFonts w:ascii="Times New Roman" w:hAnsi="Times New Roman" w:cs="Times New Roman"/>
                <w:sz w:val="28"/>
                <w:szCs w:val="28"/>
              </w:rPr>
              <w:t>thanh</w:t>
            </w:r>
            <w:r>
              <w:rPr>
                <w:rFonts w:ascii="Times New Roman" w:hAnsi="Times New Roman" w:cs="Times New Roman"/>
                <w:spacing w:val="3"/>
                <w:sz w:val="28"/>
                <w:szCs w:val="28"/>
              </w:rPr>
              <w:t xml:space="preserve"> </w:t>
            </w:r>
            <w:r>
              <w:rPr>
                <w:rFonts w:ascii="Times New Roman" w:hAnsi="Times New Roman" w:cs="Times New Roman"/>
                <w:sz w:val="28"/>
                <w:szCs w:val="28"/>
              </w:rPr>
              <w:t>toán</w:t>
            </w:r>
            <w:r>
              <w:rPr>
                <w:rFonts w:ascii="Times New Roman" w:hAnsi="Times New Roman" w:cs="Times New Roman"/>
                <w:spacing w:val="2"/>
                <w:sz w:val="28"/>
                <w:szCs w:val="28"/>
              </w:rPr>
              <w:t xml:space="preserve"> </w:t>
            </w:r>
            <w:r>
              <w:rPr>
                <w:rFonts w:ascii="Times New Roman" w:hAnsi="Times New Roman" w:cs="Times New Roman"/>
                <w:sz w:val="28"/>
                <w:szCs w:val="28"/>
              </w:rPr>
              <w:t>đã</w:t>
            </w:r>
            <w:r>
              <w:rPr>
                <w:rFonts w:ascii="Times New Roman" w:hAnsi="Times New Roman" w:cs="Times New Roman"/>
                <w:spacing w:val="2"/>
                <w:sz w:val="28"/>
                <w:szCs w:val="28"/>
              </w:rPr>
              <w:t xml:space="preserve"> </w:t>
            </w:r>
            <w:r>
              <w:rPr>
                <w:rFonts w:ascii="Times New Roman" w:hAnsi="Times New Roman" w:cs="Times New Roman"/>
                <w:sz w:val="28"/>
                <w:szCs w:val="28"/>
              </w:rPr>
              <w:t>sử</w:t>
            </w:r>
            <w:r>
              <w:rPr>
                <w:rFonts w:ascii="Times New Roman" w:hAnsi="Times New Roman" w:cs="Times New Roman"/>
                <w:spacing w:val="2"/>
                <w:sz w:val="28"/>
                <w:szCs w:val="28"/>
              </w:rPr>
              <w:t xml:space="preserve"> </w:t>
            </w:r>
            <w:r>
              <w:rPr>
                <w:rFonts w:ascii="Times New Roman" w:hAnsi="Times New Roman" w:cs="Times New Roman"/>
                <w:sz w:val="28"/>
                <w:szCs w:val="28"/>
              </w:rPr>
              <w:t>dụng</w:t>
            </w:r>
            <w:r>
              <w:rPr>
                <w:rFonts w:ascii="Times New Roman" w:hAnsi="Times New Roman" w:cs="Times New Roman"/>
                <w:spacing w:val="2"/>
                <w:sz w:val="28"/>
                <w:szCs w:val="28"/>
              </w:rPr>
              <w:t xml:space="preserve"> </w:t>
            </w:r>
            <w:r>
              <w:rPr>
                <w:rFonts w:ascii="Times New Roman" w:hAnsi="Times New Roman" w:cs="Times New Roman"/>
                <w:sz w:val="28"/>
                <w:szCs w:val="28"/>
              </w:rPr>
              <w:t>(chỉ</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TxtTrangThai</w:t>
            </w:r>
          </w:p>
        </w:tc>
        <w:tc>
          <w:tcPr>
            <w:tcW w:w="1514" w:type="dxa"/>
          </w:tcPr>
          <w:p>
            <w:pPr>
              <w:pStyle w:val="54"/>
              <w:rPr>
                <w:rFonts w:ascii="Times New Roman" w:hAnsi="Times New Roman" w:cs="Times New Roman"/>
                <w:sz w:val="28"/>
                <w:szCs w:val="28"/>
              </w:rPr>
            </w:pPr>
            <w:r>
              <w:rPr>
                <w:rFonts w:ascii="Times New Roman" w:hAnsi="Times New Roman" w:cs="Times New Roman"/>
                <w:w w:val="105"/>
                <w:sz w:val="28"/>
                <w:szCs w:val="28"/>
              </w:rPr>
              <w:t xml:space="preserve">TextBlock </w:t>
            </w:r>
            <w:r>
              <w:rPr>
                <w:rFonts w:ascii="Times New Roman" w:hAnsi="Times New Roman" w:cs="Times New Roman"/>
                <w:spacing w:val="-2"/>
                <w:w w:val="105"/>
                <w:sz w:val="28"/>
                <w:szCs w:val="28"/>
              </w:rPr>
              <w:t>(Badge)</w:t>
            </w:r>
          </w:p>
        </w:tc>
        <w:tc>
          <w:tcPr>
            <w:tcW w:w="4560" w:type="dxa"/>
          </w:tcPr>
          <w:p>
            <w:pPr>
              <w:pStyle w:val="54"/>
              <w:rPr>
                <w:rFonts w:ascii="Times New Roman" w:hAnsi="Times New Roman" w:cs="Times New Roman"/>
                <w:sz w:val="28"/>
                <w:szCs w:val="28"/>
              </w:rPr>
            </w:pPr>
            <w:r>
              <w:rPr>
                <w:rFonts w:ascii="Times New Roman" w:hAnsi="Times New Roman" w:cs="Times New Roman"/>
                <w:w w:val="105"/>
                <w:sz w:val="28"/>
                <w:szCs w:val="28"/>
              </w:rPr>
              <w:t>Trạng</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đơn: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Thanh</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Toán</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3"/>
                <w:w w:val="105"/>
                <w:sz w:val="28"/>
                <w:szCs w:val="28"/>
              </w:rPr>
              <w:t xml:space="preserve"> </w:t>
            </w:r>
            <w:r>
              <w:rPr>
                <w:rFonts w:ascii="Times New Roman" w:hAnsi="Times New Roman" w:cs="Times New Roman"/>
                <w:spacing w:val="-4"/>
                <w:w w:val="105"/>
                <w:sz w:val="28"/>
                <w:szCs w:val="28"/>
              </w:rPr>
              <w:t>Chưa</w:t>
            </w:r>
            <w:r>
              <w:rPr>
                <w:rFonts w:ascii="Times New Roman" w:hAnsi="Times New Roman" w:cs="Times New Roman"/>
                <w:spacing w:val="-4"/>
                <w:w w:val="105"/>
                <w:sz w:val="28"/>
                <w:szCs w:val="28"/>
                <w:lang w:val="en-US"/>
              </w:rPr>
              <w:t xml:space="preserve"> </w:t>
            </w:r>
            <w:r>
              <w:rPr>
                <w:rFonts w:ascii="Times New Roman" w:hAnsi="Times New Roman" w:cs="Times New Roman"/>
                <w:w w:val="105"/>
                <w:sz w:val="28"/>
                <w:szCs w:val="28"/>
              </w:rPr>
              <w:t>Thanh</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Toán</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Đã</w:t>
            </w:r>
            <w:r>
              <w:rPr>
                <w:rFonts w:ascii="Times New Roman" w:hAnsi="Times New Roman" w:cs="Times New Roman"/>
                <w:spacing w:val="11"/>
                <w:w w:val="105"/>
                <w:sz w:val="28"/>
                <w:szCs w:val="28"/>
              </w:rPr>
              <w:t xml:space="preserve"> </w:t>
            </w:r>
            <w:r>
              <w:rPr>
                <w:rFonts w:ascii="Times New Roman" w:hAnsi="Times New Roman" w:cs="Times New Roman"/>
                <w:w w:val="105"/>
                <w:sz w:val="28"/>
                <w:szCs w:val="28"/>
              </w:rPr>
              <w:t>Hủy</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1"/>
                <w:w w:val="105"/>
                <w:sz w:val="28"/>
                <w:szCs w:val="28"/>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TxtGiaPhongGoc</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Giá</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gốc</w:t>
            </w:r>
            <w:r>
              <w:rPr>
                <w:rFonts w:ascii="Times New Roman" w:hAnsi="Times New Roman" w:cs="Times New Roman"/>
                <w:spacing w:val="20"/>
                <w:sz w:val="28"/>
                <w:szCs w:val="28"/>
              </w:rPr>
              <w:t xml:space="preserve"> </w:t>
            </w:r>
            <w:r>
              <w:rPr>
                <w:rFonts w:ascii="Times New Roman" w:hAnsi="Times New Roman" w:cs="Times New Roman"/>
                <w:sz w:val="28"/>
                <w:szCs w:val="28"/>
              </w:rPr>
              <w:t>trong</w:t>
            </w:r>
            <w:r>
              <w:rPr>
                <w:rFonts w:ascii="Times New Roman" w:hAnsi="Times New Roman" w:cs="Times New Roman"/>
                <w:spacing w:val="19"/>
                <w:sz w:val="28"/>
                <w:szCs w:val="28"/>
              </w:rPr>
              <w:t xml:space="preserve"> </w:t>
            </w:r>
            <w:r>
              <w:rPr>
                <w:rFonts w:ascii="Times New Roman" w:hAnsi="Times New Roman" w:cs="Times New Roman"/>
                <w:sz w:val="28"/>
                <w:szCs w:val="28"/>
              </w:rPr>
              <w:t>bảng</w:t>
            </w:r>
            <w:r>
              <w:rPr>
                <w:rFonts w:ascii="Times New Roman" w:hAnsi="Times New Roman" w:cs="Times New Roman"/>
                <w:spacing w:val="20"/>
                <w:sz w:val="28"/>
                <w:szCs w:val="28"/>
              </w:rPr>
              <w:t xml:space="preserve"> </w:t>
            </w:r>
            <w:r>
              <w:rPr>
                <w:rFonts w:ascii="Times New Roman" w:hAnsi="Times New Roman" w:cs="Times New Roman"/>
                <w:sz w:val="28"/>
                <w:szCs w:val="28"/>
              </w:rPr>
              <w:t>chi</w:t>
            </w:r>
            <w:r>
              <w:rPr>
                <w:rFonts w:ascii="Times New Roman" w:hAnsi="Times New Roman" w:cs="Times New Roman"/>
                <w:spacing w:val="20"/>
                <w:sz w:val="28"/>
                <w:szCs w:val="28"/>
              </w:rPr>
              <w:t xml:space="preserve"> </w:t>
            </w:r>
            <w:r>
              <w:rPr>
                <w:rFonts w:ascii="Times New Roman" w:hAnsi="Times New Roman" w:cs="Times New Roman"/>
                <w:sz w:val="28"/>
                <w:szCs w:val="28"/>
              </w:rPr>
              <w:t>tiết</w:t>
            </w:r>
            <w:r>
              <w:rPr>
                <w:rFonts w:ascii="Times New Roman" w:hAnsi="Times New Roman" w:cs="Times New Roman"/>
                <w:spacing w:val="20"/>
                <w:sz w:val="28"/>
                <w:szCs w:val="28"/>
              </w:rPr>
              <w:t xml:space="preserve"> </w:t>
            </w:r>
            <w:r>
              <w:rPr>
                <w:rFonts w:ascii="Times New Roman" w:hAnsi="Times New Roman" w:cs="Times New Roman"/>
                <w:sz w:val="28"/>
                <w:szCs w:val="28"/>
              </w:rPr>
              <w:t>thanh</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toán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RowPhuThuLoai</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18"/>
                <w:sz w:val="28"/>
                <w:szCs w:val="28"/>
              </w:rPr>
              <w:t xml:space="preserve"> </w:t>
            </w:r>
            <w:r>
              <w:rPr>
                <w:rFonts w:ascii="Times New Roman" w:hAnsi="Times New Roman" w:cs="Times New Roman"/>
                <w:sz w:val="28"/>
                <w:szCs w:val="28"/>
              </w:rPr>
              <w:t>phụ</w:t>
            </w:r>
            <w:r>
              <w:rPr>
                <w:rFonts w:ascii="Times New Roman" w:hAnsi="Times New Roman" w:cs="Times New Roman"/>
                <w:spacing w:val="19"/>
                <w:sz w:val="28"/>
                <w:szCs w:val="28"/>
              </w:rPr>
              <w:t xml:space="preserve"> </w:t>
            </w:r>
            <w:r>
              <w:rPr>
                <w:rFonts w:ascii="Times New Roman" w:hAnsi="Times New Roman" w:cs="Times New Roman"/>
                <w:sz w:val="28"/>
                <w:szCs w:val="28"/>
              </w:rPr>
              <w:t>thu</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9"/>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Mặc</w:t>
            </w:r>
            <w:r>
              <w:rPr>
                <w:rFonts w:ascii="Times New Roman" w:hAnsi="Times New Roman" w:cs="Times New Roman"/>
                <w:spacing w:val="19"/>
                <w:sz w:val="28"/>
                <w:szCs w:val="28"/>
              </w:rPr>
              <w:t xml:space="preserve"> </w:t>
            </w:r>
            <w:r>
              <w:rPr>
                <w:rFonts w:ascii="Times New Roman" w:hAnsi="Times New Roman" w:cs="Times New Roman"/>
                <w:sz w:val="28"/>
                <w:szCs w:val="28"/>
              </w:rPr>
              <w:t>định</w:t>
            </w:r>
            <w:r>
              <w:rPr>
                <w:rFonts w:ascii="Times New Roman" w:hAnsi="Times New Roman" w:cs="Times New Roman"/>
                <w:spacing w:val="18"/>
                <w:sz w:val="28"/>
                <w:szCs w:val="28"/>
              </w:rPr>
              <w:t xml:space="preserve"> </w:t>
            </w:r>
            <w:r>
              <w:rPr>
                <w:rFonts w:ascii="Times New Roman" w:hAnsi="Times New Roman" w:cs="Times New Roman"/>
                <w:sz w:val="28"/>
                <w:szCs w:val="28"/>
              </w:rPr>
              <w:t>bị</w:t>
            </w:r>
            <w:r>
              <w:rPr>
                <w:rFonts w:ascii="Times New Roman" w:hAnsi="Times New Roman" w:cs="Times New Roman"/>
                <w:spacing w:val="19"/>
                <w:sz w:val="28"/>
                <w:szCs w:val="28"/>
              </w:rPr>
              <w:t xml:space="preserve"> </w:t>
            </w:r>
            <w:r>
              <w:rPr>
                <w:rFonts w:ascii="Times New Roman" w:hAnsi="Times New Roman" w:cs="Times New Roman"/>
                <w:sz w:val="28"/>
                <w:szCs w:val="28"/>
              </w:rPr>
              <w:t>ẩn</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RowPhuThuSC</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20"/>
                <w:sz w:val="28"/>
                <w:szCs w:val="28"/>
              </w:rPr>
              <w:t xml:space="preserve"> </w:t>
            </w:r>
            <w:r>
              <w:rPr>
                <w:rFonts w:ascii="Times New Roman" w:hAnsi="Times New Roman" w:cs="Times New Roman"/>
                <w:sz w:val="28"/>
                <w:szCs w:val="28"/>
              </w:rPr>
              <w:t>phụ</w:t>
            </w:r>
            <w:r>
              <w:rPr>
                <w:rFonts w:ascii="Times New Roman" w:hAnsi="Times New Roman" w:cs="Times New Roman"/>
                <w:spacing w:val="21"/>
                <w:sz w:val="28"/>
                <w:szCs w:val="28"/>
              </w:rPr>
              <w:t xml:space="preserve"> </w:t>
            </w:r>
            <w:r>
              <w:rPr>
                <w:rFonts w:ascii="Times New Roman" w:hAnsi="Times New Roman" w:cs="Times New Roman"/>
                <w:sz w:val="28"/>
                <w:szCs w:val="28"/>
              </w:rPr>
              <w:t>thu</w:t>
            </w:r>
            <w:r>
              <w:rPr>
                <w:rFonts w:ascii="Times New Roman" w:hAnsi="Times New Roman" w:cs="Times New Roman"/>
                <w:spacing w:val="20"/>
                <w:sz w:val="28"/>
                <w:szCs w:val="28"/>
              </w:rPr>
              <w:t xml:space="preserve"> </w:t>
            </w:r>
            <w:r>
              <w:rPr>
                <w:rFonts w:ascii="Times New Roman" w:hAnsi="Times New Roman" w:cs="Times New Roman"/>
                <w:sz w:val="28"/>
                <w:szCs w:val="28"/>
              </w:rPr>
              <w:t>vượt</w:t>
            </w:r>
            <w:r>
              <w:rPr>
                <w:rFonts w:ascii="Times New Roman" w:hAnsi="Times New Roman" w:cs="Times New Roman"/>
                <w:spacing w:val="21"/>
                <w:sz w:val="28"/>
                <w:szCs w:val="28"/>
              </w:rPr>
              <w:t xml:space="preserve"> </w:t>
            </w:r>
            <w:r>
              <w:rPr>
                <w:rFonts w:ascii="Times New Roman" w:hAnsi="Times New Roman" w:cs="Times New Roman"/>
                <w:sz w:val="28"/>
                <w:szCs w:val="28"/>
              </w:rPr>
              <w:t>sức</w:t>
            </w:r>
            <w:r>
              <w:rPr>
                <w:rFonts w:ascii="Times New Roman" w:hAnsi="Times New Roman" w:cs="Times New Roman"/>
                <w:spacing w:val="20"/>
                <w:sz w:val="28"/>
                <w:szCs w:val="28"/>
              </w:rPr>
              <w:t xml:space="preserve"> </w:t>
            </w:r>
            <w:r>
              <w:rPr>
                <w:rFonts w:ascii="Times New Roman" w:hAnsi="Times New Roman" w:cs="Times New Roman"/>
                <w:sz w:val="28"/>
                <w:szCs w:val="28"/>
              </w:rPr>
              <w:t>chứa.</w:t>
            </w:r>
            <w:r>
              <w:rPr>
                <w:rFonts w:ascii="Times New Roman" w:hAnsi="Times New Roman" w:cs="Times New Roman"/>
                <w:spacing w:val="21"/>
                <w:sz w:val="28"/>
                <w:szCs w:val="28"/>
              </w:rPr>
              <w:t xml:space="preserve"> </w:t>
            </w:r>
            <w:r>
              <w:rPr>
                <w:rFonts w:ascii="Times New Roman" w:hAnsi="Times New Roman" w:cs="Times New Roman"/>
                <w:sz w:val="28"/>
                <w:szCs w:val="28"/>
              </w:rPr>
              <w:t>Mặc</w:t>
            </w:r>
            <w:r>
              <w:rPr>
                <w:rFonts w:ascii="Times New Roman" w:hAnsi="Times New Roman" w:cs="Times New Roman"/>
                <w:spacing w:val="21"/>
                <w:sz w:val="28"/>
                <w:szCs w:val="28"/>
              </w:rPr>
              <w:t xml:space="preserve"> </w:t>
            </w:r>
            <w:r>
              <w:rPr>
                <w:rFonts w:ascii="Times New Roman" w:hAnsi="Times New Roman" w:cs="Times New Roman"/>
                <w:sz w:val="28"/>
                <w:szCs w:val="28"/>
              </w:rPr>
              <w:t>định</w:t>
            </w:r>
            <w:r>
              <w:rPr>
                <w:rFonts w:ascii="Times New Roman" w:hAnsi="Times New Roman" w:cs="Times New Roman"/>
                <w:spacing w:val="20"/>
                <w:sz w:val="28"/>
                <w:szCs w:val="28"/>
              </w:rPr>
              <w:t xml:space="preserve"> </w:t>
            </w:r>
            <w:r>
              <w:rPr>
                <w:rFonts w:ascii="Times New Roman" w:hAnsi="Times New Roman" w:cs="Times New Roman"/>
                <w:sz w:val="28"/>
                <w:szCs w:val="28"/>
              </w:rPr>
              <w:t>bị</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ẩn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RowTienPhongTotal</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Tổng</w:t>
            </w:r>
            <w:r>
              <w:rPr>
                <w:rFonts w:ascii="Times New Roman" w:hAnsi="Times New Roman" w:cs="Times New Roman"/>
                <w:spacing w:val="22"/>
                <w:sz w:val="28"/>
                <w:szCs w:val="28"/>
              </w:rPr>
              <w:t xml:space="preserve"> </w:t>
            </w:r>
            <w:r>
              <w:rPr>
                <w:rFonts w:ascii="Times New Roman" w:hAnsi="Times New Roman" w:cs="Times New Roman"/>
                <w:sz w:val="28"/>
                <w:szCs w:val="28"/>
              </w:rPr>
              <w:t>tiền</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22"/>
                <w:sz w:val="28"/>
                <w:szCs w:val="28"/>
              </w:rPr>
              <w:t xml:space="preserve"> </w:t>
            </w:r>
            <w:r>
              <w:rPr>
                <w:rFonts w:ascii="Times New Roman" w:hAnsi="Times New Roman" w:cs="Times New Roman"/>
                <w:sz w:val="28"/>
                <w:szCs w:val="28"/>
              </w:rPr>
              <w:t>khi</w:t>
            </w:r>
            <w:r>
              <w:rPr>
                <w:rFonts w:ascii="Times New Roman" w:hAnsi="Times New Roman" w:cs="Times New Roman"/>
                <w:spacing w:val="22"/>
                <w:sz w:val="28"/>
                <w:szCs w:val="28"/>
              </w:rPr>
              <w:t xml:space="preserve"> </w:t>
            </w:r>
            <w:r>
              <w:rPr>
                <w:rFonts w:ascii="Times New Roman" w:hAnsi="Times New Roman" w:cs="Times New Roman"/>
                <w:sz w:val="28"/>
                <w:szCs w:val="28"/>
              </w:rPr>
              <w:t>có</w:t>
            </w:r>
            <w:r>
              <w:rPr>
                <w:rFonts w:ascii="Times New Roman" w:hAnsi="Times New Roman" w:cs="Times New Roman"/>
                <w:spacing w:val="22"/>
                <w:sz w:val="28"/>
                <w:szCs w:val="28"/>
              </w:rPr>
              <w:t xml:space="preserve"> </w:t>
            </w:r>
            <w:r>
              <w:rPr>
                <w:rFonts w:ascii="Times New Roman" w:hAnsi="Times New Roman" w:cs="Times New Roman"/>
                <w:sz w:val="28"/>
                <w:szCs w:val="28"/>
              </w:rPr>
              <w:t>phụ</w:t>
            </w:r>
            <w:r>
              <w:rPr>
                <w:rFonts w:ascii="Times New Roman" w:hAnsi="Times New Roman" w:cs="Times New Roman"/>
                <w:spacing w:val="22"/>
                <w:sz w:val="28"/>
                <w:szCs w:val="28"/>
              </w:rPr>
              <w:t xml:space="preserve"> </w:t>
            </w:r>
            <w:r>
              <w:rPr>
                <w:rFonts w:ascii="Times New Roman" w:hAnsi="Times New Roman" w:cs="Times New Roman"/>
                <w:sz w:val="28"/>
                <w:szCs w:val="28"/>
              </w:rPr>
              <w:t>thu.</w:t>
            </w:r>
            <w:r>
              <w:rPr>
                <w:rFonts w:ascii="Times New Roman" w:hAnsi="Times New Roman" w:cs="Times New Roman"/>
                <w:spacing w:val="22"/>
                <w:sz w:val="28"/>
                <w:szCs w:val="28"/>
              </w:rPr>
              <w:t xml:space="preserve"> </w:t>
            </w:r>
            <w:r>
              <w:rPr>
                <w:rFonts w:ascii="Times New Roman" w:hAnsi="Times New Roman" w:cs="Times New Roman"/>
                <w:sz w:val="28"/>
                <w:szCs w:val="28"/>
              </w:rPr>
              <w:t>Mặc</w:t>
            </w:r>
            <w:r>
              <w:rPr>
                <w:rFonts w:ascii="Times New Roman" w:hAnsi="Times New Roman" w:cs="Times New Roman"/>
                <w:spacing w:val="22"/>
                <w:sz w:val="28"/>
                <w:szCs w:val="28"/>
              </w:rPr>
              <w:t xml:space="preserve"> </w:t>
            </w:r>
            <w:r>
              <w:rPr>
                <w:rFonts w:ascii="Times New Roman" w:hAnsi="Times New Roman" w:cs="Times New Roman"/>
                <w:sz w:val="28"/>
                <w:szCs w:val="28"/>
              </w:rPr>
              <w:t>định</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bị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PnlDichVu</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StackPanel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Chi</w:t>
            </w:r>
            <w:r>
              <w:rPr>
                <w:rFonts w:ascii="Times New Roman" w:hAnsi="Times New Roman" w:cs="Times New Roman"/>
                <w:spacing w:val="34"/>
                <w:sz w:val="28"/>
                <w:szCs w:val="28"/>
              </w:rPr>
              <w:t xml:space="preserve"> </w:t>
            </w:r>
            <w:r>
              <w:rPr>
                <w:rFonts w:ascii="Times New Roman" w:hAnsi="Times New Roman" w:cs="Times New Roman"/>
                <w:sz w:val="28"/>
                <w:szCs w:val="28"/>
              </w:rPr>
              <w:t>tiết</w:t>
            </w:r>
            <w:r>
              <w:rPr>
                <w:rFonts w:ascii="Times New Roman" w:hAnsi="Times New Roman" w:cs="Times New Roman"/>
                <w:spacing w:val="35"/>
                <w:sz w:val="28"/>
                <w:szCs w:val="28"/>
              </w:rPr>
              <w:t xml:space="preserve"> </w:t>
            </w:r>
            <w:r>
              <w:rPr>
                <w:rFonts w:ascii="Times New Roman" w:hAnsi="Times New Roman" w:cs="Times New Roman"/>
                <w:sz w:val="28"/>
                <w:szCs w:val="28"/>
              </w:rPr>
              <w:t>dịch</w:t>
            </w:r>
            <w:r>
              <w:rPr>
                <w:rFonts w:ascii="Times New Roman" w:hAnsi="Times New Roman" w:cs="Times New Roman"/>
                <w:spacing w:val="35"/>
                <w:sz w:val="28"/>
                <w:szCs w:val="28"/>
              </w:rPr>
              <w:t xml:space="preserve"> </w:t>
            </w:r>
            <w:r>
              <w:rPr>
                <w:rFonts w:ascii="Times New Roman" w:hAnsi="Times New Roman" w:cs="Times New Roman"/>
                <w:sz w:val="28"/>
                <w:szCs w:val="28"/>
              </w:rPr>
              <w:t>vụ</w:t>
            </w:r>
            <w:r>
              <w:rPr>
                <w:rFonts w:ascii="Times New Roman" w:hAnsi="Times New Roman" w:cs="Times New Roman"/>
                <w:spacing w:val="34"/>
                <w:sz w:val="28"/>
                <w:szCs w:val="28"/>
              </w:rPr>
              <w:t xml:space="preserve"> </w:t>
            </w:r>
            <w:r>
              <w:rPr>
                <w:rFonts w:ascii="Times New Roman" w:hAnsi="Times New Roman" w:cs="Times New Roman"/>
                <w:sz w:val="28"/>
                <w:szCs w:val="28"/>
              </w:rPr>
              <w:t>đã</w:t>
            </w:r>
            <w:r>
              <w:rPr>
                <w:rFonts w:ascii="Times New Roman" w:hAnsi="Times New Roman" w:cs="Times New Roman"/>
                <w:spacing w:val="35"/>
                <w:sz w:val="28"/>
                <w:szCs w:val="28"/>
              </w:rPr>
              <w:t xml:space="preserve"> </w:t>
            </w:r>
            <w:r>
              <w:rPr>
                <w:rFonts w:ascii="Times New Roman" w:hAnsi="Times New Roman" w:cs="Times New Roman"/>
                <w:sz w:val="28"/>
                <w:szCs w:val="28"/>
              </w:rPr>
              <w:t>sử</w:t>
            </w:r>
            <w:r>
              <w:rPr>
                <w:rFonts w:ascii="Times New Roman" w:hAnsi="Times New Roman" w:cs="Times New Roman"/>
                <w:spacing w:val="35"/>
                <w:sz w:val="28"/>
                <w:szCs w:val="28"/>
              </w:rPr>
              <w:t xml:space="preserve"> </w:t>
            </w:r>
            <w:r>
              <w:rPr>
                <w:rFonts w:ascii="Times New Roman" w:hAnsi="Times New Roman" w:cs="Times New Roman"/>
                <w:sz w:val="28"/>
                <w:szCs w:val="28"/>
              </w:rPr>
              <w:t>dụng.</w:t>
            </w:r>
            <w:r>
              <w:rPr>
                <w:rFonts w:ascii="Times New Roman" w:hAnsi="Times New Roman" w:cs="Times New Roman"/>
                <w:spacing w:val="35"/>
                <w:sz w:val="28"/>
                <w:szCs w:val="28"/>
              </w:rPr>
              <w:t xml:space="preserve"> </w:t>
            </w:r>
            <w:r>
              <w:rPr>
                <w:rFonts w:ascii="Times New Roman" w:hAnsi="Times New Roman" w:cs="Times New Roman"/>
                <w:sz w:val="28"/>
                <w:szCs w:val="28"/>
              </w:rPr>
              <w:t>Mặc</w:t>
            </w:r>
            <w:r>
              <w:rPr>
                <w:rFonts w:ascii="Times New Roman" w:hAnsi="Times New Roman" w:cs="Times New Roman"/>
                <w:spacing w:val="34"/>
                <w:sz w:val="28"/>
                <w:szCs w:val="28"/>
              </w:rPr>
              <w:t xml:space="preserve"> </w:t>
            </w:r>
            <w:r>
              <w:rPr>
                <w:rFonts w:ascii="Times New Roman" w:hAnsi="Times New Roman" w:cs="Times New Roman"/>
                <w:sz w:val="28"/>
                <w:szCs w:val="28"/>
              </w:rPr>
              <w:t>định</w:t>
            </w:r>
            <w:r>
              <w:rPr>
                <w:rFonts w:ascii="Times New Roman" w:hAnsi="Times New Roman" w:cs="Times New Roman"/>
                <w:spacing w:val="35"/>
                <w:sz w:val="28"/>
                <w:szCs w:val="28"/>
              </w:rPr>
              <w:t xml:space="preserve"> </w:t>
            </w:r>
            <w:r>
              <w:rPr>
                <w:rFonts w:ascii="Times New Roman" w:hAnsi="Times New Roman" w:cs="Times New Roman"/>
                <w:sz w:val="28"/>
                <w:szCs w:val="28"/>
              </w:rPr>
              <w:t>bị</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ẩn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RowVAT</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w w:val="105"/>
                <w:sz w:val="28"/>
                <w:szCs w:val="28"/>
              </w:rPr>
              <w:t>Dòng</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VAT.</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Mặc</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định</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bị</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ẩn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18</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RowGiamGia</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39"/>
                <w:sz w:val="28"/>
                <w:szCs w:val="28"/>
              </w:rPr>
              <w:t xml:space="preserve"> </w:t>
            </w:r>
            <w:r>
              <w:rPr>
                <w:rFonts w:ascii="Times New Roman" w:hAnsi="Times New Roman" w:cs="Times New Roman"/>
                <w:sz w:val="28"/>
                <w:szCs w:val="28"/>
              </w:rPr>
              <w:t>mã</w:t>
            </w:r>
            <w:r>
              <w:rPr>
                <w:rFonts w:ascii="Times New Roman" w:hAnsi="Times New Roman" w:cs="Times New Roman"/>
                <w:spacing w:val="40"/>
                <w:sz w:val="28"/>
                <w:szCs w:val="28"/>
              </w:rPr>
              <w:t xml:space="preserve"> </w:t>
            </w:r>
            <w:r>
              <w:rPr>
                <w:rFonts w:ascii="Times New Roman" w:hAnsi="Times New Roman" w:cs="Times New Roman"/>
                <w:sz w:val="28"/>
                <w:szCs w:val="28"/>
              </w:rPr>
              <w:t>giảm</w:t>
            </w:r>
            <w:r>
              <w:rPr>
                <w:rFonts w:ascii="Times New Roman" w:hAnsi="Times New Roman" w:cs="Times New Roman"/>
                <w:spacing w:val="40"/>
                <w:sz w:val="28"/>
                <w:szCs w:val="28"/>
              </w:rPr>
              <w:t xml:space="preserve"> </w:t>
            </w:r>
            <w:r>
              <w:rPr>
                <w:rFonts w:ascii="Times New Roman" w:hAnsi="Times New Roman" w:cs="Times New Roman"/>
                <w:sz w:val="28"/>
                <w:szCs w:val="28"/>
              </w:rPr>
              <w:t>giá</w:t>
            </w:r>
            <w:r>
              <w:rPr>
                <w:rFonts w:ascii="Times New Roman" w:hAnsi="Times New Roman" w:cs="Times New Roman"/>
                <w:spacing w:val="40"/>
                <w:sz w:val="28"/>
                <w:szCs w:val="28"/>
              </w:rPr>
              <w:t xml:space="preserve"> </w:t>
            </w:r>
            <w:r>
              <w:rPr>
                <w:rFonts w:ascii="Times New Roman" w:hAnsi="Times New Roman" w:cs="Times New Roman"/>
                <w:sz w:val="28"/>
                <w:szCs w:val="28"/>
              </w:rPr>
              <w:t>đã</w:t>
            </w:r>
            <w:r>
              <w:rPr>
                <w:rFonts w:ascii="Times New Roman" w:hAnsi="Times New Roman" w:cs="Times New Roman"/>
                <w:spacing w:val="40"/>
                <w:sz w:val="28"/>
                <w:szCs w:val="28"/>
              </w:rPr>
              <w:t xml:space="preserve"> </w:t>
            </w:r>
            <w:r>
              <w:rPr>
                <w:rFonts w:ascii="Times New Roman" w:hAnsi="Times New Roman" w:cs="Times New Roman"/>
                <w:sz w:val="28"/>
                <w:szCs w:val="28"/>
              </w:rPr>
              <w:t>áp</w:t>
            </w:r>
            <w:r>
              <w:rPr>
                <w:rFonts w:ascii="Times New Roman" w:hAnsi="Times New Roman" w:cs="Times New Roman"/>
                <w:spacing w:val="40"/>
                <w:sz w:val="28"/>
                <w:szCs w:val="28"/>
              </w:rPr>
              <w:t xml:space="preserve"> </w:t>
            </w:r>
            <w:r>
              <w:rPr>
                <w:rFonts w:ascii="Times New Roman" w:hAnsi="Times New Roman" w:cs="Times New Roman"/>
                <w:sz w:val="28"/>
                <w:szCs w:val="28"/>
              </w:rPr>
              <w:t>dụng.</w:t>
            </w:r>
            <w:r>
              <w:rPr>
                <w:rFonts w:ascii="Times New Roman" w:hAnsi="Times New Roman" w:cs="Times New Roman"/>
                <w:spacing w:val="40"/>
                <w:sz w:val="28"/>
                <w:szCs w:val="28"/>
              </w:rPr>
              <w:t xml:space="preserve"> </w:t>
            </w:r>
            <w:r>
              <w:rPr>
                <w:rFonts w:ascii="Times New Roman" w:hAnsi="Times New Roman" w:cs="Times New Roman"/>
                <w:sz w:val="28"/>
                <w:szCs w:val="28"/>
              </w:rPr>
              <w:t>Mặc</w:t>
            </w:r>
            <w:r>
              <w:rPr>
                <w:rFonts w:ascii="Times New Roman" w:hAnsi="Times New Roman" w:cs="Times New Roman"/>
                <w:spacing w:val="40"/>
                <w:sz w:val="28"/>
                <w:szCs w:val="28"/>
              </w:rPr>
              <w:t xml:space="preserve"> </w:t>
            </w:r>
            <w:r>
              <w:rPr>
                <w:rFonts w:ascii="Times New Roman" w:hAnsi="Times New Roman" w:cs="Times New Roman"/>
                <w:sz w:val="28"/>
                <w:szCs w:val="28"/>
              </w:rPr>
              <w:t>định</w:t>
            </w:r>
            <w:r>
              <w:rPr>
                <w:rFonts w:ascii="Times New Roman" w:hAnsi="Times New Roman" w:cs="Times New Roman"/>
                <w:spacing w:val="40"/>
                <w:sz w:val="28"/>
                <w:szCs w:val="28"/>
              </w:rPr>
              <w:t xml:space="preserve"> </w:t>
            </w:r>
            <w:r>
              <w:rPr>
                <w:rFonts w:ascii="Times New Roman" w:hAnsi="Times New Roman" w:cs="Times New Roman"/>
                <w:spacing w:val="-5"/>
                <w:sz w:val="28"/>
                <w:szCs w:val="28"/>
              </w:rPr>
              <w:t>bị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19</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RowCoc</w:t>
            </w:r>
          </w:p>
        </w:tc>
        <w:tc>
          <w:tcPr>
            <w:tcW w:w="1514" w:type="dxa"/>
          </w:tcPr>
          <w:p>
            <w:pPr>
              <w:pStyle w:val="54"/>
              <w:rPr>
                <w:rFonts w:ascii="Times New Roman" w:hAnsi="Times New Roman" w:cs="Times New Roman"/>
                <w:sz w:val="28"/>
                <w:szCs w:val="28"/>
              </w:rPr>
            </w:pPr>
            <w:r>
              <w:rPr>
                <w:rFonts w:ascii="Times New Roman" w:hAnsi="Times New Roman" w:cs="Times New Roman"/>
                <w:spacing w:val="-2"/>
                <w:sz w:val="28"/>
                <w:szCs w:val="28"/>
              </w:rPr>
              <w:t>DockPanel</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Dòng</w:t>
            </w:r>
            <w:r>
              <w:rPr>
                <w:rFonts w:ascii="Times New Roman" w:hAnsi="Times New Roman" w:cs="Times New Roman"/>
                <w:spacing w:val="19"/>
                <w:sz w:val="28"/>
                <w:szCs w:val="28"/>
              </w:rPr>
              <w:t xml:space="preserve"> </w:t>
            </w:r>
            <w:r>
              <w:rPr>
                <w:rFonts w:ascii="Times New Roman" w:hAnsi="Times New Roman" w:cs="Times New Roman"/>
                <w:sz w:val="28"/>
                <w:szCs w:val="28"/>
              </w:rPr>
              <w:t>tiền</w:t>
            </w:r>
            <w:r>
              <w:rPr>
                <w:rFonts w:ascii="Times New Roman" w:hAnsi="Times New Roman" w:cs="Times New Roman"/>
                <w:spacing w:val="20"/>
                <w:sz w:val="28"/>
                <w:szCs w:val="28"/>
              </w:rPr>
              <w:t xml:space="preserve"> </w:t>
            </w:r>
            <w:r>
              <w:rPr>
                <w:rFonts w:ascii="Times New Roman" w:hAnsi="Times New Roman" w:cs="Times New Roman"/>
                <w:sz w:val="28"/>
                <w:szCs w:val="28"/>
              </w:rPr>
              <w:t>cọc</w:t>
            </w:r>
            <w:r>
              <w:rPr>
                <w:rFonts w:ascii="Times New Roman" w:hAnsi="Times New Roman" w:cs="Times New Roman"/>
                <w:spacing w:val="20"/>
                <w:sz w:val="28"/>
                <w:szCs w:val="28"/>
              </w:rPr>
              <w:t xml:space="preserve"> </w:t>
            </w:r>
            <w:r>
              <w:rPr>
                <w:rFonts w:ascii="Times New Roman" w:hAnsi="Times New Roman" w:cs="Times New Roman"/>
                <w:sz w:val="28"/>
                <w:szCs w:val="28"/>
              </w:rPr>
              <w:t>đặt</w:t>
            </w:r>
            <w:r>
              <w:rPr>
                <w:rFonts w:ascii="Times New Roman" w:hAnsi="Times New Roman" w:cs="Times New Roman"/>
                <w:spacing w:val="19"/>
                <w:sz w:val="28"/>
                <w:szCs w:val="28"/>
              </w:rPr>
              <w:t xml:space="preserve"> </w:t>
            </w:r>
            <w:r>
              <w:rPr>
                <w:rFonts w:ascii="Times New Roman" w:hAnsi="Times New Roman" w:cs="Times New Roman"/>
                <w:sz w:val="28"/>
                <w:szCs w:val="28"/>
              </w:rPr>
              <w:t>phòng</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20</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TxtThanhToanTraPhong</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Số</w:t>
            </w:r>
            <w:r>
              <w:rPr>
                <w:rFonts w:ascii="Times New Roman" w:hAnsi="Times New Roman" w:cs="Times New Roman"/>
                <w:spacing w:val="36"/>
                <w:sz w:val="28"/>
                <w:szCs w:val="28"/>
              </w:rPr>
              <w:t xml:space="preserve"> </w:t>
            </w:r>
            <w:r>
              <w:rPr>
                <w:rFonts w:ascii="Times New Roman" w:hAnsi="Times New Roman" w:cs="Times New Roman"/>
                <w:sz w:val="28"/>
                <w:szCs w:val="28"/>
              </w:rPr>
              <w:t>tiền</w:t>
            </w:r>
            <w:r>
              <w:rPr>
                <w:rFonts w:ascii="Times New Roman" w:hAnsi="Times New Roman" w:cs="Times New Roman"/>
                <w:spacing w:val="36"/>
                <w:sz w:val="28"/>
                <w:szCs w:val="28"/>
              </w:rPr>
              <w:t xml:space="preserve"> </w:t>
            </w:r>
            <w:r>
              <w:rPr>
                <w:rFonts w:ascii="Times New Roman" w:hAnsi="Times New Roman" w:cs="Times New Roman"/>
                <w:sz w:val="28"/>
                <w:szCs w:val="28"/>
              </w:rPr>
              <w:t>khách</w:t>
            </w:r>
            <w:r>
              <w:rPr>
                <w:rFonts w:ascii="Times New Roman" w:hAnsi="Times New Roman" w:cs="Times New Roman"/>
                <w:spacing w:val="37"/>
                <w:sz w:val="28"/>
                <w:szCs w:val="28"/>
              </w:rPr>
              <w:t xml:space="preserve"> </w:t>
            </w:r>
            <w:r>
              <w:rPr>
                <w:rFonts w:ascii="Times New Roman" w:hAnsi="Times New Roman" w:cs="Times New Roman"/>
                <w:sz w:val="28"/>
                <w:szCs w:val="28"/>
              </w:rPr>
              <w:t>thanh</w:t>
            </w:r>
            <w:r>
              <w:rPr>
                <w:rFonts w:ascii="Times New Roman" w:hAnsi="Times New Roman" w:cs="Times New Roman"/>
                <w:spacing w:val="36"/>
                <w:sz w:val="28"/>
                <w:szCs w:val="28"/>
              </w:rPr>
              <w:t xml:space="preserve"> </w:t>
            </w:r>
            <w:r>
              <w:rPr>
                <w:rFonts w:ascii="Times New Roman" w:hAnsi="Times New Roman" w:cs="Times New Roman"/>
                <w:sz w:val="28"/>
                <w:szCs w:val="28"/>
              </w:rPr>
              <w:t>toán</w:t>
            </w:r>
            <w:r>
              <w:rPr>
                <w:rFonts w:ascii="Times New Roman" w:hAnsi="Times New Roman" w:cs="Times New Roman"/>
                <w:spacing w:val="37"/>
                <w:sz w:val="28"/>
                <w:szCs w:val="28"/>
              </w:rPr>
              <w:t xml:space="preserve"> </w:t>
            </w:r>
            <w:r>
              <w:rPr>
                <w:rFonts w:ascii="Times New Roman" w:hAnsi="Times New Roman" w:cs="Times New Roman"/>
                <w:sz w:val="28"/>
                <w:szCs w:val="28"/>
              </w:rPr>
              <w:t>lúc</w:t>
            </w:r>
            <w:r>
              <w:rPr>
                <w:rFonts w:ascii="Times New Roman" w:hAnsi="Times New Roman" w:cs="Times New Roman"/>
                <w:spacing w:val="36"/>
                <w:sz w:val="28"/>
                <w:szCs w:val="28"/>
              </w:rPr>
              <w:t xml:space="preserve"> </w:t>
            </w:r>
            <w:r>
              <w:rPr>
                <w:rFonts w:ascii="Times New Roman" w:hAnsi="Times New Roman" w:cs="Times New Roman"/>
                <w:sz w:val="28"/>
                <w:szCs w:val="28"/>
              </w:rPr>
              <w:t>trả</w:t>
            </w:r>
            <w:r>
              <w:rPr>
                <w:rFonts w:ascii="Times New Roman" w:hAnsi="Times New Roman" w:cs="Times New Roman"/>
                <w:spacing w:val="37"/>
                <w:sz w:val="28"/>
                <w:szCs w:val="28"/>
              </w:rPr>
              <w:t xml:space="preserve"> </w:t>
            </w:r>
            <w:r>
              <w:rPr>
                <w:rFonts w:ascii="Times New Roman" w:hAnsi="Times New Roman" w:cs="Times New Roman"/>
                <w:sz w:val="28"/>
                <w:szCs w:val="28"/>
              </w:rPr>
              <w:t>phòng</w:t>
            </w:r>
            <w:r>
              <w:rPr>
                <w:rFonts w:ascii="Times New Roman" w:hAnsi="Times New Roman" w:cs="Times New Roman"/>
                <w:spacing w:val="36"/>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21</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TxtTong</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Tổng</w:t>
            </w:r>
            <w:r>
              <w:rPr>
                <w:rFonts w:ascii="Times New Roman" w:hAnsi="Times New Roman" w:cs="Times New Roman"/>
                <w:spacing w:val="11"/>
                <w:sz w:val="28"/>
                <w:szCs w:val="28"/>
              </w:rPr>
              <w:t xml:space="preserve"> </w:t>
            </w:r>
            <w:r>
              <w:rPr>
                <w:rFonts w:ascii="Times New Roman" w:hAnsi="Times New Roman" w:cs="Times New Roman"/>
                <w:sz w:val="28"/>
                <w:szCs w:val="28"/>
              </w:rPr>
              <w:t>cộng</w:t>
            </w:r>
            <w:r>
              <w:rPr>
                <w:rFonts w:ascii="Times New Roman" w:hAnsi="Times New Roman" w:cs="Times New Roman"/>
                <w:spacing w:val="11"/>
                <w:sz w:val="28"/>
                <w:szCs w:val="28"/>
              </w:rPr>
              <w:t xml:space="preserve"> </w:t>
            </w:r>
            <w:r>
              <w:rPr>
                <w:rFonts w:ascii="Times New Roman" w:hAnsi="Times New Roman" w:cs="Times New Roman"/>
                <w:sz w:val="28"/>
                <w:szCs w:val="28"/>
              </w:rPr>
              <w:t>hóa</w:t>
            </w:r>
            <w:r>
              <w:rPr>
                <w:rFonts w:ascii="Times New Roman" w:hAnsi="Times New Roman" w:cs="Times New Roman"/>
                <w:spacing w:val="11"/>
                <w:sz w:val="28"/>
                <w:szCs w:val="28"/>
              </w:rPr>
              <w:t xml:space="preserve"> </w:t>
            </w:r>
            <w:r>
              <w:rPr>
                <w:rFonts w:ascii="Times New Roman" w:hAnsi="Times New Roman" w:cs="Times New Roman"/>
                <w:sz w:val="28"/>
                <w:szCs w:val="28"/>
              </w:rPr>
              <w:t>đơn</w:t>
            </w:r>
            <w:r>
              <w:rPr>
                <w:rFonts w:ascii="Times New Roman" w:hAnsi="Times New Roman" w:cs="Times New Roman"/>
                <w:spacing w:val="12"/>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5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22</w:t>
            </w:r>
          </w:p>
        </w:tc>
        <w:tc>
          <w:tcPr>
            <w:tcW w:w="289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151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6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9"/>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xem</w:t>
            </w:r>
            <w:r>
              <w:rPr>
                <w:rFonts w:ascii="Times New Roman" w:hAnsi="Times New Roman" w:cs="Times New Roman"/>
                <w:spacing w:val="19"/>
                <w:sz w:val="28"/>
                <w:szCs w:val="28"/>
              </w:rPr>
              <w:t xml:space="preserve"> </w:t>
            </w:r>
            <w:r>
              <w:rPr>
                <w:rFonts w:ascii="Times New Roman" w:hAnsi="Times New Roman" w:cs="Times New Roman"/>
                <w:sz w:val="28"/>
                <w:szCs w:val="28"/>
              </w:rPr>
              <w:t>chi</w:t>
            </w:r>
            <w:r>
              <w:rPr>
                <w:rFonts w:ascii="Times New Roman" w:hAnsi="Times New Roman" w:cs="Times New Roman"/>
                <w:spacing w:val="19"/>
                <w:sz w:val="28"/>
                <w:szCs w:val="28"/>
              </w:rPr>
              <w:t xml:space="preserve"> </w:t>
            </w:r>
            <w:r>
              <w:rPr>
                <w:rFonts w:ascii="Times New Roman" w:hAnsi="Times New Roman" w:cs="Times New Roman"/>
                <w:sz w:val="28"/>
                <w:szCs w:val="28"/>
              </w:rPr>
              <w:t>tiết</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đơn.</w:t>
            </w:r>
          </w:p>
        </w:tc>
      </w:tr>
    </w:tbl>
    <w:p>
      <w:pPr>
        <w:spacing w:before="23" w:line="240" w:lineRule="auto"/>
        <w:rPr>
          <w:rFonts w:ascii="Times New Roman" w:hAnsi="Times New Roman" w:cs="Times New Roman"/>
          <w:b/>
          <w:sz w:val="28"/>
          <w:szCs w:val="28"/>
        </w:rPr>
      </w:pPr>
    </w:p>
    <w:p>
      <w:pPr>
        <w:ind w:firstLine="567"/>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t>Danh sách các biến cố và xử lý tương ứng trên màn hình</w:t>
      </w:r>
    </w:p>
    <w:tbl>
      <w:tblPr>
        <w:tblStyle w:val="16"/>
        <w:tblW w:w="9840" w:type="dxa"/>
        <w:tblInd w:w="-5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2265"/>
        <w:gridCol w:w="67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bookmarkStart w:id="327" w:name="_Toc170334110"/>
            <w:r>
              <w:rPr>
                <w:rFonts w:ascii="Times New Roman" w:hAnsi="Times New Roman" w:cs="Times New Roman"/>
                <w:b/>
                <w:spacing w:val="-5"/>
                <w:w w:val="125"/>
                <w:sz w:val="28"/>
                <w:szCs w:val="28"/>
              </w:rPr>
              <w:t>STT</w:t>
            </w:r>
          </w:p>
        </w:tc>
        <w:tc>
          <w:tcPr>
            <w:tcW w:w="2265"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Biến</w:t>
            </w:r>
            <w:r>
              <w:rPr>
                <w:rFonts w:ascii="Times New Roman" w:hAnsi="Times New Roman" w:cs="Times New Roman"/>
                <w:b/>
                <w:spacing w:val="29"/>
                <w:sz w:val="28"/>
                <w:szCs w:val="28"/>
              </w:rPr>
              <w:t xml:space="preserve"> </w:t>
            </w:r>
            <w:r>
              <w:rPr>
                <w:rFonts w:ascii="Times New Roman" w:hAnsi="Times New Roman" w:cs="Times New Roman"/>
                <w:b/>
                <w:spacing w:val="-5"/>
                <w:sz w:val="28"/>
                <w:szCs w:val="28"/>
              </w:rPr>
              <w:t>cố</w:t>
            </w:r>
          </w:p>
        </w:tc>
        <w:tc>
          <w:tcPr>
            <w:tcW w:w="6705" w:type="dxa"/>
          </w:tcPr>
          <w:p>
            <w:pPr>
              <w:pStyle w:val="54"/>
              <w:jc w:val="center"/>
              <w:rPr>
                <w:rFonts w:ascii="Times New Roman" w:hAnsi="Times New Roman" w:cs="Times New Roman"/>
                <w:b/>
                <w:sz w:val="28"/>
                <w:szCs w:val="28"/>
              </w:rPr>
            </w:pPr>
            <w:r>
              <w:rPr>
                <w:rFonts w:ascii="Times New Roman" w:hAnsi="Times New Roman" w:cs="Times New Roman"/>
                <w:b/>
                <w:w w:val="105"/>
                <w:sz w:val="28"/>
                <w:szCs w:val="28"/>
              </w:rPr>
              <w:t>Xử</w:t>
            </w:r>
            <w:r>
              <w:rPr>
                <w:rFonts w:ascii="Times New Roman" w:hAnsi="Times New Roman" w:cs="Times New Roman"/>
                <w:b/>
                <w:spacing w:val="26"/>
                <w:w w:val="105"/>
                <w:sz w:val="28"/>
                <w:szCs w:val="28"/>
              </w:rPr>
              <w:t xml:space="preserve"> </w:t>
            </w:r>
            <w:r>
              <w:rPr>
                <w:rFonts w:ascii="Times New Roman" w:hAnsi="Times New Roman" w:cs="Times New Roman"/>
                <w:b/>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65" w:type="dxa"/>
          </w:tcPr>
          <w:p>
            <w:pPr>
              <w:pStyle w:val="54"/>
              <w:jc w:val="left"/>
              <w:rPr>
                <w:rFonts w:ascii="Times New Roman" w:hAnsi="Times New Roman" w:cs="Times New Roman"/>
                <w:sz w:val="28"/>
                <w:szCs w:val="28"/>
              </w:rPr>
            </w:pPr>
            <w:r>
              <w:rPr>
                <w:rFonts w:ascii="Times New Roman" w:hAnsi="Times New Roman" w:cs="Times New Roman"/>
                <w:sz w:val="28"/>
                <w:szCs w:val="28"/>
              </w:rPr>
              <w:t>Màn</w:t>
            </w:r>
            <w:r>
              <w:rPr>
                <w:rFonts w:ascii="Times New Roman" w:hAnsi="Times New Roman" w:cs="Times New Roman"/>
                <w:spacing w:val="16"/>
                <w:sz w:val="28"/>
                <w:szCs w:val="28"/>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mở</w:t>
            </w:r>
          </w:p>
        </w:tc>
        <w:tc>
          <w:tcPr>
            <w:tcW w:w="6705"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31"/>
                <w:sz w:val="28"/>
                <w:szCs w:val="28"/>
              </w:rPr>
              <w:t xml:space="preserve"> </w:t>
            </w:r>
            <w:r>
              <w:rPr>
                <w:rFonts w:ascii="Times New Roman" w:hAnsi="Times New Roman" w:cs="Times New Roman"/>
                <w:sz w:val="28"/>
                <w:szCs w:val="28"/>
              </w:rPr>
              <w:t>toàn</w:t>
            </w:r>
            <w:r>
              <w:rPr>
                <w:rFonts w:ascii="Times New Roman" w:hAnsi="Times New Roman" w:cs="Times New Roman"/>
                <w:spacing w:val="32"/>
                <w:sz w:val="28"/>
                <w:szCs w:val="28"/>
              </w:rPr>
              <w:t xml:space="preserve"> </w:t>
            </w:r>
            <w:r>
              <w:rPr>
                <w:rFonts w:ascii="Times New Roman" w:hAnsi="Times New Roman" w:cs="Times New Roman"/>
                <w:sz w:val="28"/>
                <w:szCs w:val="28"/>
              </w:rPr>
              <w:t>bộ</w:t>
            </w:r>
            <w:r>
              <w:rPr>
                <w:rFonts w:ascii="Times New Roman" w:hAnsi="Times New Roman" w:cs="Times New Roman"/>
                <w:spacing w:val="31"/>
                <w:sz w:val="28"/>
                <w:szCs w:val="28"/>
              </w:rPr>
              <w:t xml:space="preserve"> </w:t>
            </w:r>
            <w:r>
              <w:rPr>
                <w:rFonts w:ascii="Times New Roman" w:hAnsi="Times New Roman" w:cs="Times New Roman"/>
                <w:sz w:val="28"/>
                <w:szCs w:val="28"/>
              </w:rPr>
              <w:t>thông</w:t>
            </w:r>
            <w:r>
              <w:rPr>
                <w:rFonts w:ascii="Times New Roman" w:hAnsi="Times New Roman" w:cs="Times New Roman"/>
                <w:spacing w:val="32"/>
                <w:sz w:val="28"/>
                <w:szCs w:val="28"/>
              </w:rPr>
              <w:t xml:space="preserve"> </w:t>
            </w:r>
            <w:r>
              <w:rPr>
                <w:rFonts w:ascii="Times New Roman" w:hAnsi="Times New Roman" w:cs="Times New Roman"/>
                <w:sz w:val="28"/>
                <w:szCs w:val="28"/>
              </w:rPr>
              <w:t>tin</w:t>
            </w:r>
            <w:r>
              <w:rPr>
                <w:rFonts w:ascii="Times New Roman" w:hAnsi="Times New Roman" w:cs="Times New Roman"/>
                <w:spacing w:val="32"/>
                <w:sz w:val="28"/>
                <w:szCs w:val="28"/>
              </w:rPr>
              <w:t xml:space="preserve"> </w:t>
            </w:r>
            <w:r>
              <w:rPr>
                <w:rFonts w:ascii="Times New Roman" w:hAnsi="Times New Roman" w:cs="Times New Roman"/>
                <w:sz w:val="28"/>
                <w:szCs w:val="28"/>
              </w:rPr>
              <w:t>hóa</w:t>
            </w:r>
            <w:r>
              <w:rPr>
                <w:rFonts w:ascii="Times New Roman" w:hAnsi="Times New Roman" w:cs="Times New Roman"/>
                <w:spacing w:val="31"/>
                <w:sz w:val="28"/>
                <w:szCs w:val="28"/>
              </w:rPr>
              <w:t xml:space="preserve"> </w:t>
            </w:r>
            <w:r>
              <w:rPr>
                <w:rFonts w:ascii="Times New Roman" w:hAnsi="Times New Roman" w:cs="Times New Roman"/>
                <w:sz w:val="28"/>
                <w:szCs w:val="28"/>
              </w:rPr>
              <w:t>đơn</w:t>
            </w:r>
            <w:r>
              <w:rPr>
                <w:rFonts w:ascii="Times New Roman" w:hAnsi="Times New Roman" w:cs="Times New Roman"/>
                <w:spacing w:val="32"/>
                <w:sz w:val="28"/>
                <w:szCs w:val="28"/>
              </w:rPr>
              <w:t xml:space="preserve"> </w:t>
            </w:r>
            <w:r>
              <w:rPr>
                <w:rFonts w:ascii="Times New Roman" w:hAnsi="Times New Roman" w:cs="Times New Roman"/>
                <w:sz w:val="28"/>
                <w:szCs w:val="28"/>
              </w:rPr>
              <w:t>từ</w:t>
            </w:r>
            <w:r>
              <w:rPr>
                <w:rFonts w:ascii="Times New Roman" w:hAnsi="Times New Roman" w:cs="Times New Roman"/>
                <w:spacing w:val="31"/>
                <w:sz w:val="28"/>
                <w:szCs w:val="28"/>
              </w:rPr>
              <w:t xml:space="preserve"> </w:t>
            </w:r>
            <w:r>
              <w:rPr>
                <w:rFonts w:ascii="Times New Roman" w:hAnsi="Times New Roman" w:cs="Times New Roman"/>
                <w:sz w:val="28"/>
                <w:szCs w:val="28"/>
              </w:rPr>
              <w:t>cơ</w:t>
            </w:r>
            <w:r>
              <w:rPr>
                <w:rFonts w:ascii="Times New Roman" w:hAnsi="Times New Roman" w:cs="Times New Roman"/>
                <w:spacing w:val="32"/>
                <w:sz w:val="28"/>
                <w:szCs w:val="28"/>
              </w:rPr>
              <w:t xml:space="preserve"> </w:t>
            </w:r>
            <w:r>
              <w:rPr>
                <w:rFonts w:ascii="Times New Roman" w:hAnsi="Times New Roman" w:cs="Times New Roman"/>
                <w:sz w:val="28"/>
                <w:szCs w:val="28"/>
              </w:rPr>
              <w:t>sở</w:t>
            </w:r>
            <w:r>
              <w:rPr>
                <w:rFonts w:ascii="Times New Roman" w:hAnsi="Times New Roman" w:cs="Times New Roman"/>
                <w:spacing w:val="32"/>
                <w:sz w:val="28"/>
                <w:szCs w:val="28"/>
              </w:rPr>
              <w:t xml:space="preserve"> </w:t>
            </w:r>
            <w:r>
              <w:rPr>
                <w:rFonts w:ascii="Times New Roman" w:hAnsi="Times New Roman" w:cs="Times New Roman"/>
                <w:sz w:val="28"/>
                <w:szCs w:val="28"/>
              </w:rPr>
              <w:t>dữ</w:t>
            </w:r>
            <w:r>
              <w:rPr>
                <w:rFonts w:ascii="Times New Roman" w:hAnsi="Times New Roman" w:cs="Times New Roman"/>
                <w:spacing w:val="31"/>
                <w:sz w:val="28"/>
                <w:szCs w:val="28"/>
              </w:rPr>
              <w:t xml:space="preserve"> </w:t>
            </w:r>
            <w:r>
              <w:rPr>
                <w:rFonts w:ascii="Times New Roman" w:hAnsi="Times New Roman" w:cs="Times New Roman"/>
                <w:sz w:val="28"/>
                <w:szCs w:val="28"/>
              </w:rPr>
              <w:t>liệu</w:t>
            </w:r>
            <w:r>
              <w:rPr>
                <w:rFonts w:ascii="Times New Roman" w:hAnsi="Times New Roman" w:cs="Times New Roman"/>
                <w:spacing w:val="32"/>
                <w:sz w:val="28"/>
                <w:szCs w:val="28"/>
              </w:rPr>
              <w:t xml:space="preserve"> </w:t>
            </w:r>
            <w:r>
              <w:rPr>
                <w:rFonts w:ascii="Times New Roman" w:hAnsi="Times New Roman" w:cs="Times New Roman"/>
                <w:sz w:val="28"/>
                <w:szCs w:val="28"/>
              </w:rPr>
              <w:t>và</w:t>
            </w:r>
            <w:r>
              <w:rPr>
                <w:rFonts w:ascii="Times New Roman" w:hAnsi="Times New Roman" w:cs="Times New Roman"/>
                <w:spacing w:val="31"/>
                <w:sz w:val="28"/>
                <w:szCs w:val="28"/>
              </w:rPr>
              <w:t xml:space="preserve"> </w:t>
            </w:r>
            <w:r>
              <w:rPr>
                <w:rFonts w:ascii="Times New Roman" w:hAnsi="Times New Roman" w:cs="Times New Roman"/>
                <w:sz w:val="28"/>
                <w:szCs w:val="28"/>
              </w:rPr>
              <w:t>hiển</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thị:</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thông</w:t>
            </w:r>
            <w:r>
              <w:rPr>
                <w:rFonts w:ascii="Times New Roman" w:hAnsi="Times New Roman" w:cs="Times New Roman"/>
                <w:spacing w:val="40"/>
                <w:sz w:val="28"/>
                <w:szCs w:val="28"/>
              </w:rPr>
              <w:t xml:space="preserve"> </w:t>
            </w:r>
            <w:r>
              <w:rPr>
                <w:rFonts w:ascii="Times New Roman" w:hAnsi="Times New Roman" w:cs="Times New Roman"/>
                <w:sz w:val="28"/>
                <w:szCs w:val="28"/>
              </w:rPr>
              <w:t>tin</w:t>
            </w:r>
            <w:r>
              <w:rPr>
                <w:rFonts w:ascii="Times New Roman" w:hAnsi="Times New Roman" w:cs="Times New Roman"/>
                <w:spacing w:val="40"/>
                <w:sz w:val="28"/>
                <w:szCs w:val="28"/>
              </w:rPr>
              <w:t xml:space="preserve"> </w:t>
            </w:r>
            <w:r>
              <w:rPr>
                <w:rFonts w:ascii="Times New Roman" w:hAnsi="Times New Roman" w:cs="Times New Roman"/>
                <w:sz w:val="28"/>
                <w:szCs w:val="28"/>
              </w:rPr>
              <w:t>khách</w:t>
            </w:r>
            <w:r>
              <w:rPr>
                <w:rFonts w:ascii="Times New Roman" w:hAnsi="Times New Roman" w:cs="Times New Roman"/>
                <w:spacing w:val="40"/>
                <w:sz w:val="28"/>
                <w:szCs w:val="28"/>
              </w:rPr>
              <w:t xml:space="preserve"> </w:t>
            </w:r>
            <w:r>
              <w:rPr>
                <w:rFonts w:ascii="Times New Roman" w:hAnsi="Times New Roman" w:cs="Times New Roman"/>
                <w:sz w:val="28"/>
                <w:szCs w:val="28"/>
              </w:rPr>
              <w:t>hàng,</w:t>
            </w:r>
            <w:r>
              <w:rPr>
                <w:rFonts w:ascii="Times New Roman" w:hAnsi="Times New Roman" w:cs="Times New Roman"/>
                <w:spacing w:val="4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ngày</w:t>
            </w:r>
            <w:r>
              <w:rPr>
                <w:rFonts w:ascii="Times New Roman" w:hAnsi="Times New Roman" w:cs="Times New Roman"/>
                <w:spacing w:val="40"/>
                <w:sz w:val="28"/>
                <w:szCs w:val="28"/>
              </w:rPr>
              <w:t xml:space="preserve"> </w:t>
            </w:r>
            <w:r>
              <w:rPr>
                <w:rFonts w:ascii="Times New Roman" w:hAnsi="Times New Roman" w:cs="Times New Roman"/>
                <w:sz w:val="28"/>
                <w:szCs w:val="28"/>
              </w:rPr>
              <w:t>nhận/trả,</w:t>
            </w:r>
            <w:r>
              <w:rPr>
                <w:rFonts w:ascii="Times New Roman" w:hAnsi="Times New Roman" w:cs="Times New Roman"/>
                <w:spacing w:val="40"/>
                <w:sz w:val="28"/>
                <w:szCs w:val="28"/>
              </w:rPr>
              <w:t xml:space="preserve"> </w:t>
            </w:r>
            <w:r>
              <w:rPr>
                <w:rFonts w:ascii="Times New Roman" w:hAnsi="Times New Roman" w:cs="Times New Roman"/>
                <w:sz w:val="28"/>
                <w:szCs w:val="28"/>
              </w:rPr>
              <w:t>số</w:t>
            </w:r>
            <w:r>
              <w:rPr>
                <w:rFonts w:ascii="Times New Roman" w:hAnsi="Times New Roman" w:cs="Times New Roman"/>
                <w:spacing w:val="40"/>
                <w:sz w:val="28"/>
                <w:szCs w:val="28"/>
              </w:rPr>
              <w:t xml:space="preserve"> </w:t>
            </w:r>
            <w:r>
              <w:rPr>
                <w:rFonts w:ascii="Times New Roman" w:hAnsi="Times New Roman" w:cs="Times New Roman"/>
                <w:sz w:val="28"/>
                <w:szCs w:val="28"/>
              </w:rPr>
              <w:t>ngày</w:t>
            </w:r>
            <w:r>
              <w:rPr>
                <w:rFonts w:ascii="Times New Roman" w:hAnsi="Times New Roman" w:cs="Times New Roman"/>
                <w:spacing w:val="40"/>
                <w:sz w:val="28"/>
                <w:szCs w:val="28"/>
              </w:rPr>
              <w:t xml:space="preserve"> </w:t>
            </w:r>
            <w:r>
              <w:rPr>
                <w:rFonts w:ascii="Times New Roman" w:hAnsi="Times New Roman" w:cs="Times New Roman"/>
                <w:sz w:val="28"/>
                <w:szCs w:val="28"/>
              </w:rPr>
              <w:t>thuê, thời điểm thanh toán, nhân viên lập, phương thức thanh toán, trạng</w:t>
            </w:r>
            <w:r>
              <w:rPr>
                <w:rFonts w:ascii="Times New Roman" w:hAnsi="Times New Roman" w:cs="Times New Roman"/>
                <w:spacing w:val="40"/>
                <w:sz w:val="28"/>
                <w:szCs w:val="28"/>
              </w:rPr>
              <w:t xml:space="preserve"> </w:t>
            </w:r>
            <w:r>
              <w:rPr>
                <w:rFonts w:ascii="Times New Roman" w:hAnsi="Times New Roman" w:cs="Times New Roman"/>
                <w:sz w:val="28"/>
                <w:szCs w:val="28"/>
              </w:rPr>
              <w:t>thái,</w:t>
            </w:r>
            <w:r>
              <w:rPr>
                <w:rFonts w:ascii="Times New Roman" w:hAnsi="Times New Roman" w:cs="Times New Roman"/>
                <w:spacing w:val="40"/>
                <w:sz w:val="28"/>
                <w:szCs w:val="28"/>
              </w:rPr>
              <w:t xml:space="preserve"> </w:t>
            </w:r>
            <w:r>
              <w:rPr>
                <w:rFonts w:ascii="Times New Roman" w:hAnsi="Times New Roman" w:cs="Times New Roman"/>
                <w:sz w:val="28"/>
                <w:szCs w:val="28"/>
              </w:rPr>
              <w:t>tiền</w:t>
            </w:r>
            <w:r>
              <w:rPr>
                <w:rFonts w:ascii="Times New Roman" w:hAnsi="Times New Roman" w:cs="Times New Roman"/>
                <w:spacing w:val="40"/>
                <w:sz w:val="28"/>
                <w:szCs w:val="28"/>
              </w:rPr>
              <w:t xml:space="preserve"> </w:t>
            </w:r>
            <w:r>
              <w:rPr>
                <w:rFonts w:ascii="Times New Roman" w:hAnsi="Times New Roman" w:cs="Times New Roman"/>
                <w:sz w:val="28"/>
                <w:szCs w:val="28"/>
              </w:rPr>
              <w:t>cọc,</w:t>
            </w:r>
            <w:r>
              <w:rPr>
                <w:rFonts w:ascii="Times New Roman" w:hAnsi="Times New Roman" w:cs="Times New Roman"/>
                <w:spacing w:val="40"/>
                <w:sz w:val="28"/>
                <w:szCs w:val="28"/>
              </w:rPr>
              <w:t xml:space="preserve"> </w:t>
            </w:r>
            <w:r>
              <w:rPr>
                <w:rFonts w:ascii="Times New Roman" w:hAnsi="Times New Roman" w:cs="Times New Roman"/>
                <w:sz w:val="28"/>
                <w:szCs w:val="28"/>
              </w:rPr>
              <w:t>tiền</w:t>
            </w:r>
            <w:r>
              <w:rPr>
                <w:rFonts w:ascii="Times New Roman" w:hAnsi="Times New Roman" w:cs="Times New Roman"/>
                <w:spacing w:val="40"/>
                <w:sz w:val="28"/>
                <w:szCs w:val="28"/>
              </w:rPr>
              <w:t xml:space="preserve"> </w:t>
            </w:r>
            <w:r>
              <w:rPr>
                <w:rFonts w:ascii="Times New Roman" w:hAnsi="Times New Roman" w:cs="Times New Roman"/>
                <w:sz w:val="28"/>
                <w:szCs w:val="28"/>
              </w:rPr>
              <w:t>trả</w:t>
            </w:r>
            <w:r>
              <w:rPr>
                <w:rFonts w:ascii="Times New Roman" w:hAnsi="Times New Roman" w:cs="Times New Roman"/>
                <w:spacing w:val="40"/>
                <w:sz w:val="28"/>
                <w:szCs w:val="28"/>
              </w:rPr>
              <w:t xml:space="preserve"> </w:t>
            </w:r>
            <w:r>
              <w:rPr>
                <w:rFonts w:ascii="Times New Roman" w:hAnsi="Times New Roman" w:cs="Times New Roman"/>
                <w:sz w:val="28"/>
                <w:szCs w:val="28"/>
              </w:rPr>
              <w:t>phòng</w:t>
            </w:r>
            <w:r>
              <w:rPr>
                <w:rFonts w:ascii="Times New Roman" w:hAnsi="Times New Roman" w:cs="Times New Roman"/>
                <w:spacing w:val="40"/>
                <w:sz w:val="28"/>
                <w:szCs w:val="28"/>
              </w:rPr>
              <w:t xml:space="preserve"> </w:t>
            </w:r>
            <w:r>
              <w:rPr>
                <w:rFonts w:ascii="Times New Roman" w:hAnsi="Times New Roman" w:cs="Times New Roman"/>
                <w:sz w:val="28"/>
                <w:szCs w:val="28"/>
              </w:rPr>
              <w:t>và</w:t>
            </w:r>
            <w:r>
              <w:rPr>
                <w:rFonts w:ascii="Times New Roman" w:hAnsi="Times New Roman" w:cs="Times New Roman"/>
                <w:spacing w:val="40"/>
                <w:sz w:val="28"/>
                <w:szCs w:val="28"/>
              </w:rPr>
              <w:t xml:space="preserve"> </w:t>
            </w:r>
            <w:r>
              <w:rPr>
                <w:rFonts w:ascii="Times New Roman" w:hAnsi="Times New Roman" w:cs="Times New Roman"/>
                <w:sz w:val="28"/>
                <w:szCs w:val="28"/>
              </w:rPr>
              <w:t>tổng</w:t>
            </w:r>
            <w:r>
              <w:rPr>
                <w:rFonts w:ascii="Times New Roman" w:hAnsi="Times New Roman" w:cs="Times New Roman"/>
                <w:spacing w:val="40"/>
                <w:sz w:val="28"/>
                <w:szCs w:val="28"/>
              </w:rPr>
              <w:t xml:space="preserve"> </w:t>
            </w:r>
            <w:r>
              <w:rPr>
                <w:rFonts w:ascii="Times New Roman" w:hAnsi="Times New Roman" w:cs="Times New Roman"/>
                <w:sz w:val="28"/>
                <w:szCs w:val="28"/>
              </w:rPr>
              <w:t>cộng.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6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“Đóng”</w:t>
            </w:r>
          </w:p>
        </w:tc>
        <w:tc>
          <w:tcPr>
            <w:tcW w:w="670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7"/>
                <w:sz w:val="28"/>
                <w:szCs w:val="28"/>
              </w:rPr>
              <w:t xml:space="preserve"> </w:t>
            </w:r>
            <w:r>
              <w:rPr>
                <w:rFonts w:ascii="Times New Roman" w:hAnsi="Times New Roman" w:cs="Times New Roman"/>
                <w:sz w:val="28"/>
                <w:szCs w:val="28"/>
              </w:rPr>
              <w:t>dialog</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7"/>
                <w:sz w:val="28"/>
                <w:szCs w:val="28"/>
              </w:rPr>
              <w:t xml:space="preserve"> </w:t>
            </w:r>
            <w:r>
              <w:rPr>
                <w:rFonts w:ascii="Times New Roman" w:hAnsi="Times New Roman" w:cs="Times New Roman"/>
                <w:sz w:val="28"/>
                <w:szCs w:val="28"/>
              </w:rPr>
              <w:t>trở</w:t>
            </w:r>
            <w:r>
              <w:rPr>
                <w:rFonts w:ascii="Times New Roman" w:hAnsi="Times New Roman" w:cs="Times New Roman"/>
                <w:spacing w:val="17"/>
                <w:sz w:val="28"/>
                <w:szCs w:val="28"/>
              </w:rPr>
              <w:t xml:space="preserve"> </w:t>
            </w:r>
            <w:r>
              <w:rPr>
                <w:rFonts w:ascii="Times New Roman" w:hAnsi="Times New Roman" w:cs="Times New Roman"/>
                <w:sz w:val="28"/>
                <w:szCs w:val="28"/>
              </w:rPr>
              <w:t>về</w:t>
            </w:r>
            <w:r>
              <w:rPr>
                <w:rFonts w:ascii="Times New Roman" w:hAnsi="Times New Roman" w:cs="Times New Roman"/>
                <w:spacing w:val="17"/>
                <w:sz w:val="28"/>
                <w:szCs w:val="28"/>
              </w:rPr>
              <w:t xml:space="preserve"> </w:t>
            </w:r>
            <w:r>
              <w:rPr>
                <w:rFonts w:ascii="Times New Roman" w:hAnsi="Times New Roman" w:cs="Times New Roman"/>
                <w:sz w:val="28"/>
                <w:szCs w:val="28"/>
              </w:rPr>
              <w:t>màn</w:t>
            </w:r>
            <w:r>
              <w:rPr>
                <w:rFonts w:ascii="Times New Roman" w:hAnsi="Times New Roman" w:cs="Times New Roman"/>
                <w:spacing w:val="17"/>
                <w:sz w:val="28"/>
                <w:szCs w:val="28"/>
              </w:rPr>
              <w:t xml:space="preserve"> </w:t>
            </w:r>
            <w:r>
              <w:rPr>
                <w:rFonts w:ascii="Times New Roman" w:hAnsi="Times New Roman" w:cs="Times New Roman"/>
                <w:sz w:val="28"/>
                <w:szCs w:val="28"/>
              </w:rPr>
              <w:t>hình</w:t>
            </w:r>
            <w:r>
              <w:rPr>
                <w:rFonts w:ascii="Times New Roman" w:hAnsi="Times New Roman" w:cs="Times New Roman"/>
                <w:spacing w:val="17"/>
                <w:sz w:val="28"/>
                <w:szCs w:val="28"/>
              </w:rPr>
              <w:t xml:space="preserve"> </w:t>
            </w:r>
            <w:r>
              <w:rPr>
                <w:rFonts w:ascii="Times New Roman" w:hAnsi="Times New Roman" w:cs="Times New Roman"/>
                <w:sz w:val="28"/>
                <w:szCs w:val="28"/>
              </w:rPr>
              <w:t>Hóa</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Đơn.</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Xác nhận Hủy Hóa Đơn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667250" cy="2802255"/>
            <wp:effectExtent l="0" t="0" r="11430" b="1905"/>
            <wp:docPr id="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4"/>
                    <pic:cNvPicPr>
                      <a:picLocks noChangeAspect="1"/>
                    </pic:cNvPicPr>
                  </pic:nvPicPr>
                  <pic:blipFill>
                    <a:blip r:embed="rId55"/>
                    <a:stretch>
                      <a:fillRect/>
                    </a:stretch>
                  </pic:blipFill>
                  <pic:spPr>
                    <a:xfrm>
                      <a:off x="0" y="0"/>
                      <a:ext cx="4667250" cy="280225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65"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5"/>
        <w:gridCol w:w="1621"/>
        <w:gridCol w:w="1788"/>
        <w:gridCol w:w="56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103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621"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Tên</w:t>
            </w:r>
            <w:r>
              <w:rPr>
                <w:rFonts w:ascii="Times New Roman" w:hAnsi="Times New Roman" w:cs="Times New Roman"/>
                <w:b/>
                <w:spacing w:val="15"/>
                <w:sz w:val="28"/>
                <w:szCs w:val="28"/>
              </w:rPr>
              <w:t xml:space="preserve"> </w:t>
            </w:r>
            <w:r>
              <w:rPr>
                <w:rFonts w:ascii="Times New Roman" w:hAnsi="Times New Roman" w:cs="Times New Roman"/>
                <w:b/>
                <w:sz w:val="28"/>
                <w:szCs w:val="28"/>
              </w:rPr>
              <w:t>đối</w:t>
            </w:r>
            <w:r>
              <w:rPr>
                <w:rFonts w:ascii="Times New Roman" w:hAnsi="Times New Roman" w:cs="Times New Roman"/>
                <w:b/>
                <w:spacing w:val="16"/>
                <w:sz w:val="28"/>
                <w:szCs w:val="28"/>
              </w:rPr>
              <w:t xml:space="preserve"> </w:t>
            </w:r>
            <w:r>
              <w:rPr>
                <w:rFonts w:ascii="Times New Roman" w:hAnsi="Times New Roman" w:cs="Times New Roman"/>
                <w:b/>
                <w:spacing w:val="-2"/>
                <w:sz w:val="28"/>
                <w:szCs w:val="28"/>
              </w:rPr>
              <w:t>tượng</w:t>
            </w:r>
          </w:p>
        </w:tc>
        <w:tc>
          <w:tcPr>
            <w:tcW w:w="1788" w:type="dxa"/>
          </w:tcPr>
          <w:p>
            <w:pPr>
              <w:pStyle w:val="54"/>
              <w:jc w:val="center"/>
              <w:rPr>
                <w:rFonts w:ascii="Times New Roman" w:hAnsi="Times New Roman" w:cs="Times New Roman"/>
                <w:b/>
                <w:sz w:val="28"/>
                <w:szCs w:val="28"/>
              </w:rPr>
            </w:pPr>
            <w:r>
              <w:rPr>
                <w:rFonts w:ascii="Times New Roman" w:hAnsi="Times New Roman" w:cs="Times New Roman"/>
                <w:b/>
                <w:spacing w:val="-4"/>
                <w:w w:val="105"/>
                <w:sz w:val="28"/>
                <w:szCs w:val="28"/>
              </w:rPr>
              <w:t>Kiểu</w:t>
            </w:r>
          </w:p>
        </w:tc>
        <w:tc>
          <w:tcPr>
            <w:tcW w:w="5621"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Chức</w:t>
            </w:r>
            <w:r>
              <w:rPr>
                <w:rFonts w:ascii="Times New Roman" w:hAnsi="Times New Roman" w:cs="Times New Roman"/>
                <w:b/>
                <w:spacing w:val="39"/>
                <w:sz w:val="28"/>
                <w:szCs w:val="28"/>
              </w:rPr>
              <w:t xml:space="preserve"> </w:t>
            </w:r>
            <w:r>
              <w:rPr>
                <w:rFonts w:ascii="Times New Roman" w:hAnsi="Times New Roman" w:cs="Times New Roman"/>
                <w:b/>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03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62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TxtWarning</w:t>
            </w:r>
          </w:p>
        </w:tc>
        <w:tc>
          <w:tcPr>
            <w:tcW w:w="17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62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3"/>
                <w:sz w:val="28"/>
                <w:szCs w:val="28"/>
              </w:rPr>
              <w:t xml:space="preserve"> </w:t>
            </w:r>
            <w:r>
              <w:rPr>
                <w:rFonts w:ascii="Times New Roman" w:hAnsi="Times New Roman" w:cs="Times New Roman"/>
                <w:sz w:val="28"/>
                <w:szCs w:val="28"/>
              </w:rPr>
              <w:t>thị</w:t>
            </w:r>
            <w:r>
              <w:rPr>
                <w:rFonts w:ascii="Times New Roman" w:hAnsi="Times New Roman" w:cs="Times New Roman"/>
                <w:spacing w:val="43"/>
                <w:sz w:val="28"/>
                <w:szCs w:val="28"/>
              </w:rPr>
              <w:t xml:space="preserve"> </w:t>
            </w:r>
            <w:r>
              <w:rPr>
                <w:rFonts w:ascii="Times New Roman" w:hAnsi="Times New Roman" w:cs="Times New Roman"/>
                <w:sz w:val="28"/>
                <w:szCs w:val="28"/>
              </w:rPr>
              <w:t>cảnh</w:t>
            </w:r>
            <w:r>
              <w:rPr>
                <w:rFonts w:ascii="Times New Roman" w:hAnsi="Times New Roman" w:cs="Times New Roman"/>
                <w:spacing w:val="44"/>
                <w:sz w:val="28"/>
                <w:szCs w:val="28"/>
              </w:rPr>
              <w:t xml:space="preserve"> </w:t>
            </w:r>
            <w:r>
              <w:rPr>
                <w:rFonts w:ascii="Times New Roman" w:hAnsi="Times New Roman" w:cs="Times New Roman"/>
                <w:sz w:val="28"/>
                <w:szCs w:val="28"/>
              </w:rPr>
              <w:t>báo</w:t>
            </w:r>
            <w:r>
              <w:rPr>
                <w:rFonts w:ascii="Times New Roman" w:hAnsi="Times New Roman" w:cs="Times New Roman"/>
                <w:spacing w:val="42"/>
                <w:sz w:val="28"/>
                <w:szCs w:val="28"/>
              </w:rPr>
              <w:t xml:space="preserve"> </w:t>
            </w:r>
            <w:r>
              <w:rPr>
                <w:rFonts w:ascii="Times New Roman" w:hAnsi="Times New Roman" w:cs="Times New Roman"/>
                <w:sz w:val="28"/>
                <w:szCs w:val="28"/>
              </w:rPr>
              <w:t>“Thao</w:t>
            </w:r>
            <w:r>
              <w:rPr>
                <w:rFonts w:ascii="Times New Roman" w:hAnsi="Times New Roman" w:cs="Times New Roman"/>
                <w:spacing w:val="43"/>
                <w:sz w:val="28"/>
                <w:szCs w:val="28"/>
              </w:rPr>
              <w:t xml:space="preserve"> </w:t>
            </w:r>
            <w:r>
              <w:rPr>
                <w:rFonts w:ascii="Times New Roman" w:hAnsi="Times New Roman" w:cs="Times New Roman"/>
                <w:sz w:val="28"/>
                <w:szCs w:val="28"/>
              </w:rPr>
              <w:t>tác</w:t>
            </w:r>
            <w:r>
              <w:rPr>
                <w:rFonts w:ascii="Times New Roman" w:hAnsi="Times New Roman" w:cs="Times New Roman"/>
                <w:spacing w:val="43"/>
                <w:sz w:val="28"/>
                <w:szCs w:val="28"/>
              </w:rPr>
              <w:t xml:space="preserve"> </w:t>
            </w:r>
            <w:r>
              <w:rPr>
                <w:rFonts w:ascii="Times New Roman" w:hAnsi="Times New Roman" w:cs="Times New Roman"/>
                <w:sz w:val="28"/>
                <w:szCs w:val="28"/>
              </w:rPr>
              <w:t>này</w:t>
            </w:r>
            <w:r>
              <w:rPr>
                <w:rFonts w:ascii="Times New Roman" w:hAnsi="Times New Roman" w:cs="Times New Roman"/>
                <w:spacing w:val="43"/>
                <w:sz w:val="28"/>
                <w:szCs w:val="28"/>
              </w:rPr>
              <w:t xml:space="preserve"> </w:t>
            </w:r>
            <w:r>
              <w:rPr>
                <w:rFonts w:ascii="Times New Roman" w:hAnsi="Times New Roman" w:cs="Times New Roman"/>
                <w:sz w:val="28"/>
                <w:szCs w:val="28"/>
              </w:rPr>
              <w:t>không</w:t>
            </w:r>
            <w:r>
              <w:rPr>
                <w:rFonts w:ascii="Times New Roman" w:hAnsi="Times New Roman" w:cs="Times New Roman"/>
                <w:spacing w:val="42"/>
                <w:sz w:val="28"/>
                <w:szCs w:val="28"/>
              </w:rPr>
              <w:t xml:space="preserve"> </w:t>
            </w:r>
            <w:r>
              <w:rPr>
                <w:rFonts w:ascii="Times New Roman" w:hAnsi="Times New Roman" w:cs="Times New Roman"/>
                <w:spacing w:val="-5"/>
                <w:sz w:val="28"/>
                <w:szCs w:val="28"/>
              </w:rPr>
              <w:t>thể</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hoàn</w:t>
            </w:r>
            <w:r>
              <w:rPr>
                <w:rFonts w:ascii="Times New Roman" w:hAnsi="Times New Roman" w:cs="Times New Roman"/>
                <w:spacing w:val="30"/>
                <w:sz w:val="28"/>
                <w:szCs w:val="28"/>
              </w:rPr>
              <w:t xml:space="preserve"> </w:t>
            </w:r>
            <w:r>
              <w:rPr>
                <w:rFonts w:ascii="Times New Roman" w:hAnsi="Times New Roman" w:cs="Times New Roman"/>
                <w:sz w:val="28"/>
                <w:szCs w:val="28"/>
              </w:rPr>
              <w:t>tác.</w:t>
            </w:r>
            <w:r>
              <w:rPr>
                <w:rFonts w:ascii="Times New Roman" w:hAnsi="Times New Roman" w:cs="Times New Roman"/>
                <w:spacing w:val="30"/>
                <w:sz w:val="28"/>
                <w:szCs w:val="28"/>
              </w:rPr>
              <w:t xml:space="preserve"> </w:t>
            </w:r>
            <w:r>
              <w:rPr>
                <w:rFonts w:ascii="Times New Roman" w:hAnsi="Times New Roman" w:cs="Times New Roman"/>
                <w:sz w:val="28"/>
                <w:szCs w:val="28"/>
              </w:rPr>
              <w:t>Hóa</w:t>
            </w:r>
            <w:r>
              <w:rPr>
                <w:rFonts w:ascii="Times New Roman" w:hAnsi="Times New Roman" w:cs="Times New Roman"/>
                <w:spacing w:val="30"/>
                <w:sz w:val="28"/>
                <w:szCs w:val="28"/>
              </w:rPr>
              <w:t xml:space="preserve"> </w:t>
            </w:r>
            <w:r>
              <w:rPr>
                <w:rFonts w:ascii="Times New Roman" w:hAnsi="Times New Roman" w:cs="Times New Roman"/>
                <w:sz w:val="28"/>
                <w:szCs w:val="28"/>
              </w:rPr>
              <w:t>đơn</w:t>
            </w:r>
            <w:r>
              <w:rPr>
                <w:rFonts w:ascii="Times New Roman" w:hAnsi="Times New Roman" w:cs="Times New Roman"/>
                <w:spacing w:val="30"/>
                <w:sz w:val="28"/>
                <w:szCs w:val="28"/>
              </w:rPr>
              <w:t xml:space="preserve"> </w:t>
            </w:r>
            <w:r>
              <w:rPr>
                <w:rFonts w:ascii="Times New Roman" w:hAnsi="Times New Roman" w:cs="Times New Roman"/>
                <w:sz w:val="28"/>
                <w:szCs w:val="28"/>
              </w:rPr>
              <w:t>sẽ</w:t>
            </w:r>
            <w:r>
              <w:rPr>
                <w:rFonts w:ascii="Times New Roman" w:hAnsi="Times New Roman" w:cs="Times New Roman"/>
                <w:spacing w:val="30"/>
                <w:sz w:val="28"/>
                <w:szCs w:val="28"/>
              </w:rPr>
              <w:t xml:space="preserve"> </w:t>
            </w:r>
            <w:r>
              <w:rPr>
                <w:rFonts w:ascii="Times New Roman" w:hAnsi="Times New Roman" w:cs="Times New Roman"/>
                <w:sz w:val="28"/>
                <w:szCs w:val="28"/>
              </w:rPr>
              <w:t>bị</w:t>
            </w:r>
            <w:r>
              <w:rPr>
                <w:rFonts w:ascii="Times New Roman" w:hAnsi="Times New Roman" w:cs="Times New Roman"/>
                <w:spacing w:val="30"/>
                <w:sz w:val="28"/>
                <w:szCs w:val="28"/>
              </w:rPr>
              <w:t xml:space="preserve"> </w:t>
            </w:r>
            <w:r>
              <w:rPr>
                <w:rFonts w:ascii="Times New Roman" w:hAnsi="Times New Roman" w:cs="Times New Roman"/>
                <w:sz w:val="28"/>
                <w:szCs w:val="28"/>
              </w:rPr>
              <w:t>xóa</w:t>
            </w:r>
            <w:r>
              <w:rPr>
                <w:rFonts w:ascii="Times New Roman" w:hAnsi="Times New Roman" w:cs="Times New Roman"/>
                <w:spacing w:val="30"/>
                <w:sz w:val="28"/>
                <w:szCs w:val="28"/>
              </w:rPr>
              <w:t xml:space="preserve"> </w:t>
            </w:r>
            <w:r>
              <w:rPr>
                <w:rFonts w:ascii="Times New Roman" w:hAnsi="Times New Roman" w:cs="Times New Roman"/>
                <w:sz w:val="28"/>
                <w:szCs w:val="28"/>
              </w:rPr>
              <w:t>vĩnh</w:t>
            </w:r>
            <w:r>
              <w:rPr>
                <w:rFonts w:ascii="Times New Roman" w:hAnsi="Times New Roman" w:cs="Times New Roman"/>
                <w:spacing w:val="30"/>
                <w:sz w:val="28"/>
                <w:szCs w:val="28"/>
              </w:rPr>
              <w:t xml:space="preserve"> </w:t>
            </w:r>
            <w:r>
              <w:rPr>
                <w:rFonts w:ascii="Times New Roman" w:hAnsi="Times New Roman" w:cs="Times New Roman"/>
                <w:sz w:val="28"/>
                <w:szCs w:val="28"/>
              </w:rPr>
              <w:t>viễn.”</w:t>
            </w:r>
            <w:r>
              <w:rPr>
                <w:rFonts w:ascii="Times New Roman" w:hAnsi="Times New Roman" w:cs="Times New Roman"/>
                <w:spacing w:val="40"/>
                <w:sz w:val="28"/>
                <w:szCs w:val="28"/>
              </w:rPr>
              <w:t xml:space="preserve"> </w:t>
            </w:r>
            <w:r>
              <w:rPr>
                <w:rFonts w:ascii="Times New Roman" w:hAnsi="Times New Roman" w:cs="Times New Roman"/>
                <w:sz w:val="28"/>
                <w:szCs w:val="28"/>
              </w:rPr>
              <w:t xml:space="preserve">(chỉ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03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621"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TxtLyDo</w:t>
            </w:r>
          </w:p>
        </w:tc>
        <w:tc>
          <w:tcPr>
            <w:tcW w:w="17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621"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lý</w:t>
            </w:r>
            <w:r>
              <w:rPr>
                <w:rFonts w:ascii="Times New Roman" w:hAnsi="Times New Roman" w:cs="Times New Roman"/>
                <w:spacing w:val="20"/>
                <w:sz w:val="28"/>
                <w:szCs w:val="28"/>
              </w:rPr>
              <w:t xml:space="preserve"> </w:t>
            </w:r>
            <w:r>
              <w:rPr>
                <w:rFonts w:ascii="Times New Roman" w:hAnsi="Times New Roman" w:cs="Times New Roman"/>
                <w:sz w:val="28"/>
                <w:szCs w:val="28"/>
              </w:rPr>
              <w:t>do</w:t>
            </w:r>
            <w:r>
              <w:rPr>
                <w:rFonts w:ascii="Times New Roman" w:hAnsi="Times New Roman" w:cs="Times New Roman"/>
                <w:spacing w:val="20"/>
                <w:sz w:val="28"/>
                <w:szCs w:val="28"/>
              </w:rPr>
              <w:t xml:space="preserve"> </w:t>
            </w: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20"/>
                <w:sz w:val="28"/>
                <w:szCs w:val="28"/>
              </w:rPr>
              <w:t xml:space="preserve"> </w:t>
            </w:r>
            <w:r>
              <w:rPr>
                <w:rFonts w:ascii="Times New Roman" w:hAnsi="Times New Roman" w:cs="Times New Roman"/>
                <w:sz w:val="28"/>
                <w:szCs w:val="28"/>
              </w:rPr>
              <w:t>đơn</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03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621"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178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562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40"/>
                <w:sz w:val="28"/>
                <w:szCs w:val="28"/>
              </w:rPr>
              <w:t xml:space="preserve"> </w:t>
            </w:r>
            <w:r>
              <w:rPr>
                <w:rFonts w:ascii="Times New Roman" w:hAnsi="Times New Roman" w:cs="Times New Roman"/>
                <w:sz w:val="28"/>
                <w:szCs w:val="28"/>
              </w:rPr>
              <w:t>bị</w:t>
            </w:r>
            <w:r>
              <w:rPr>
                <w:rFonts w:ascii="Times New Roman" w:hAnsi="Times New Roman" w:cs="Times New Roman"/>
                <w:spacing w:val="40"/>
                <w:sz w:val="28"/>
                <w:szCs w:val="28"/>
              </w:rPr>
              <w:t xml:space="preserve"> </w:t>
            </w:r>
            <w:r>
              <w:rPr>
                <w:rFonts w:ascii="Times New Roman" w:hAnsi="Times New Roman" w:cs="Times New Roman"/>
                <w:sz w:val="28"/>
                <w:szCs w:val="28"/>
              </w:rPr>
              <w:t>ẩn,</w:t>
            </w:r>
            <w:r>
              <w:rPr>
                <w:rFonts w:ascii="Times New Roman" w:hAnsi="Times New Roman" w:cs="Times New Roman"/>
                <w:spacing w:val="40"/>
                <w:sz w:val="28"/>
                <w:szCs w:val="28"/>
              </w:rPr>
              <w:t xml:space="preserve"> </w:t>
            </w:r>
            <w:r>
              <w:rPr>
                <w:rFonts w:ascii="Times New Roman" w:hAnsi="Times New Roman" w:cs="Times New Roman"/>
                <w:sz w:val="28"/>
                <w:szCs w:val="28"/>
              </w:rPr>
              <w:t>chỉ</w:t>
            </w:r>
            <w:r>
              <w:rPr>
                <w:rFonts w:ascii="Times New Roman" w:hAnsi="Times New Roman" w:cs="Times New Roman"/>
                <w:spacing w:val="40"/>
                <w:sz w:val="28"/>
                <w:szCs w:val="28"/>
              </w:rPr>
              <w:t xml:space="preserve"> </w:t>
            </w:r>
            <w:r>
              <w:rPr>
                <w:rFonts w:ascii="Times New Roman" w:hAnsi="Times New Roman" w:cs="Times New Roman"/>
                <w:sz w:val="28"/>
                <w:szCs w:val="28"/>
              </w:rPr>
              <w:t>hiện</w:t>
            </w:r>
            <w:r>
              <w:rPr>
                <w:rFonts w:ascii="Times New Roman" w:hAnsi="Times New Roman" w:cs="Times New Roman"/>
                <w:spacing w:val="40"/>
                <w:sz w:val="28"/>
                <w:szCs w:val="28"/>
              </w:rPr>
              <w:t xml:space="preserve"> </w:t>
            </w:r>
            <w:r>
              <w:rPr>
                <w:rFonts w:ascii="Times New Roman" w:hAnsi="Times New Roman" w:cs="Times New Roman"/>
                <w:sz w:val="28"/>
                <w:szCs w:val="28"/>
              </w:rPr>
              <w:t>khi</w:t>
            </w:r>
            <w:r>
              <w:rPr>
                <w:rFonts w:ascii="Times New Roman" w:hAnsi="Times New Roman" w:cs="Times New Roman"/>
                <w:spacing w:val="40"/>
                <w:sz w:val="28"/>
                <w:szCs w:val="28"/>
              </w:rPr>
              <w:t xml:space="preserve"> </w:t>
            </w:r>
            <w:r>
              <w:rPr>
                <w:rFonts w:ascii="Times New Roman" w:hAnsi="Times New Roman" w:cs="Times New Roman"/>
                <w:sz w:val="28"/>
                <w:szCs w:val="28"/>
              </w:rPr>
              <w:t>lý</w:t>
            </w:r>
            <w:r>
              <w:rPr>
                <w:rFonts w:ascii="Times New Roman" w:hAnsi="Times New Roman" w:cs="Times New Roman"/>
                <w:spacing w:val="40"/>
                <w:sz w:val="28"/>
                <w:szCs w:val="28"/>
              </w:rPr>
              <w:t xml:space="preserve"> </w:t>
            </w:r>
            <w:r>
              <w:rPr>
                <w:rFonts w:ascii="Times New Roman" w:hAnsi="Times New Roman" w:cs="Times New Roman"/>
                <w:sz w:val="28"/>
                <w:szCs w:val="28"/>
              </w:rPr>
              <w:t>do</w:t>
            </w:r>
            <w:r>
              <w:rPr>
                <w:rFonts w:ascii="Times New Roman" w:hAnsi="Times New Roman" w:cs="Times New Roman"/>
                <w:spacing w:val="40"/>
                <w:sz w:val="28"/>
                <w:szCs w:val="28"/>
              </w:rPr>
              <w:t xml:space="preserve"> </w:t>
            </w:r>
            <w:r>
              <w:rPr>
                <w:rFonts w:ascii="Times New Roman" w:hAnsi="Times New Roman" w:cs="Times New Roman"/>
                <w:sz w:val="28"/>
                <w:szCs w:val="28"/>
              </w:rPr>
              <w:t>để</w:t>
            </w:r>
            <w:r>
              <w:rPr>
                <w:rFonts w:ascii="Times New Roman" w:hAnsi="Times New Roman" w:cs="Times New Roman"/>
                <w:spacing w:val="40"/>
                <w:sz w:val="28"/>
                <w:szCs w:val="28"/>
              </w:rPr>
              <w:t xml:space="preserve"> </w:t>
            </w:r>
            <w:r>
              <w:rPr>
                <w:rFonts w:ascii="Times New Roman" w:hAnsi="Times New Roman" w:cs="Times New Roman"/>
                <w:sz w:val="28"/>
                <w:szCs w:val="28"/>
              </w:rPr>
              <w:t>trống</w:t>
            </w:r>
            <w:r>
              <w:rPr>
                <w:rFonts w:ascii="Times New Roman" w:hAnsi="Times New Roman" w:cs="Times New Roman"/>
                <w:spacing w:val="40"/>
                <w:sz w:val="28"/>
                <w:szCs w:val="28"/>
              </w:rPr>
              <w:t xml:space="preserve"> </w:t>
            </w:r>
            <w:r>
              <w:rPr>
                <w:rFonts w:ascii="Times New Roman" w:hAnsi="Times New Roman" w:cs="Times New Roman"/>
                <w:sz w:val="28"/>
                <w:szCs w:val="28"/>
              </w:rPr>
              <w:t xml:space="preserve">(chỉ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03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62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17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62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2"/>
                <w:sz w:val="28"/>
                <w:szCs w:val="28"/>
              </w:rPr>
              <w:t xml:space="preserve"> </w:t>
            </w:r>
            <w:r>
              <w:rPr>
                <w:rFonts w:ascii="Times New Roman" w:hAnsi="Times New Roman" w:cs="Times New Roman"/>
                <w:sz w:val="28"/>
                <w:szCs w:val="28"/>
              </w:rPr>
              <w:t>dialog,</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22"/>
                <w:sz w:val="28"/>
                <w:szCs w:val="28"/>
              </w:rPr>
              <w:t xml:space="preserve"> </w:t>
            </w:r>
            <w:r>
              <w:rPr>
                <w:rFonts w:ascii="Times New Roman" w:hAnsi="Times New Roman" w:cs="Times New Roman"/>
                <w:sz w:val="28"/>
                <w:szCs w:val="28"/>
              </w:rPr>
              <w:t>bỏ</w:t>
            </w:r>
            <w:r>
              <w:rPr>
                <w:rFonts w:ascii="Times New Roman" w:hAnsi="Times New Roman" w:cs="Times New Roman"/>
                <w:spacing w:val="22"/>
                <w:sz w:val="28"/>
                <w:szCs w:val="28"/>
              </w:rPr>
              <w:t xml:space="preserve"> </w:t>
            </w:r>
            <w:r>
              <w:rPr>
                <w:rFonts w:ascii="Times New Roman" w:hAnsi="Times New Roman" w:cs="Times New Roman"/>
                <w:sz w:val="28"/>
                <w:szCs w:val="28"/>
              </w:rPr>
              <w:t>thao</w:t>
            </w:r>
            <w:r>
              <w:rPr>
                <w:rFonts w:ascii="Times New Roman" w:hAnsi="Times New Roman" w:cs="Times New Roman"/>
                <w:spacing w:val="22"/>
                <w:sz w:val="28"/>
                <w:szCs w:val="28"/>
              </w:rPr>
              <w:t xml:space="preserve"> </w:t>
            </w:r>
            <w:r>
              <w:rPr>
                <w:rFonts w:ascii="Times New Roman" w:hAnsi="Times New Roman" w:cs="Times New Roman"/>
                <w:sz w:val="28"/>
                <w:szCs w:val="28"/>
              </w:rPr>
              <w:t>tác</w:t>
            </w:r>
            <w:r>
              <w:rPr>
                <w:rFonts w:ascii="Times New Roman" w:hAnsi="Times New Roman" w:cs="Times New Roman"/>
                <w:spacing w:val="23"/>
                <w:sz w:val="28"/>
                <w:szCs w:val="28"/>
              </w:rPr>
              <w:t xml:space="preserve"> </w:t>
            </w:r>
            <w:r>
              <w:rPr>
                <w:rFonts w:ascii="Times New Roman" w:hAnsi="Times New Roman" w:cs="Times New Roman"/>
                <w:sz w:val="28"/>
                <w:szCs w:val="28"/>
              </w:rPr>
              <w:t>hủy</w:t>
            </w:r>
            <w:r>
              <w:rPr>
                <w:rFonts w:ascii="Times New Roman" w:hAnsi="Times New Roman" w:cs="Times New Roman"/>
                <w:spacing w:val="22"/>
                <w:sz w:val="28"/>
                <w:szCs w:val="28"/>
              </w:rPr>
              <w:t xml:space="preserve"> </w:t>
            </w:r>
            <w:r>
              <w:rPr>
                <w:rFonts w:ascii="Times New Roman" w:hAnsi="Times New Roman" w:cs="Times New Roman"/>
                <w:sz w:val="28"/>
                <w:szCs w:val="28"/>
              </w:rPr>
              <w:t>hóa</w:t>
            </w:r>
            <w:r>
              <w:rPr>
                <w:rFonts w:ascii="Times New Roman" w:hAnsi="Times New Roman" w:cs="Times New Roman"/>
                <w:spacing w:val="22"/>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3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621"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BtnConfirm</w:t>
            </w:r>
          </w:p>
        </w:tc>
        <w:tc>
          <w:tcPr>
            <w:tcW w:w="178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621"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74"/>
                <w:sz w:val="28"/>
                <w:szCs w:val="28"/>
              </w:rPr>
              <w:t xml:space="preserve"> </w:t>
            </w:r>
            <w:r>
              <w:rPr>
                <w:rFonts w:ascii="Times New Roman" w:hAnsi="Times New Roman" w:cs="Times New Roman"/>
                <w:sz w:val="28"/>
                <w:szCs w:val="28"/>
              </w:rPr>
              <w:t>nhận</w:t>
            </w:r>
            <w:r>
              <w:rPr>
                <w:rFonts w:ascii="Times New Roman" w:hAnsi="Times New Roman" w:cs="Times New Roman"/>
                <w:spacing w:val="74"/>
                <w:sz w:val="28"/>
                <w:szCs w:val="28"/>
              </w:rPr>
              <w:t xml:space="preserve"> </w:t>
            </w:r>
            <w:r>
              <w:rPr>
                <w:rFonts w:ascii="Times New Roman" w:hAnsi="Times New Roman" w:cs="Times New Roman"/>
                <w:sz w:val="28"/>
                <w:szCs w:val="28"/>
              </w:rPr>
              <w:t>hủy</w:t>
            </w:r>
            <w:r>
              <w:rPr>
                <w:rFonts w:ascii="Times New Roman" w:hAnsi="Times New Roman" w:cs="Times New Roman"/>
                <w:spacing w:val="74"/>
                <w:sz w:val="28"/>
                <w:szCs w:val="28"/>
              </w:rPr>
              <w:t xml:space="preserve"> </w:t>
            </w:r>
            <w:r>
              <w:rPr>
                <w:rFonts w:ascii="Times New Roman" w:hAnsi="Times New Roman" w:cs="Times New Roman"/>
                <w:sz w:val="28"/>
                <w:szCs w:val="28"/>
              </w:rPr>
              <w:t>hóa</w:t>
            </w:r>
            <w:r>
              <w:rPr>
                <w:rFonts w:ascii="Times New Roman" w:hAnsi="Times New Roman" w:cs="Times New Roman"/>
                <w:spacing w:val="74"/>
                <w:sz w:val="28"/>
                <w:szCs w:val="28"/>
              </w:rPr>
              <w:t xml:space="preserve"> </w:t>
            </w:r>
            <w:r>
              <w:rPr>
                <w:rFonts w:ascii="Times New Roman" w:hAnsi="Times New Roman" w:cs="Times New Roman"/>
                <w:sz w:val="28"/>
                <w:szCs w:val="28"/>
              </w:rPr>
              <w:t>đơn</w:t>
            </w:r>
            <w:r>
              <w:rPr>
                <w:rFonts w:ascii="Times New Roman" w:hAnsi="Times New Roman" w:cs="Times New Roman"/>
                <w:spacing w:val="74"/>
                <w:sz w:val="28"/>
                <w:szCs w:val="28"/>
              </w:rPr>
              <w:t xml:space="preserve"> </w:t>
            </w:r>
            <w:r>
              <w:rPr>
                <w:rFonts w:ascii="Times New Roman" w:hAnsi="Times New Roman" w:cs="Times New Roman"/>
                <w:sz w:val="28"/>
                <w:szCs w:val="28"/>
              </w:rPr>
              <w:t>(nhãn:</w:t>
            </w:r>
            <w:r>
              <w:rPr>
                <w:rFonts w:ascii="Times New Roman" w:hAnsi="Times New Roman" w:cs="Times New Roman"/>
                <w:spacing w:val="75"/>
                <w:sz w:val="28"/>
                <w:szCs w:val="28"/>
              </w:rPr>
              <w:t xml:space="preserve"> </w:t>
            </w:r>
            <w:r>
              <w:rPr>
                <w:rFonts w:ascii="Times New Roman" w:hAnsi="Times New Roman" w:cs="Times New Roman"/>
                <w:sz w:val="28"/>
                <w:szCs w:val="28"/>
              </w:rPr>
              <w:t>“Xác</w:t>
            </w:r>
            <w:r>
              <w:rPr>
                <w:rFonts w:ascii="Times New Roman" w:hAnsi="Times New Roman" w:cs="Times New Roman"/>
                <w:spacing w:val="74"/>
                <w:sz w:val="28"/>
                <w:szCs w:val="28"/>
              </w:rPr>
              <w:t xml:space="preserve"> </w:t>
            </w:r>
            <w:r>
              <w:rPr>
                <w:rFonts w:ascii="Times New Roman" w:hAnsi="Times New Roman" w:cs="Times New Roman"/>
                <w:spacing w:val="-4"/>
                <w:sz w:val="28"/>
                <w:szCs w:val="28"/>
              </w:rPr>
              <w:t>Nhận</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Hủy”).</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071"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0"/>
        <w:gridCol w:w="3495"/>
        <w:gridCol w:w="55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02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495"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Biến</w:t>
            </w:r>
            <w:r>
              <w:rPr>
                <w:rFonts w:ascii="Times New Roman" w:hAnsi="Times New Roman" w:cs="Times New Roman"/>
                <w:b/>
                <w:spacing w:val="29"/>
                <w:sz w:val="28"/>
                <w:szCs w:val="28"/>
              </w:rPr>
              <w:t xml:space="preserve"> </w:t>
            </w:r>
            <w:r>
              <w:rPr>
                <w:rFonts w:ascii="Times New Roman" w:hAnsi="Times New Roman" w:cs="Times New Roman"/>
                <w:b/>
                <w:spacing w:val="-5"/>
                <w:sz w:val="28"/>
                <w:szCs w:val="28"/>
              </w:rPr>
              <w:t>cố</w:t>
            </w:r>
          </w:p>
        </w:tc>
        <w:tc>
          <w:tcPr>
            <w:tcW w:w="5556" w:type="dxa"/>
          </w:tcPr>
          <w:p>
            <w:pPr>
              <w:pStyle w:val="54"/>
              <w:jc w:val="center"/>
              <w:rPr>
                <w:rFonts w:ascii="Times New Roman" w:hAnsi="Times New Roman" w:cs="Times New Roman"/>
                <w:b/>
                <w:sz w:val="28"/>
                <w:szCs w:val="28"/>
              </w:rPr>
            </w:pPr>
            <w:r>
              <w:rPr>
                <w:rFonts w:ascii="Times New Roman" w:hAnsi="Times New Roman" w:cs="Times New Roman"/>
                <w:b/>
                <w:w w:val="105"/>
                <w:sz w:val="28"/>
                <w:szCs w:val="28"/>
              </w:rPr>
              <w:t>Xử</w:t>
            </w:r>
            <w:r>
              <w:rPr>
                <w:rFonts w:ascii="Times New Roman" w:hAnsi="Times New Roman" w:cs="Times New Roman"/>
                <w:b/>
                <w:spacing w:val="26"/>
                <w:w w:val="105"/>
                <w:sz w:val="28"/>
                <w:szCs w:val="28"/>
              </w:rPr>
              <w:t xml:space="preserve"> </w:t>
            </w:r>
            <w:r>
              <w:rPr>
                <w:rFonts w:ascii="Times New Roman" w:hAnsi="Times New Roman" w:cs="Times New Roman"/>
                <w:b/>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0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495" w:type="dxa"/>
          </w:tcPr>
          <w:p>
            <w:pPr>
              <w:pStyle w:val="54"/>
              <w:tabs>
                <w:tab w:val="left" w:pos="845"/>
                <w:tab w:val="left" w:pos="1502"/>
                <w:tab w:val="left" w:pos="2226"/>
              </w:tabs>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4"/>
                <w:w w:val="105"/>
                <w:sz w:val="28"/>
                <w:szCs w:val="28"/>
              </w:rPr>
              <w:t>“Xác</w:t>
            </w:r>
            <w:r>
              <w:rPr>
                <w:rFonts w:ascii="Times New Roman" w:hAnsi="Times New Roman" w:cs="Times New Roman"/>
                <w:sz w:val="28"/>
                <w:szCs w:val="28"/>
              </w:rPr>
              <w:tab/>
            </w:r>
            <w:r>
              <w:rPr>
                <w:rFonts w:ascii="Times New Roman" w:hAnsi="Times New Roman" w:cs="Times New Roman"/>
                <w:spacing w:val="-4"/>
                <w:w w:val="105"/>
                <w:sz w:val="28"/>
                <w:szCs w:val="28"/>
              </w:rPr>
              <w:t>Nhận</w:t>
            </w:r>
            <w:r>
              <w:rPr>
                <w:rFonts w:ascii="Times New Roman" w:hAnsi="Times New Roman" w:cs="Times New Roman"/>
                <w:sz w:val="28"/>
                <w:szCs w:val="28"/>
              </w:rPr>
              <w:tab/>
            </w:r>
            <w:r>
              <w:rPr>
                <w:rFonts w:ascii="Times New Roman" w:hAnsi="Times New Roman" w:cs="Times New Roman"/>
                <w:spacing w:val="-4"/>
                <w:w w:val="105"/>
                <w:sz w:val="28"/>
                <w:szCs w:val="28"/>
              </w:rPr>
              <w:t>Hủy”</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(BtnConfirm)</w:t>
            </w:r>
          </w:p>
        </w:tc>
        <w:tc>
          <w:tcPr>
            <w:tcW w:w="5556"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19"/>
                <w:sz w:val="28"/>
                <w:szCs w:val="28"/>
              </w:rPr>
              <w:t xml:space="preserve"> </w:t>
            </w:r>
            <w:r>
              <w:rPr>
                <w:rFonts w:ascii="Times New Roman" w:hAnsi="Times New Roman" w:cs="Times New Roman"/>
                <w:sz w:val="28"/>
                <w:szCs w:val="28"/>
              </w:rPr>
              <w:t>tra</w:t>
            </w:r>
            <w:r>
              <w:rPr>
                <w:rFonts w:ascii="Times New Roman" w:hAnsi="Times New Roman" w:cs="Times New Roman"/>
                <w:spacing w:val="19"/>
                <w:sz w:val="28"/>
                <w:szCs w:val="28"/>
              </w:rPr>
              <w:t xml:space="preserve"> </w:t>
            </w:r>
            <w:r>
              <w:rPr>
                <w:rFonts w:ascii="Times New Roman" w:hAnsi="Times New Roman" w:cs="Times New Roman"/>
                <w:sz w:val="28"/>
                <w:szCs w:val="28"/>
              </w:rPr>
              <w:t>TxtLyDo</w:t>
            </w:r>
            <w:r>
              <w:rPr>
                <w:rFonts w:ascii="Times New Roman" w:hAnsi="Times New Roman" w:cs="Times New Roman"/>
                <w:spacing w:val="19"/>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z w:val="28"/>
                <w:szCs w:val="28"/>
              </w:rPr>
              <w:t>được</w:t>
            </w:r>
            <w:r>
              <w:rPr>
                <w:rFonts w:ascii="Times New Roman" w:hAnsi="Times New Roman" w:cs="Times New Roman"/>
                <w:spacing w:val="19"/>
                <w:sz w:val="28"/>
                <w:szCs w:val="28"/>
              </w:rPr>
              <w:t xml:space="preserve"> </w:t>
            </w:r>
            <w:r>
              <w:rPr>
                <w:rFonts w:ascii="Times New Roman" w:hAnsi="Times New Roman" w:cs="Times New Roman"/>
                <w:sz w:val="28"/>
                <w:szCs w:val="28"/>
              </w:rPr>
              <w:t>để</w:t>
            </w:r>
            <w:r>
              <w:rPr>
                <w:rFonts w:ascii="Times New Roman" w:hAnsi="Times New Roman" w:cs="Times New Roman"/>
                <w:spacing w:val="19"/>
                <w:sz w:val="28"/>
                <w:szCs w:val="28"/>
              </w:rPr>
              <w:t xml:space="preserve"> </w:t>
            </w:r>
            <w:r>
              <w:rPr>
                <w:rFonts w:ascii="Times New Roman" w:hAnsi="Times New Roman" w:cs="Times New Roman"/>
                <w:sz w:val="28"/>
                <w:szCs w:val="28"/>
              </w:rPr>
              <w:t>trống.</w:t>
            </w:r>
            <w:r>
              <w:rPr>
                <w:rFonts w:ascii="Times New Roman" w:hAnsi="Times New Roman" w:cs="Times New Roman"/>
                <w:spacing w:val="19"/>
                <w:sz w:val="28"/>
                <w:szCs w:val="28"/>
              </w:rPr>
              <w:t xml:space="preserve"> </w:t>
            </w:r>
            <w:r>
              <w:rPr>
                <w:rFonts w:ascii="Times New Roman" w:hAnsi="Times New Roman" w:cs="Times New Roman"/>
                <w:sz w:val="28"/>
                <w:szCs w:val="28"/>
              </w:rPr>
              <w:t>Nếu</w:t>
            </w:r>
            <w:r>
              <w:rPr>
                <w:rFonts w:ascii="Times New Roman" w:hAnsi="Times New Roman" w:cs="Times New Roman"/>
                <w:spacing w:val="21"/>
                <w:sz w:val="28"/>
                <w:szCs w:val="28"/>
              </w:rPr>
              <w:t xml:space="preserve"> </w:t>
            </w:r>
            <w:r>
              <w:rPr>
                <w:rFonts w:ascii="Times New Roman" w:hAnsi="Times New Roman" w:cs="Times New Roman"/>
                <w:sz w:val="28"/>
                <w:szCs w:val="28"/>
              </w:rPr>
              <w:t>hợp</w:t>
            </w:r>
            <w:r>
              <w:rPr>
                <w:rFonts w:ascii="Times New Roman" w:hAnsi="Times New Roman" w:cs="Times New Roman"/>
                <w:spacing w:val="20"/>
                <w:sz w:val="28"/>
                <w:szCs w:val="28"/>
              </w:rPr>
              <w:t xml:space="preserve"> </w:t>
            </w:r>
            <w:r>
              <w:rPr>
                <w:rFonts w:ascii="Times New Roman" w:hAnsi="Times New Roman" w:cs="Times New Roman"/>
                <w:sz w:val="28"/>
                <w:szCs w:val="28"/>
              </w:rPr>
              <w:t>lệ:</w:t>
            </w:r>
            <w:r>
              <w:rPr>
                <w:rFonts w:ascii="Times New Roman" w:hAnsi="Times New Roman" w:cs="Times New Roman"/>
                <w:spacing w:val="19"/>
                <w:sz w:val="28"/>
                <w:szCs w:val="28"/>
              </w:rPr>
              <w:t xml:space="preserve"> </w:t>
            </w: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đơn trong cơ sở dữ liệu, phục hồi trạng thái đặt phòng và đóng dialog. Nếu không hợp lệ: hiển thị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2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495" w:type="dxa"/>
          </w:tcPr>
          <w:p>
            <w:pPr>
              <w:pStyle w:val="54"/>
              <w:spacing w:line="232" w:lineRule="auto"/>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22"/>
                <w:w w:val="105"/>
                <w:sz w:val="28"/>
                <w:szCs w:val="28"/>
              </w:rPr>
              <w:t xml:space="preserve"> </w:t>
            </w:r>
            <w:r>
              <w:rPr>
                <w:rFonts w:ascii="Times New Roman" w:hAnsi="Times New Roman" w:cs="Times New Roman"/>
                <w:w w:val="105"/>
                <w:sz w:val="28"/>
                <w:szCs w:val="28"/>
              </w:rPr>
              <w:t>“Hủy</w:t>
            </w:r>
            <w:r>
              <w:rPr>
                <w:rFonts w:ascii="Times New Roman" w:hAnsi="Times New Roman" w:cs="Times New Roman"/>
                <w:spacing w:val="22"/>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34"/>
                <w:w w:val="105"/>
                <w:sz w:val="28"/>
                <w:szCs w:val="28"/>
              </w:rPr>
              <w:t xml:space="preserve"> </w:t>
            </w:r>
            <w:r>
              <w:rPr>
                <w:rFonts w:ascii="Times New Roman" w:hAnsi="Times New Roman" w:cs="Times New Roman"/>
                <w:w w:val="105"/>
                <w:sz w:val="28"/>
                <w:szCs w:val="28"/>
              </w:rPr>
              <w:t>(BtnCancel) 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556"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8"/>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ngay</w:t>
            </w:r>
            <w:r>
              <w:rPr>
                <w:rFonts w:ascii="Times New Roman" w:hAnsi="Times New Roman" w:cs="Times New Roman"/>
                <w:spacing w:val="19"/>
                <w:sz w:val="28"/>
                <w:szCs w:val="28"/>
              </w:rPr>
              <w:t xml:space="preserve"> </w:t>
            </w:r>
            <w:r>
              <w:rPr>
                <w:rFonts w:ascii="Times New Roman" w:hAnsi="Times New Roman" w:cs="Times New Roman"/>
                <w:sz w:val="28"/>
                <w:szCs w:val="28"/>
              </w:rPr>
              <w:t>lập</w:t>
            </w:r>
            <w:r>
              <w:rPr>
                <w:rFonts w:ascii="Times New Roman" w:hAnsi="Times New Roman" w:cs="Times New Roman"/>
                <w:spacing w:val="19"/>
                <w:sz w:val="28"/>
                <w:szCs w:val="28"/>
              </w:rPr>
              <w:t xml:space="preserve"> </w:t>
            </w:r>
            <w:r>
              <w:rPr>
                <w:rFonts w:ascii="Times New Roman" w:hAnsi="Times New Roman" w:cs="Times New Roman"/>
                <w:sz w:val="28"/>
                <w:szCs w:val="28"/>
              </w:rPr>
              <w:t>tức,</w:t>
            </w:r>
            <w:r>
              <w:rPr>
                <w:rFonts w:ascii="Times New Roman" w:hAnsi="Times New Roman" w:cs="Times New Roman"/>
                <w:spacing w:val="19"/>
                <w:sz w:val="28"/>
                <w:szCs w:val="28"/>
              </w:rPr>
              <w:t xml:space="preserve"> </w:t>
            </w:r>
            <w:r>
              <w:rPr>
                <w:rFonts w:ascii="Times New Roman" w:hAnsi="Times New Roman" w:cs="Times New Roman"/>
                <w:sz w:val="28"/>
                <w:szCs w:val="28"/>
              </w:rPr>
              <w:t>không</w:t>
            </w:r>
            <w:r>
              <w:rPr>
                <w:rFonts w:ascii="Times New Roman" w:hAnsi="Times New Roman" w:cs="Times New Roman"/>
                <w:spacing w:val="18"/>
                <w:sz w:val="28"/>
                <w:szCs w:val="28"/>
              </w:rPr>
              <w:t xml:space="preserve"> </w:t>
            </w:r>
            <w:r>
              <w:rPr>
                <w:rFonts w:ascii="Times New Roman" w:hAnsi="Times New Roman" w:cs="Times New Roman"/>
                <w:sz w:val="28"/>
                <w:szCs w:val="28"/>
              </w:rPr>
              <w:t>hủy</w:t>
            </w:r>
            <w:r>
              <w:rPr>
                <w:rFonts w:ascii="Times New Roman" w:hAnsi="Times New Roman" w:cs="Times New Roman"/>
                <w:spacing w:val="19"/>
                <w:sz w:val="28"/>
                <w:szCs w:val="28"/>
              </w:rPr>
              <w:t xml:space="preserve"> </w:t>
            </w:r>
            <w:r>
              <w:rPr>
                <w:rFonts w:ascii="Times New Roman" w:hAnsi="Times New Roman" w:cs="Times New Roman"/>
                <w:sz w:val="28"/>
                <w:szCs w:val="28"/>
              </w:rPr>
              <w:t>hóa</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đơn.</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Mã Giảm Giá</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3590"/>
            <wp:effectExtent l="0" t="0" r="6350" b="13970"/>
            <wp:docPr id="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5"/>
                    <pic:cNvPicPr>
                      <a:picLocks noChangeAspect="1"/>
                    </pic:cNvPicPr>
                  </pic:nvPicPr>
                  <pic:blipFill>
                    <a:blip r:embed="rId56"/>
                    <a:stretch>
                      <a:fillRect/>
                    </a:stretch>
                  </pic:blipFill>
                  <pic:spPr>
                    <a:xfrm>
                      <a:off x="0" y="0"/>
                      <a:ext cx="5922010" cy="332359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50" w:type="dxa"/>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179"/>
        <w:gridCol w:w="2280"/>
        <w:gridCol w:w="46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79"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Tên</w:t>
            </w:r>
            <w:r>
              <w:rPr>
                <w:rFonts w:ascii="Times New Roman" w:hAnsi="Times New Roman" w:cs="Times New Roman"/>
                <w:b/>
                <w:spacing w:val="15"/>
                <w:sz w:val="28"/>
                <w:szCs w:val="28"/>
              </w:rPr>
              <w:t xml:space="preserve"> </w:t>
            </w:r>
            <w:r>
              <w:rPr>
                <w:rFonts w:ascii="Times New Roman" w:hAnsi="Times New Roman" w:cs="Times New Roman"/>
                <w:b/>
                <w:sz w:val="28"/>
                <w:szCs w:val="28"/>
              </w:rPr>
              <w:t>đối</w:t>
            </w:r>
            <w:r>
              <w:rPr>
                <w:rFonts w:ascii="Times New Roman" w:hAnsi="Times New Roman" w:cs="Times New Roman"/>
                <w:b/>
                <w:spacing w:val="16"/>
                <w:sz w:val="28"/>
                <w:szCs w:val="28"/>
              </w:rPr>
              <w:t xml:space="preserve"> </w:t>
            </w:r>
            <w:r>
              <w:rPr>
                <w:rFonts w:ascii="Times New Roman" w:hAnsi="Times New Roman" w:cs="Times New Roman"/>
                <w:b/>
                <w:spacing w:val="-2"/>
                <w:sz w:val="28"/>
                <w:szCs w:val="28"/>
              </w:rPr>
              <w:t>tượng</w:t>
            </w:r>
          </w:p>
        </w:tc>
        <w:tc>
          <w:tcPr>
            <w:tcW w:w="2280" w:type="dxa"/>
          </w:tcPr>
          <w:p>
            <w:pPr>
              <w:pStyle w:val="54"/>
              <w:jc w:val="center"/>
              <w:rPr>
                <w:rFonts w:ascii="Times New Roman" w:hAnsi="Times New Roman" w:cs="Times New Roman"/>
                <w:b/>
                <w:sz w:val="28"/>
                <w:szCs w:val="28"/>
              </w:rPr>
            </w:pPr>
            <w:r>
              <w:rPr>
                <w:rFonts w:ascii="Times New Roman" w:hAnsi="Times New Roman" w:cs="Times New Roman"/>
                <w:b/>
                <w:spacing w:val="-4"/>
                <w:w w:val="105"/>
                <w:sz w:val="28"/>
                <w:szCs w:val="28"/>
              </w:rPr>
              <w:t>Kiểu</w:t>
            </w:r>
          </w:p>
        </w:tc>
        <w:tc>
          <w:tcPr>
            <w:tcW w:w="4676"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Chức</w:t>
            </w:r>
            <w:r>
              <w:rPr>
                <w:rFonts w:ascii="Times New Roman" w:hAnsi="Times New Roman" w:cs="Times New Roman"/>
                <w:b/>
                <w:spacing w:val="39"/>
                <w:sz w:val="28"/>
                <w:szCs w:val="28"/>
              </w:rPr>
              <w:t xml:space="preserve"> </w:t>
            </w:r>
            <w:r>
              <w:rPr>
                <w:rFonts w:ascii="Times New Roman" w:hAnsi="Times New Roman" w:cs="Times New Roman"/>
                <w:b/>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8"/>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tiêu</w:t>
            </w:r>
            <w:r>
              <w:rPr>
                <w:rFonts w:ascii="Times New Roman" w:hAnsi="Times New Roman" w:cs="Times New Roman"/>
                <w:spacing w:val="19"/>
                <w:sz w:val="28"/>
                <w:szCs w:val="28"/>
              </w:rPr>
              <w:t xml:space="preserve"> </w:t>
            </w:r>
            <w:r>
              <w:rPr>
                <w:rFonts w:ascii="Times New Roman" w:hAnsi="Times New Roman" w:cs="Times New Roman"/>
                <w:sz w:val="28"/>
                <w:szCs w:val="28"/>
              </w:rPr>
              <w:t>đề</w:t>
            </w:r>
            <w:r>
              <w:rPr>
                <w:rFonts w:ascii="Times New Roman" w:hAnsi="Times New Roman" w:cs="Times New Roman"/>
                <w:spacing w:val="19"/>
                <w:sz w:val="28"/>
                <w:szCs w:val="28"/>
              </w:rPr>
              <w:t xml:space="preserve"> </w:t>
            </w:r>
            <w:r>
              <w:rPr>
                <w:rFonts w:ascii="Times New Roman" w:hAnsi="Times New Roman" w:cs="Times New Roman"/>
                <w:sz w:val="28"/>
                <w:szCs w:val="28"/>
              </w:rPr>
              <w:t>“Mã</w:t>
            </w:r>
            <w:r>
              <w:rPr>
                <w:rFonts w:ascii="Times New Roman" w:hAnsi="Times New Roman" w:cs="Times New Roman"/>
                <w:spacing w:val="18"/>
                <w:sz w:val="28"/>
                <w:szCs w:val="28"/>
              </w:rPr>
              <w:t xml:space="preserve"> </w:t>
            </w:r>
            <w:r>
              <w:rPr>
                <w:rFonts w:ascii="Times New Roman" w:hAnsi="Times New Roman" w:cs="Times New Roman"/>
                <w:sz w:val="28"/>
                <w:szCs w:val="28"/>
              </w:rPr>
              <w:t>Giảm</w:t>
            </w:r>
            <w:r>
              <w:rPr>
                <w:rFonts w:ascii="Times New Roman" w:hAnsi="Times New Roman" w:cs="Times New Roman"/>
                <w:spacing w:val="19"/>
                <w:sz w:val="28"/>
                <w:szCs w:val="28"/>
              </w:rPr>
              <w:t xml:space="preserve"> </w:t>
            </w:r>
            <w:r>
              <w:rPr>
                <w:rFonts w:ascii="Times New Roman" w:hAnsi="Times New Roman" w:cs="Times New Roman"/>
                <w:sz w:val="28"/>
                <w:szCs w:val="28"/>
              </w:rPr>
              <w:t>Giá”</w:t>
            </w:r>
            <w:r>
              <w:rPr>
                <w:rFonts w:ascii="Times New Roman" w:hAnsi="Times New Roman" w:cs="Times New Roman"/>
                <w:spacing w:val="37"/>
                <w:sz w:val="28"/>
                <w:szCs w:val="28"/>
              </w:rPr>
              <w:t xml:space="preserve"> </w:t>
            </w:r>
            <w:r>
              <w:rPr>
                <w:rFonts w:ascii="Times New Roman" w:hAnsi="Times New Roman" w:cs="Times New Roman"/>
                <w:sz w:val="28"/>
                <w:szCs w:val="28"/>
              </w:rPr>
              <w:t>của</w:t>
            </w:r>
            <w:r>
              <w:rPr>
                <w:rFonts w:ascii="Times New Roman" w:hAnsi="Times New Roman" w:cs="Times New Roman"/>
                <w:spacing w:val="19"/>
                <w:sz w:val="28"/>
                <w:szCs w:val="28"/>
              </w:rPr>
              <w:t xml:space="preserve"> </w:t>
            </w:r>
            <w:r>
              <w:rPr>
                <w:rFonts w:ascii="Times New Roman" w:hAnsi="Times New Roman" w:cs="Times New Roman"/>
                <w:sz w:val="28"/>
                <w:szCs w:val="28"/>
              </w:rPr>
              <w:t>màn</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mô</w:t>
            </w:r>
            <w:r>
              <w:rPr>
                <w:rFonts w:ascii="Times New Roman" w:hAnsi="Times New Roman" w:cs="Times New Roman"/>
                <w:spacing w:val="20"/>
                <w:sz w:val="28"/>
                <w:szCs w:val="28"/>
              </w:rPr>
              <w:t xml:space="preserve"> </w:t>
            </w:r>
            <w:r>
              <w:rPr>
                <w:rFonts w:ascii="Times New Roman" w:hAnsi="Times New Roman" w:cs="Times New Roman"/>
                <w:sz w:val="28"/>
                <w:szCs w:val="28"/>
              </w:rPr>
              <w:t>tả</w:t>
            </w:r>
            <w:r>
              <w:rPr>
                <w:rFonts w:ascii="Times New Roman" w:hAnsi="Times New Roman" w:cs="Times New Roman"/>
                <w:spacing w:val="20"/>
                <w:sz w:val="28"/>
                <w:szCs w:val="28"/>
              </w:rPr>
              <w:t xml:space="preserve"> </w:t>
            </w:r>
            <w:r>
              <w:rPr>
                <w:rFonts w:ascii="Times New Roman" w:hAnsi="Times New Roman" w:cs="Times New Roman"/>
                <w:sz w:val="28"/>
                <w:szCs w:val="28"/>
              </w:rPr>
              <w:t>“Quản</w:t>
            </w:r>
            <w:r>
              <w:rPr>
                <w:rFonts w:ascii="Times New Roman" w:hAnsi="Times New Roman" w:cs="Times New Roman"/>
                <w:spacing w:val="20"/>
                <w:sz w:val="28"/>
                <w:szCs w:val="28"/>
              </w:rPr>
              <w:t xml:space="preserve"> </w:t>
            </w:r>
            <w:r>
              <w:rPr>
                <w:rFonts w:ascii="Times New Roman" w:hAnsi="Times New Roman" w:cs="Times New Roman"/>
                <w:sz w:val="28"/>
                <w:szCs w:val="28"/>
              </w:rPr>
              <w:t>lý</w:t>
            </w:r>
            <w:r>
              <w:rPr>
                <w:rFonts w:ascii="Times New Roman" w:hAnsi="Times New Roman" w:cs="Times New Roman"/>
                <w:spacing w:val="20"/>
                <w:sz w:val="28"/>
                <w:szCs w:val="28"/>
              </w:rPr>
              <w:t xml:space="preserve"> </w:t>
            </w:r>
            <w:r>
              <w:rPr>
                <w:rFonts w:ascii="Times New Roman" w:hAnsi="Times New Roman" w:cs="Times New Roman"/>
                <w:sz w:val="28"/>
                <w:szCs w:val="28"/>
              </w:rPr>
              <w:t>mã</w:t>
            </w:r>
            <w:r>
              <w:rPr>
                <w:rFonts w:ascii="Times New Roman" w:hAnsi="Times New Roman" w:cs="Times New Roman"/>
                <w:spacing w:val="20"/>
                <w:sz w:val="28"/>
                <w:szCs w:val="28"/>
              </w:rPr>
              <w:t xml:space="preserve"> </w:t>
            </w:r>
            <w:r>
              <w:rPr>
                <w:rFonts w:ascii="Times New Roman" w:hAnsi="Times New Roman" w:cs="Times New Roman"/>
                <w:sz w:val="28"/>
                <w:szCs w:val="28"/>
              </w:rPr>
              <w:t>khuyến</w:t>
            </w:r>
            <w:r>
              <w:rPr>
                <w:rFonts w:ascii="Times New Roman" w:hAnsi="Times New Roman" w:cs="Times New Roman"/>
                <w:spacing w:val="20"/>
                <w:sz w:val="28"/>
                <w:szCs w:val="28"/>
              </w:rPr>
              <w:t xml:space="preserve"> </w:t>
            </w:r>
            <w:r>
              <w:rPr>
                <w:rFonts w:ascii="Times New Roman" w:hAnsi="Times New Roman" w:cs="Times New Roman"/>
                <w:sz w:val="28"/>
                <w:szCs w:val="28"/>
              </w:rPr>
              <w:t>mãi</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0"/>
                <w:sz w:val="28"/>
                <w:szCs w:val="28"/>
              </w:rPr>
              <w:t xml:space="preserve"> </w:t>
            </w:r>
            <w:r>
              <w:rPr>
                <w:rFonts w:ascii="Times New Roman" w:hAnsi="Times New Roman" w:cs="Times New Roman"/>
                <w:spacing w:val="-5"/>
                <w:sz w:val="28"/>
                <w:szCs w:val="28"/>
              </w:rPr>
              <w:t>tỉ</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lệ</w:t>
            </w:r>
            <w:r>
              <w:rPr>
                <w:rFonts w:ascii="Times New Roman" w:hAnsi="Times New Roman" w:cs="Times New Roman"/>
                <w:spacing w:val="16"/>
                <w:sz w:val="28"/>
                <w:szCs w:val="28"/>
              </w:rPr>
              <w:t xml:space="preserve"> </w:t>
            </w:r>
            <w:r>
              <w:rPr>
                <w:rFonts w:ascii="Times New Roman" w:hAnsi="Times New Roman" w:cs="Times New Roman"/>
                <w:sz w:val="28"/>
                <w:szCs w:val="28"/>
              </w:rPr>
              <w:t>giảm</w:t>
            </w:r>
            <w:r>
              <w:rPr>
                <w:rFonts w:ascii="Times New Roman" w:hAnsi="Times New Roman" w:cs="Times New Roman"/>
                <w:spacing w:val="17"/>
                <w:sz w:val="28"/>
                <w:szCs w:val="28"/>
              </w:rPr>
              <w:t xml:space="preserve"> </w:t>
            </w:r>
            <w:r>
              <w:rPr>
                <w:rFonts w:ascii="Times New Roman" w:hAnsi="Times New Roman" w:cs="Times New Roman"/>
                <w:sz w:val="28"/>
                <w:szCs w:val="28"/>
              </w:rPr>
              <w:t>giá”</w:t>
            </w:r>
            <w:r>
              <w:rPr>
                <w:rFonts w:ascii="Times New Roman" w:hAnsi="Times New Roman" w:cs="Times New Roman"/>
                <w:spacing w:val="31"/>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BtnThemMa</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4"/>
                <w:sz w:val="28"/>
                <w:szCs w:val="28"/>
              </w:rPr>
              <w:t xml:space="preserve">  </w:t>
            </w:r>
            <w:r>
              <w:rPr>
                <w:rFonts w:ascii="Times New Roman" w:hAnsi="Times New Roman" w:cs="Times New Roman"/>
                <w:sz w:val="28"/>
                <w:szCs w:val="28"/>
              </w:rPr>
              <w:t>ThemSuaMaGiamGiaDialog</w:t>
            </w:r>
            <w:r>
              <w:rPr>
                <w:rFonts w:ascii="Times New Roman" w:hAnsi="Times New Roman" w:cs="Times New Roman"/>
                <w:spacing w:val="44"/>
                <w:sz w:val="28"/>
                <w:szCs w:val="28"/>
              </w:rPr>
              <w:t xml:space="preserve">  </w:t>
            </w:r>
            <w:r>
              <w:rPr>
                <w:rFonts w:ascii="Times New Roman" w:hAnsi="Times New Roman" w:cs="Times New Roman"/>
                <w:sz w:val="28"/>
                <w:szCs w:val="28"/>
              </w:rPr>
              <w:t>ở</w:t>
            </w:r>
            <w:r>
              <w:rPr>
                <w:rFonts w:ascii="Times New Roman" w:hAnsi="Times New Roman" w:cs="Times New Roman"/>
                <w:spacing w:val="44"/>
                <w:sz w:val="28"/>
                <w:szCs w:val="28"/>
              </w:rPr>
              <w:t xml:space="preserve">  </w:t>
            </w:r>
            <w:r>
              <w:rPr>
                <w:rFonts w:ascii="Times New Roman" w:hAnsi="Times New Roman" w:cs="Times New Roman"/>
                <w:sz w:val="28"/>
                <w:szCs w:val="28"/>
              </w:rPr>
              <w:t>chế</w:t>
            </w:r>
            <w:r>
              <w:rPr>
                <w:rFonts w:ascii="Times New Roman" w:hAnsi="Times New Roman" w:cs="Times New Roman"/>
                <w:spacing w:val="44"/>
                <w:sz w:val="28"/>
                <w:szCs w:val="28"/>
              </w:rPr>
              <w:t xml:space="preserve">  </w:t>
            </w:r>
            <w:r>
              <w:rPr>
                <w:rFonts w:ascii="Times New Roman" w:hAnsi="Times New Roman" w:cs="Times New Roman"/>
                <w:spacing w:val="-5"/>
                <w:sz w:val="28"/>
                <w:szCs w:val="28"/>
              </w:rPr>
              <w:t>độ</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thêm</w:t>
            </w:r>
            <w:r>
              <w:rPr>
                <w:rFonts w:ascii="Times New Roman" w:hAnsi="Times New Roman" w:cs="Times New Roman"/>
                <w:spacing w:val="41"/>
                <w:sz w:val="28"/>
                <w:szCs w:val="28"/>
              </w:rPr>
              <w:t xml:space="preserve"> </w:t>
            </w:r>
            <w:r>
              <w:rPr>
                <w:rFonts w:ascii="Times New Roman" w:hAnsi="Times New Roman" w:cs="Times New Roman"/>
                <w:sz w:val="28"/>
                <w:szCs w:val="28"/>
              </w:rPr>
              <w:t>mới.</w:t>
            </w:r>
            <w:r>
              <w:rPr>
                <w:rFonts w:ascii="Times New Roman" w:hAnsi="Times New Roman" w:cs="Times New Roman"/>
                <w:spacing w:val="40"/>
                <w:sz w:val="28"/>
                <w:szCs w:val="28"/>
              </w:rPr>
              <w:t xml:space="preserve"> </w:t>
            </w:r>
            <w:r>
              <w:rPr>
                <w:rFonts w:ascii="Times New Roman" w:hAnsi="Times New Roman" w:cs="Times New Roman"/>
                <w:sz w:val="28"/>
                <w:szCs w:val="28"/>
              </w:rPr>
              <w:t>Chỉ</w:t>
            </w:r>
            <w:r>
              <w:rPr>
                <w:rFonts w:ascii="Times New Roman" w:hAnsi="Times New Roman" w:cs="Times New Roman"/>
                <w:spacing w:val="41"/>
                <w:sz w:val="28"/>
                <w:szCs w:val="28"/>
              </w:rPr>
              <w:t xml:space="preserve"> </w:t>
            </w:r>
            <w:r>
              <w:rPr>
                <w:rFonts w:ascii="Times New Roman" w:hAnsi="Times New Roman" w:cs="Times New Roman"/>
                <w:sz w:val="28"/>
                <w:szCs w:val="28"/>
              </w:rPr>
              <w:t>hiển</w:t>
            </w:r>
            <w:r>
              <w:rPr>
                <w:rFonts w:ascii="Times New Roman" w:hAnsi="Times New Roman" w:cs="Times New Roman"/>
                <w:spacing w:val="41"/>
                <w:sz w:val="28"/>
                <w:szCs w:val="28"/>
              </w:rPr>
              <w:t xml:space="preserve"> </w:t>
            </w:r>
            <w:r>
              <w:rPr>
                <w:rFonts w:ascii="Times New Roman" w:hAnsi="Times New Roman" w:cs="Times New Roman"/>
                <w:sz w:val="28"/>
                <w:szCs w:val="28"/>
              </w:rPr>
              <w:t>thị</w:t>
            </w:r>
            <w:r>
              <w:rPr>
                <w:rFonts w:ascii="Times New Roman" w:hAnsi="Times New Roman" w:cs="Times New Roman"/>
                <w:spacing w:val="40"/>
                <w:sz w:val="28"/>
                <w:szCs w:val="28"/>
              </w:rPr>
              <w:t xml:space="preserve"> </w:t>
            </w:r>
            <w:r>
              <w:rPr>
                <w:rFonts w:ascii="Times New Roman" w:hAnsi="Times New Roman" w:cs="Times New Roman"/>
                <w:sz w:val="28"/>
                <w:szCs w:val="28"/>
              </w:rPr>
              <w:t>với</w:t>
            </w:r>
            <w:r>
              <w:rPr>
                <w:rFonts w:ascii="Times New Roman" w:hAnsi="Times New Roman" w:cs="Times New Roman"/>
                <w:spacing w:val="40"/>
                <w:sz w:val="28"/>
                <w:szCs w:val="28"/>
              </w:rPr>
              <w:t xml:space="preserve"> </w:t>
            </w:r>
            <w:r>
              <w:rPr>
                <w:rFonts w:ascii="Times New Roman" w:hAnsi="Times New Roman" w:cs="Times New Roman"/>
                <w:sz w:val="28"/>
                <w:szCs w:val="28"/>
              </w:rPr>
              <w:t>vai</w:t>
            </w:r>
            <w:r>
              <w:rPr>
                <w:rFonts w:ascii="Times New Roman" w:hAnsi="Times New Roman" w:cs="Times New Roman"/>
                <w:spacing w:val="40"/>
                <w:sz w:val="28"/>
                <w:szCs w:val="28"/>
              </w:rPr>
              <w:t xml:space="preserve"> </w:t>
            </w:r>
            <w:r>
              <w:rPr>
                <w:rFonts w:ascii="Times New Roman" w:hAnsi="Times New Roman" w:cs="Times New Roman"/>
                <w:sz w:val="28"/>
                <w:szCs w:val="28"/>
              </w:rPr>
              <w:t>trò</w:t>
            </w:r>
            <w:r>
              <w:rPr>
                <w:rFonts w:ascii="Times New Roman" w:hAnsi="Times New Roman" w:cs="Times New Roman"/>
                <w:spacing w:val="41"/>
                <w:sz w:val="28"/>
                <w:szCs w:val="28"/>
              </w:rPr>
              <w:t xml:space="preserve"> </w:t>
            </w:r>
            <w:r>
              <w:rPr>
                <w:rFonts w:ascii="Times New Roman" w:hAnsi="Times New Roman" w:cs="Times New Roman"/>
                <w:sz w:val="28"/>
                <w:szCs w:val="28"/>
              </w:rPr>
              <w:t>Quản</w:t>
            </w:r>
            <w:r>
              <w:rPr>
                <w:rFonts w:ascii="Times New Roman" w:hAnsi="Times New Roman" w:cs="Times New Roman"/>
                <w:spacing w:val="41"/>
                <w:sz w:val="28"/>
                <w:szCs w:val="28"/>
              </w:rPr>
              <w:t xml:space="preserve"> </w:t>
            </w:r>
            <w:r>
              <w:rPr>
                <w:rFonts w:ascii="Times New Roman" w:hAnsi="Times New Roman" w:cs="Times New Roman"/>
                <w:spacing w:val="-5"/>
                <w:sz w:val="28"/>
                <w:szCs w:val="28"/>
              </w:rPr>
              <w:t>Lý</w:t>
            </w:r>
            <w:r>
              <w:rPr>
                <w:rFonts w:ascii="Times New Roman" w:hAnsi="Times New Roman" w:cs="Times New Roman"/>
                <w:w w:val="105"/>
                <w:sz w:val="28"/>
                <w:szCs w:val="28"/>
              </w:rPr>
              <w:t>/</w:t>
            </w:r>
            <w:r>
              <w:rPr>
                <w:rFonts w:ascii="Times New Roman" w:hAnsi="Times New Roman" w:cs="Times New Roman"/>
                <w:spacing w:val="15"/>
                <w:w w:val="105"/>
                <w:sz w:val="28"/>
                <w:szCs w:val="28"/>
              </w:rPr>
              <w:t xml:space="preserve"> </w:t>
            </w:r>
            <w:r>
              <w:rPr>
                <w:rFonts w:ascii="Times New Roman" w:hAnsi="Times New Roman" w:cs="Times New Roman"/>
                <w:spacing w:val="-2"/>
                <w:w w:val="105"/>
                <w:sz w:val="28"/>
                <w:szCs w:val="28"/>
              </w:rPr>
              <w:t>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4"/>
                <w:sz w:val="28"/>
                <w:szCs w:val="28"/>
              </w:rPr>
              <w:t xml:space="preserve"> </w:t>
            </w:r>
            <w:r>
              <w:rPr>
                <w:rFonts w:ascii="Times New Roman" w:hAnsi="Times New Roman" w:cs="Times New Roman"/>
                <w:sz w:val="28"/>
                <w:szCs w:val="28"/>
              </w:rPr>
              <w:t>ThemSuaMaGiamGiaDialog</w:t>
            </w:r>
            <w:r>
              <w:rPr>
                <w:rFonts w:ascii="Times New Roman" w:hAnsi="Times New Roman" w:cs="Times New Roman"/>
                <w:sz w:val="28"/>
                <w:szCs w:val="28"/>
                <w:lang w:val="en-US"/>
              </w:rPr>
              <w:t xml:space="preserve"> </w:t>
            </w:r>
            <w:r>
              <w:rPr>
                <w:rFonts w:ascii="Times New Roman" w:hAnsi="Times New Roman" w:cs="Times New Roman"/>
                <w:sz w:val="28"/>
                <w:szCs w:val="28"/>
              </w:rPr>
              <w:t>ở</w:t>
            </w:r>
            <w:r>
              <w:rPr>
                <w:rFonts w:ascii="Times New Roman" w:hAnsi="Times New Roman" w:cs="Times New Roman"/>
                <w:sz w:val="28"/>
                <w:szCs w:val="28"/>
                <w:lang w:val="en-US"/>
              </w:rPr>
              <w:t xml:space="preserve"> </w:t>
            </w:r>
            <w:r>
              <w:rPr>
                <w:rFonts w:ascii="Times New Roman" w:hAnsi="Times New Roman" w:cs="Times New Roman"/>
                <w:sz w:val="28"/>
                <w:szCs w:val="28"/>
              </w:rPr>
              <w:t>chế</w:t>
            </w:r>
            <w:r>
              <w:rPr>
                <w:rFonts w:ascii="Times New Roman" w:hAnsi="Times New Roman" w:cs="Times New Roman"/>
                <w:sz w:val="28"/>
                <w:szCs w:val="28"/>
                <w:lang w:val="en-US"/>
              </w:rPr>
              <w:t xml:space="preserve"> </w:t>
            </w:r>
            <w:r>
              <w:rPr>
                <w:rFonts w:ascii="Times New Roman" w:hAnsi="Times New Roman" w:cs="Times New Roman"/>
                <w:spacing w:val="-5"/>
                <w:sz w:val="28"/>
                <w:szCs w:val="28"/>
              </w:rPr>
              <w:t>độ</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chỉnh</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sửa</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mã đang</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chọn.</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hiển thị</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với Quản Lý /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13"/>
                <w:sz w:val="28"/>
                <w:szCs w:val="28"/>
              </w:rPr>
              <w:t xml:space="preserve"> </w:t>
            </w:r>
            <w:r>
              <w:rPr>
                <w:rFonts w:ascii="Times New Roman" w:hAnsi="Times New Roman" w:cs="Times New Roman"/>
                <w:sz w:val="28"/>
                <w:szCs w:val="28"/>
              </w:rPr>
              <w:t>mã</w:t>
            </w:r>
            <w:r>
              <w:rPr>
                <w:rFonts w:ascii="Times New Roman" w:hAnsi="Times New Roman" w:cs="Times New Roman"/>
                <w:spacing w:val="14"/>
                <w:sz w:val="28"/>
                <w:szCs w:val="28"/>
              </w:rPr>
              <w:t xml:space="preserve"> </w:t>
            </w:r>
            <w:r>
              <w:rPr>
                <w:rFonts w:ascii="Times New Roman" w:hAnsi="Times New Roman" w:cs="Times New Roman"/>
                <w:sz w:val="28"/>
                <w:szCs w:val="28"/>
              </w:rPr>
              <w:t>giảm</w:t>
            </w:r>
            <w:r>
              <w:rPr>
                <w:rFonts w:ascii="Times New Roman" w:hAnsi="Times New Roman" w:cs="Times New Roman"/>
                <w:spacing w:val="14"/>
                <w:sz w:val="28"/>
                <w:szCs w:val="28"/>
              </w:rPr>
              <w:t xml:space="preserve"> </w:t>
            </w:r>
            <w:r>
              <w:rPr>
                <w:rFonts w:ascii="Times New Roman" w:hAnsi="Times New Roman" w:cs="Times New Roman"/>
                <w:sz w:val="28"/>
                <w:szCs w:val="28"/>
              </w:rPr>
              <w:t>giá</w:t>
            </w:r>
            <w:r>
              <w:rPr>
                <w:rFonts w:ascii="Times New Roman" w:hAnsi="Times New Roman" w:cs="Times New Roman"/>
                <w:spacing w:val="14"/>
                <w:sz w:val="28"/>
                <w:szCs w:val="28"/>
              </w:rPr>
              <w:t xml:space="preserve"> </w:t>
            </w:r>
            <w:r>
              <w:rPr>
                <w:rFonts w:ascii="Times New Roman" w:hAnsi="Times New Roman" w:cs="Times New Roman"/>
                <w:sz w:val="28"/>
                <w:szCs w:val="28"/>
              </w:rPr>
              <w:t>đang</w:t>
            </w:r>
            <w:r>
              <w:rPr>
                <w:rFonts w:ascii="Times New Roman" w:hAnsi="Times New Roman" w:cs="Times New Roman"/>
                <w:spacing w:val="14"/>
                <w:sz w:val="28"/>
                <w:szCs w:val="28"/>
              </w:rPr>
              <w:t xml:space="preserve"> </w:t>
            </w:r>
            <w:r>
              <w:rPr>
                <w:rFonts w:ascii="Times New Roman" w:hAnsi="Times New Roman" w:cs="Times New Roman"/>
                <w:sz w:val="28"/>
                <w:szCs w:val="28"/>
              </w:rPr>
              <w:t>chọn</w:t>
            </w:r>
            <w:r>
              <w:rPr>
                <w:rFonts w:ascii="Times New Roman" w:hAnsi="Times New Roman" w:cs="Times New Roman"/>
                <w:spacing w:val="14"/>
                <w:sz w:val="28"/>
                <w:szCs w:val="28"/>
              </w:rPr>
              <w:t xml:space="preserve"> </w:t>
            </w:r>
            <w:r>
              <w:rPr>
                <w:rFonts w:ascii="Times New Roman" w:hAnsi="Times New Roman" w:cs="Times New Roman"/>
                <w:sz w:val="28"/>
                <w:szCs w:val="28"/>
              </w:rPr>
              <w:t>sau</w:t>
            </w:r>
            <w:r>
              <w:rPr>
                <w:rFonts w:ascii="Times New Roman" w:hAnsi="Times New Roman" w:cs="Times New Roman"/>
                <w:spacing w:val="14"/>
                <w:sz w:val="28"/>
                <w:szCs w:val="28"/>
              </w:rPr>
              <w:t xml:space="preserve"> </w:t>
            </w:r>
            <w:r>
              <w:rPr>
                <w:rFonts w:ascii="Times New Roman" w:hAnsi="Times New Roman" w:cs="Times New Roman"/>
                <w:sz w:val="28"/>
                <w:szCs w:val="28"/>
              </w:rPr>
              <w:t>khi</w:t>
            </w:r>
            <w:r>
              <w:rPr>
                <w:rFonts w:ascii="Times New Roman" w:hAnsi="Times New Roman" w:cs="Times New Roman"/>
                <w:spacing w:val="14"/>
                <w:sz w:val="28"/>
                <w:szCs w:val="28"/>
              </w:rPr>
              <w:t xml:space="preserve"> </w:t>
            </w:r>
            <w:r>
              <w:rPr>
                <w:rFonts w:ascii="Times New Roman" w:hAnsi="Times New Roman" w:cs="Times New Roman"/>
                <w:sz w:val="28"/>
                <w:szCs w:val="28"/>
              </w:rPr>
              <w:t>xác</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nhận.</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Chỉ</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hiển</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Quản</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Lý</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BtnToggleActive</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Bật</w:t>
            </w:r>
            <w:r>
              <w:rPr>
                <w:rFonts w:ascii="Times New Roman" w:hAnsi="Times New Roman" w:cs="Times New Roman"/>
                <w:spacing w:val="36"/>
                <w:sz w:val="28"/>
                <w:szCs w:val="28"/>
              </w:rPr>
              <w:t xml:space="preserve"> </w:t>
            </w:r>
            <w:r>
              <w:rPr>
                <w:rFonts w:ascii="Times New Roman" w:hAnsi="Times New Roman" w:cs="Times New Roman"/>
                <w:sz w:val="28"/>
                <w:szCs w:val="28"/>
              </w:rPr>
              <w:t>/</w:t>
            </w:r>
            <w:r>
              <w:rPr>
                <w:rFonts w:ascii="Times New Roman" w:hAnsi="Times New Roman" w:cs="Times New Roman"/>
                <w:spacing w:val="37"/>
                <w:sz w:val="28"/>
                <w:szCs w:val="28"/>
              </w:rPr>
              <w:t xml:space="preserve"> </w:t>
            </w:r>
            <w:r>
              <w:rPr>
                <w:rFonts w:ascii="Times New Roman" w:hAnsi="Times New Roman" w:cs="Times New Roman"/>
                <w:sz w:val="28"/>
                <w:szCs w:val="28"/>
              </w:rPr>
              <w:t>tắt</w:t>
            </w:r>
            <w:r>
              <w:rPr>
                <w:rFonts w:ascii="Times New Roman" w:hAnsi="Times New Roman" w:cs="Times New Roman"/>
                <w:spacing w:val="37"/>
                <w:sz w:val="28"/>
                <w:szCs w:val="28"/>
              </w:rPr>
              <w:t xml:space="preserve"> </w:t>
            </w:r>
            <w:r>
              <w:rPr>
                <w:rFonts w:ascii="Times New Roman" w:hAnsi="Times New Roman" w:cs="Times New Roman"/>
                <w:sz w:val="28"/>
                <w:szCs w:val="28"/>
              </w:rPr>
              <w:t>trạng</w:t>
            </w:r>
            <w:r>
              <w:rPr>
                <w:rFonts w:ascii="Times New Roman" w:hAnsi="Times New Roman" w:cs="Times New Roman"/>
                <w:spacing w:val="37"/>
                <w:sz w:val="28"/>
                <w:szCs w:val="28"/>
              </w:rPr>
              <w:t xml:space="preserve"> </w:t>
            </w:r>
            <w:r>
              <w:rPr>
                <w:rFonts w:ascii="Times New Roman" w:hAnsi="Times New Roman" w:cs="Times New Roman"/>
                <w:sz w:val="28"/>
                <w:szCs w:val="28"/>
              </w:rPr>
              <w:t>thái</w:t>
            </w:r>
            <w:r>
              <w:rPr>
                <w:rFonts w:ascii="Times New Roman" w:hAnsi="Times New Roman" w:cs="Times New Roman"/>
                <w:spacing w:val="37"/>
                <w:sz w:val="28"/>
                <w:szCs w:val="28"/>
              </w:rPr>
              <w:t xml:space="preserve"> </w:t>
            </w:r>
            <w:r>
              <w:rPr>
                <w:rFonts w:ascii="Times New Roman" w:hAnsi="Times New Roman" w:cs="Times New Roman"/>
                <w:sz w:val="28"/>
                <w:szCs w:val="28"/>
              </w:rPr>
              <w:t>hoạt</w:t>
            </w:r>
            <w:r>
              <w:rPr>
                <w:rFonts w:ascii="Times New Roman" w:hAnsi="Times New Roman" w:cs="Times New Roman"/>
                <w:spacing w:val="37"/>
                <w:sz w:val="28"/>
                <w:szCs w:val="28"/>
              </w:rPr>
              <w:t xml:space="preserve"> </w:t>
            </w:r>
            <w:r>
              <w:rPr>
                <w:rFonts w:ascii="Times New Roman" w:hAnsi="Times New Roman" w:cs="Times New Roman"/>
                <w:sz w:val="28"/>
                <w:szCs w:val="28"/>
              </w:rPr>
              <w:t>động</w:t>
            </w:r>
            <w:r>
              <w:rPr>
                <w:rFonts w:ascii="Times New Roman" w:hAnsi="Times New Roman" w:cs="Times New Roman"/>
                <w:spacing w:val="38"/>
                <w:sz w:val="28"/>
                <w:szCs w:val="28"/>
              </w:rPr>
              <w:t xml:space="preserve"> </w:t>
            </w:r>
            <w:r>
              <w:rPr>
                <w:rFonts w:ascii="Times New Roman" w:hAnsi="Times New Roman" w:cs="Times New Roman"/>
                <w:sz w:val="28"/>
                <w:szCs w:val="28"/>
              </w:rPr>
              <w:t>của</w:t>
            </w:r>
            <w:r>
              <w:rPr>
                <w:rFonts w:ascii="Times New Roman" w:hAnsi="Times New Roman" w:cs="Times New Roman"/>
                <w:spacing w:val="37"/>
                <w:sz w:val="28"/>
                <w:szCs w:val="28"/>
              </w:rPr>
              <w:t xml:space="preserve"> </w:t>
            </w:r>
            <w:r>
              <w:rPr>
                <w:rFonts w:ascii="Times New Roman" w:hAnsi="Times New Roman" w:cs="Times New Roman"/>
                <w:sz w:val="28"/>
                <w:szCs w:val="28"/>
              </w:rPr>
              <w:t>mã</w:t>
            </w:r>
            <w:r>
              <w:rPr>
                <w:rFonts w:ascii="Times New Roman" w:hAnsi="Times New Roman" w:cs="Times New Roman"/>
                <w:spacing w:val="38"/>
                <w:sz w:val="28"/>
                <w:szCs w:val="28"/>
              </w:rPr>
              <w:t xml:space="preserve"> </w:t>
            </w:r>
            <w:r>
              <w:rPr>
                <w:rFonts w:ascii="Times New Roman" w:hAnsi="Times New Roman" w:cs="Times New Roman"/>
                <w:spacing w:val="-4"/>
                <w:sz w:val="28"/>
                <w:szCs w:val="28"/>
              </w:rPr>
              <w:t>giảm</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giá</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đang</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chọn</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(nhãn:</w:t>
            </w:r>
            <w:r>
              <w:rPr>
                <w:rFonts w:ascii="Times New Roman" w:hAnsi="Times New Roman" w:cs="Times New Roman"/>
                <w:spacing w:val="2"/>
                <w:w w:val="105"/>
                <w:sz w:val="28"/>
                <w:szCs w:val="28"/>
              </w:rPr>
              <w:t xml:space="preserve"> </w:t>
            </w:r>
            <w:r>
              <w:rPr>
                <w:rFonts w:ascii="Times New Roman" w:hAnsi="Times New Roman" w:cs="Times New Roman"/>
                <w:spacing w:val="-2"/>
                <w:w w:val="105"/>
                <w:sz w:val="28"/>
                <w:szCs w:val="28"/>
              </w:rPr>
              <w:t>“Bật/Tắt”).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17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DgMaGiamGia</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67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2"/>
                <w:sz w:val="28"/>
                <w:szCs w:val="28"/>
              </w:rPr>
              <w:t xml:space="preserve"> </w:t>
            </w:r>
            <w:r>
              <w:rPr>
                <w:rFonts w:ascii="Times New Roman" w:hAnsi="Times New Roman" w:cs="Times New Roman"/>
                <w:sz w:val="28"/>
                <w:szCs w:val="28"/>
              </w:rPr>
              <w:t>thị</w:t>
            </w:r>
            <w:r>
              <w:rPr>
                <w:rFonts w:ascii="Times New Roman" w:hAnsi="Times New Roman" w:cs="Times New Roman"/>
                <w:spacing w:val="33"/>
                <w:sz w:val="28"/>
                <w:szCs w:val="28"/>
              </w:rPr>
              <w:t xml:space="preserve"> </w:t>
            </w:r>
            <w:r>
              <w:rPr>
                <w:rFonts w:ascii="Times New Roman" w:hAnsi="Times New Roman" w:cs="Times New Roman"/>
                <w:sz w:val="28"/>
                <w:szCs w:val="28"/>
              </w:rPr>
              <w:t>danh</w:t>
            </w:r>
            <w:r>
              <w:rPr>
                <w:rFonts w:ascii="Times New Roman" w:hAnsi="Times New Roman" w:cs="Times New Roman"/>
                <w:spacing w:val="33"/>
                <w:sz w:val="28"/>
                <w:szCs w:val="28"/>
              </w:rPr>
              <w:t xml:space="preserve"> </w:t>
            </w:r>
            <w:r>
              <w:rPr>
                <w:rFonts w:ascii="Times New Roman" w:hAnsi="Times New Roman" w:cs="Times New Roman"/>
                <w:sz w:val="28"/>
                <w:szCs w:val="28"/>
              </w:rPr>
              <w:t>sách</w:t>
            </w:r>
            <w:r>
              <w:rPr>
                <w:rFonts w:ascii="Times New Roman" w:hAnsi="Times New Roman" w:cs="Times New Roman"/>
                <w:spacing w:val="32"/>
                <w:sz w:val="28"/>
                <w:szCs w:val="28"/>
              </w:rPr>
              <w:t xml:space="preserve"> </w:t>
            </w:r>
            <w:r>
              <w:rPr>
                <w:rFonts w:ascii="Times New Roman" w:hAnsi="Times New Roman" w:cs="Times New Roman"/>
                <w:sz w:val="28"/>
                <w:szCs w:val="28"/>
              </w:rPr>
              <w:t>mã</w:t>
            </w:r>
            <w:r>
              <w:rPr>
                <w:rFonts w:ascii="Times New Roman" w:hAnsi="Times New Roman" w:cs="Times New Roman"/>
                <w:spacing w:val="33"/>
                <w:sz w:val="28"/>
                <w:szCs w:val="28"/>
              </w:rPr>
              <w:t xml:space="preserve"> </w:t>
            </w:r>
            <w:r>
              <w:rPr>
                <w:rFonts w:ascii="Times New Roman" w:hAnsi="Times New Roman" w:cs="Times New Roman"/>
                <w:sz w:val="28"/>
                <w:szCs w:val="28"/>
              </w:rPr>
              <w:t>giảm</w:t>
            </w:r>
            <w:r>
              <w:rPr>
                <w:rFonts w:ascii="Times New Roman" w:hAnsi="Times New Roman" w:cs="Times New Roman"/>
                <w:spacing w:val="33"/>
                <w:sz w:val="28"/>
                <w:szCs w:val="28"/>
              </w:rPr>
              <w:t xml:space="preserve"> </w:t>
            </w:r>
            <w:r>
              <w:rPr>
                <w:rFonts w:ascii="Times New Roman" w:hAnsi="Times New Roman" w:cs="Times New Roman"/>
                <w:sz w:val="28"/>
                <w:szCs w:val="28"/>
              </w:rPr>
              <w:t>giá</w:t>
            </w:r>
            <w:r>
              <w:rPr>
                <w:rFonts w:ascii="Times New Roman" w:hAnsi="Times New Roman" w:cs="Times New Roman"/>
                <w:spacing w:val="32"/>
                <w:sz w:val="28"/>
                <w:szCs w:val="28"/>
              </w:rPr>
              <w:t xml:space="preserve"> </w:t>
            </w:r>
            <w:r>
              <w:rPr>
                <w:rFonts w:ascii="Times New Roman" w:hAnsi="Times New Roman" w:cs="Times New Roman"/>
                <w:sz w:val="28"/>
                <w:szCs w:val="28"/>
              </w:rPr>
              <w:t>với</w:t>
            </w:r>
            <w:r>
              <w:rPr>
                <w:rFonts w:ascii="Times New Roman" w:hAnsi="Times New Roman" w:cs="Times New Roman"/>
                <w:spacing w:val="33"/>
                <w:sz w:val="28"/>
                <w:szCs w:val="28"/>
              </w:rPr>
              <w:t xml:space="preserve"> </w:t>
            </w:r>
            <w:r>
              <w:rPr>
                <w:rFonts w:ascii="Times New Roman" w:hAnsi="Times New Roman" w:cs="Times New Roman"/>
                <w:sz w:val="28"/>
                <w:szCs w:val="28"/>
              </w:rPr>
              <w:t>các</w:t>
            </w:r>
            <w:r>
              <w:rPr>
                <w:rFonts w:ascii="Times New Roman" w:hAnsi="Times New Roman" w:cs="Times New Roman"/>
                <w:spacing w:val="33"/>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Mã, Tên Mã, Mô Tả, Ngày Bắt Đầu, Ngày Kết Thúc, Trạng Thái (badge), Đã Dùng / Tối Đa, Ngày</w:t>
            </w:r>
            <w:r>
              <w:rPr>
                <w:rFonts w:ascii="Times New Roman" w:hAnsi="Times New Roman" w:cs="Times New Roman"/>
                <w:spacing w:val="15"/>
                <w:sz w:val="28"/>
                <w:szCs w:val="28"/>
              </w:rPr>
              <w:t xml:space="preserve"> </w:t>
            </w:r>
            <w:r>
              <w:rPr>
                <w:rFonts w:ascii="Times New Roman" w:hAnsi="Times New Roman" w:cs="Times New Roman"/>
                <w:sz w:val="28"/>
                <w:szCs w:val="28"/>
              </w:rPr>
              <w:t>Tạo.</w:t>
            </w:r>
            <w:r>
              <w:rPr>
                <w:rFonts w:ascii="Times New Roman" w:hAnsi="Times New Roman" w:cs="Times New Roman"/>
                <w:spacing w:val="16"/>
                <w:sz w:val="28"/>
                <w:szCs w:val="28"/>
              </w:rPr>
              <w:t xml:space="preserve"> </w:t>
            </w:r>
            <w:r>
              <w:rPr>
                <w:rFonts w:ascii="Times New Roman" w:hAnsi="Times New Roman" w:cs="Times New Roman"/>
                <w:sz w:val="28"/>
                <w:szCs w:val="28"/>
              </w:rPr>
              <w:t>Hỗ</w:t>
            </w:r>
            <w:r>
              <w:rPr>
                <w:rFonts w:ascii="Times New Roman" w:hAnsi="Times New Roman" w:cs="Times New Roman"/>
                <w:spacing w:val="16"/>
                <w:sz w:val="28"/>
                <w:szCs w:val="28"/>
              </w:rPr>
              <w:t xml:space="preserve"> </w:t>
            </w:r>
            <w:r>
              <w:rPr>
                <w:rFonts w:ascii="Times New Roman" w:hAnsi="Times New Roman" w:cs="Times New Roman"/>
                <w:sz w:val="28"/>
                <w:szCs w:val="28"/>
              </w:rPr>
              <w:t>trợ</w:t>
            </w:r>
            <w:r>
              <w:rPr>
                <w:rFonts w:ascii="Times New Roman" w:hAnsi="Times New Roman" w:cs="Times New Roman"/>
                <w:spacing w:val="15"/>
                <w:sz w:val="28"/>
                <w:szCs w:val="28"/>
              </w:rPr>
              <w:t xml:space="preserve"> </w:t>
            </w:r>
            <w:r>
              <w:rPr>
                <w:rFonts w:ascii="Times New Roman" w:hAnsi="Times New Roman" w:cs="Times New Roman"/>
                <w:sz w:val="28"/>
                <w:szCs w:val="28"/>
              </w:rPr>
              <w:t>chọn</w:t>
            </w:r>
            <w:r>
              <w:rPr>
                <w:rFonts w:ascii="Times New Roman" w:hAnsi="Times New Roman" w:cs="Times New Roman"/>
                <w:spacing w:val="16"/>
                <w:sz w:val="28"/>
                <w:szCs w:val="28"/>
              </w:rPr>
              <w:t xml:space="preserve"> </w:t>
            </w:r>
            <w:r>
              <w:rPr>
                <w:rFonts w:ascii="Times New Roman" w:hAnsi="Times New Roman" w:cs="Times New Roman"/>
                <w:sz w:val="28"/>
                <w:szCs w:val="28"/>
              </w:rPr>
              <w:t>một</w:t>
            </w:r>
            <w:r>
              <w:rPr>
                <w:rFonts w:ascii="Times New Roman" w:hAnsi="Times New Roman" w:cs="Times New Roman"/>
                <w:spacing w:val="16"/>
                <w:sz w:val="28"/>
                <w:szCs w:val="28"/>
              </w:rPr>
              <w:t xml:space="preserve"> </w:t>
            </w:r>
            <w:r>
              <w:rPr>
                <w:rFonts w:ascii="Times New Roman" w:hAnsi="Times New Roman" w:cs="Times New Roman"/>
                <w:sz w:val="28"/>
                <w:szCs w:val="28"/>
              </w:rPr>
              <w:t>hàng</w:t>
            </w:r>
            <w:r>
              <w:rPr>
                <w:rFonts w:ascii="Times New Roman" w:hAnsi="Times New Roman" w:cs="Times New Roman"/>
                <w:spacing w:val="16"/>
                <w:sz w:val="28"/>
                <w:szCs w:val="28"/>
              </w:rPr>
              <w:t xml:space="preserve"> </w:t>
            </w:r>
            <w:r>
              <w:rPr>
                <w:rFonts w:ascii="Times New Roman" w:hAnsi="Times New Roman" w:cs="Times New Roman"/>
                <w:sz w:val="28"/>
                <w:szCs w:val="28"/>
              </w:rPr>
              <w:t>để</w:t>
            </w:r>
            <w:r>
              <w:rPr>
                <w:rFonts w:ascii="Times New Roman" w:hAnsi="Times New Roman" w:cs="Times New Roman"/>
                <w:spacing w:val="15"/>
                <w:sz w:val="28"/>
                <w:szCs w:val="28"/>
              </w:rPr>
              <w:t xml:space="preserve"> </w:t>
            </w:r>
            <w:r>
              <w:rPr>
                <w:rFonts w:ascii="Times New Roman" w:hAnsi="Times New Roman" w:cs="Times New Roman"/>
                <w:sz w:val="28"/>
                <w:szCs w:val="28"/>
              </w:rPr>
              <w:t>thao</w:t>
            </w:r>
            <w:r>
              <w:rPr>
                <w:rFonts w:ascii="Times New Roman" w:hAnsi="Times New Roman" w:cs="Times New Roman"/>
                <w:spacing w:val="16"/>
                <w:sz w:val="28"/>
                <w:szCs w:val="28"/>
              </w:rPr>
              <w:t xml:space="preserve"> </w:t>
            </w:r>
            <w:r>
              <w:rPr>
                <w:rFonts w:ascii="Times New Roman" w:hAnsi="Times New Roman" w:cs="Times New Roman"/>
                <w:spacing w:val="-4"/>
                <w:sz w:val="28"/>
                <w:szCs w:val="28"/>
              </w:rPr>
              <w:t>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086"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2858"/>
        <w:gridCol w:w="6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858"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Biến</w:t>
            </w:r>
            <w:r>
              <w:rPr>
                <w:rFonts w:ascii="Times New Roman" w:hAnsi="Times New Roman" w:cs="Times New Roman"/>
                <w:b/>
                <w:spacing w:val="29"/>
                <w:sz w:val="28"/>
                <w:szCs w:val="28"/>
              </w:rPr>
              <w:t xml:space="preserve"> </w:t>
            </w:r>
            <w:r>
              <w:rPr>
                <w:rFonts w:ascii="Times New Roman" w:hAnsi="Times New Roman" w:cs="Times New Roman"/>
                <w:b/>
                <w:spacing w:val="-5"/>
                <w:sz w:val="28"/>
                <w:szCs w:val="28"/>
              </w:rPr>
              <w:t>cố</w:t>
            </w:r>
          </w:p>
        </w:tc>
        <w:tc>
          <w:tcPr>
            <w:tcW w:w="6268" w:type="dxa"/>
          </w:tcPr>
          <w:p>
            <w:pPr>
              <w:pStyle w:val="54"/>
              <w:jc w:val="center"/>
              <w:rPr>
                <w:rFonts w:ascii="Times New Roman" w:hAnsi="Times New Roman" w:cs="Times New Roman"/>
                <w:b/>
                <w:sz w:val="28"/>
                <w:szCs w:val="28"/>
              </w:rPr>
            </w:pPr>
            <w:r>
              <w:rPr>
                <w:rFonts w:ascii="Times New Roman" w:hAnsi="Times New Roman" w:cs="Times New Roman"/>
                <w:b/>
                <w:w w:val="105"/>
                <w:sz w:val="28"/>
                <w:szCs w:val="28"/>
              </w:rPr>
              <w:t>Xử</w:t>
            </w:r>
            <w:r>
              <w:rPr>
                <w:rFonts w:ascii="Times New Roman" w:hAnsi="Times New Roman" w:cs="Times New Roman"/>
                <w:b/>
                <w:spacing w:val="26"/>
                <w:w w:val="105"/>
                <w:sz w:val="28"/>
                <w:szCs w:val="28"/>
              </w:rPr>
              <w:t xml:space="preserve"> </w:t>
            </w:r>
            <w:r>
              <w:rPr>
                <w:rFonts w:ascii="Times New Roman" w:hAnsi="Times New Roman" w:cs="Times New Roman"/>
                <w:b/>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858" w:type="dxa"/>
          </w:tcPr>
          <w:p>
            <w:pPr>
              <w:pStyle w:val="54"/>
              <w:tabs>
                <w:tab w:val="left" w:pos="1163"/>
                <w:tab w:val="left" w:pos="2308"/>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2"/>
                <w:sz w:val="28"/>
                <w:szCs w:val="28"/>
              </w:rPr>
              <w:t>“Thêm</w:t>
            </w:r>
            <w:r>
              <w:rPr>
                <w:rFonts w:ascii="Times New Roman" w:hAnsi="Times New Roman" w:cs="Times New Roman"/>
                <w:sz w:val="28"/>
                <w:szCs w:val="28"/>
              </w:rPr>
              <w:tab/>
            </w:r>
            <w:r>
              <w:rPr>
                <w:rFonts w:ascii="Times New Roman" w:hAnsi="Times New Roman" w:cs="Times New Roman"/>
                <w:spacing w:val="-5"/>
                <w:sz w:val="28"/>
                <w:szCs w:val="28"/>
              </w:rPr>
              <w:t>Mã”</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(BtnThemMa)</w:t>
            </w:r>
          </w:p>
        </w:tc>
        <w:tc>
          <w:tcPr>
            <w:tcW w:w="6268"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3"/>
                <w:sz w:val="28"/>
                <w:szCs w:val="28"/>
              </w:rPr>
              <w:t xml:space="preserve"> </w:t>
            </w:r>
            <w:r>
              <w:rPr>
                <w:rFonts w:ascii="Times New Roman" w:hAnsi="Times New Roman" w:cs="Times New Roman"/>
                <w:sz w:val="28"/>
                <w:szCs w:val="28"/>
              </w:rPr>
              <w:t>ThemSuaMaGiamGiaDialog</w:t>
            </w:r>
            <w:r>
              <w:rPr>
                <w:rFonts w:ascii="Times New Roman" w:hAnsi="Times New Roman" w:cs="Times New Roman"/>
                <w:spacing w:val="44"/>
                <w:sz w:val="28"/>
                <w:szCs w:val="28"/>
              </w:rPr>
              <w:t xml:space="preserve"> </w:t>
            </w:r>
            <w:r>
              <w:rPr>
                <w:rFonts w:ascii="Times New Roman" w:hAnsi="Times New Roman" w:cs="Times New Roman"/>
                <w:sz w:val="28"/>
                <w:szCs w:val="28"/>
              </w:rPr>
              <w:t>ở</w:t>
            </w:r>
            <w:r>
              <w:rPr>
                <w:rFonts w:ascii="Times New Roman" w:hAnsi="Times New Roman" w:cs="Times New Roman"/>
                <w:spacing w:val="43"/>
                <w:sz w:val="28"/>
                <w:szCs w:val="28"/>
              </w:rPr>
              <w:t xml:space="preserve"> </w:t>
            </w:r>
            <w:r>
              <w:rPr>
                <w:rFonts w:ascii="Times New Roman" w:hAnsi="Times New Roman" w:cs="Times New Roman"/>
                <w:sz w:val="28"/>
                <w:szCs w:val="28"/>
              </w:rPr>
              <w:t>chế</w:t>
            </w:r>
            <w:r>
              <w:rPr>
                <w:rFonts w:ascii="Times New Roman" w:hAnsi="Times New Roman" w:cs="Times New Roman"/>
                <w:spacing w:val="44"/>
                <w:sz w:val="28"/>
                <w:szCs w:val="28"/>
              </w:rPr>
              <w:t xml:space="preserve"> </w:t>
            </w:r>
            <w:r>
              <w:rPr>
                <w:rFonts w:ascii="Times New Roman" w:hAnsi="Times New Roman" w:cs="Times New Roman"/>
                <w:sz w:val="28"/>
                <w:szCs w:val="28"/>
              </w:rPr>
              <w:t>độ</w:t>
            </w:r>
            <w:r>
              <w:rPr>
                <w:rFonts w:ascii="Times New Roman" w:hAnsi="Times New Roman" w:cs="Times New Roman"/>
                <w:spacing w:val="43"/>
                <w:sz w:val="28"/>
                <w:szCs w:val="28"/>
              </w:rPr>
              <w:t xml:space="preserve"> </w:t>
            </w:r>
            <w:r>
              <w:rPr>
                <w:rFonts w:ascii="Times New Roman" w:hAnsi="Times New Roman" w:cs="Times New Roman"/>
                <w:sz w:val="28"/>
                <w:szCs w:val="28"/>
              </w:rPr>
              <w:t>thêm</w:t>
            </w:r>
            <w:r>
              <w:rPr>
                <w:rFonts w:ascii="Times New Roman" w:hAnsi="Times New Roman" w:cs="Times New Roman"/>
                <w:spacing w:val="44"/>
                <w:sz w:val="28"/>
                <w:szCs w:val="28"/>
              </w:rPr>
              <w:t xml:space="preserve"> </w:t>
            </w:r>
            <w:r>
              <w:rPr>
                <w:rFonts w:ascii="Times New Roman" w:hAnsi="Times New Roman" w:cs="Times New Roman"/>
                <w:sz w:val="28"/>
                <w:szCs w:val="28"/>
              </w:rPr>
              <w:t>mới;</w:t>
            </w:r>
            <w:r>
              <w:rPr>
                <w:rFonts w:ascii="Times New Roman" w:hAnsi="Times New Roman" w:cs="Times New Roman"/>
                <w:spacing w:val="43"/>
                <w:sz w:val="28"/>
                <w:szCs w:val="28"/>
              </w:rPr>
              <w:t xml:space="preserve"> </w:t>
            </w:r>
            <w:r>
              <w:rPr>
                <w:rFonts w:ascii="Times New Roman" w:hAnsi="Times New Roman" w:cs="Times New Roman"/>
                <w:sz w:val="28"/>
                <w:szCs w:val="28"/>
              </w:rPr>
              <w:t>sau</w:t>
            </w:r>
            <w:r>
              <w:rPr>
                <w:rFonts w:ascii="Times New Roman" w:hAnsi="Times New Roman" w:cs="Times New Roman"/>
                <w:spacing w:val="44"/>
                <w:sz w:val="28"/>
                <w:szCs w:val="28"/>
              </w:rPr>
              <w:t xml:space="preserve"> </w:t>
            </w:r>
            <w:r>
              <w:rPr>
                <w:rFonts w:ascii="Times New Roman" w:hAnsi="Times New Roman" w:cs="Times New Roman"/>
                <w:spacing w:val="-5"/>
                <w:sz w:val="28"/>
                <w:szCs w:val="28"/>
              </w:rPr>
              <w:t>khi</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lưu,</w:t>
            </w:r>
            <w:r>
              <w:rPr>
                <w:rFonts w:ascii="Times New Roman" w:hAnsi="Times New Roman" w:cs="Times New Roman"/>
                <w:spacing w:val="16"/>
                <w:w w:val="105"/>
                <w:sz w:val="28"/>
                <w:szCs w:val="28"/>
              </w:rPr>
              <w:t xml:space="preserve"> </w:t>
            </w:r>
            <w:r>
              <w:rPr>
                <w:rFonts w:ascii="Times New Roman" w:hAnsi="Times New Roman" w:cs="Times New Roman"/>
                <w:w w:val="105"/>
                <w:sz w:val="28"/>
                <w:szCs w:val="28"/>
              </w:rPr>
              <w:t>DgMaGiamGia</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tự</w:t>
            </w:r>
            <w:r>
              <w:rPr>
                <w:rFonts w:ascii="Times New Roman" w:hAnsi="Times New Roman" w:cs="Times New Roman"/>
                <w:spacing w:val="17"/>
                <w:w w:val="105"/>
                <w:sz w:val="28"/>
                <w:szCs w:val="28"/>
              </w:rPr>
              <w:t xml:space="preserve"> </w:t>
            </w:r>
            <w:r>
              <w:rPr>
                <w:rFonts w:ascii="Times New Roman" w:hAnsi="Times New Roman" w:cs="Times New Roman"/>
                <w:w w:val="105"/>
                <w:sz w:val="28"/>
                <w:szCs w:val="28"/>
              </w:rPr>
              <w:t>cập</w:t>
            </w:r>
            <w:r>
              <w:rPr>
                <w:rFonts w:ascii="Times New Roman" w:hAnsi="Times New Roman" w:cs="Times New Roman"/>
                <w:spacing w:val="17"/>
                <w:w w:val="105"/>
                <w:sz w:val="28"/>
                <w:szCs w:val="28"/>
              </w:rPr>
              <w:t xml:space="preserve"> </w:t>
            </w:r>
            <w:r>
              <w:rPr>
                <w:rFonts w:ascii="Times New Roman" w:hAnsi="Times New Roman" w:cs="Times New Roman"/>
                <w:spacing w:val="-2"/>
                <w:w w:val="105"/>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858"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48"/>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46"/>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47"/>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48"/>
                <w:w w:val="105"/>
                <w:sz w:val="28"/>
                <w:szCs w:val="28"/>
              </w:rPr>
              <w:t xml:space="preserve">  </w:t>
            </w:r>
            <w:r>
              <w:rPr>
                <w:rFonts w:ascii="Times New Roman" w:hAnsi="Times New Roman" w:cs="Times New Roman"/>
                <w:spacing w:val="-2"/>
                <w:w w:val="105"/>
                <w:sz w:val="28"/>
                <w:szCs w:val="28"/>
              </w:rPr>
              <w:t>“Sửa”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6268"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2"/>
                <w:sz w:val="28"/>
                <w:szCs w:val="28"/>
              </w:rPr>
              <w:t xml:space="preserve"> </w:t>
            </w:r>
            <w:r>
              <w:rPr>
                <w:rFonts w:ascii="Times New Roman" w:hAnsi="Times New Roman" w:cs="Times New Roman"/>
                <w:sz w:val="28"/>
                <w:szCs w:val="28"/>
              </w:rPr>
              <w:t>ThemSuaMaGiamGiaDialog</w:t>
            </w:r>
            <w:r>
              <w:rPr>
                <w:rFonts w:ascii="Times New Roman" w:hAnsi="Times New Roman" w:cs="Times New Roman"/>
                <w:spacing w:val="32"/>
                <w:sz w:val="28"/>
                <w:szCs w:val="28"/>
              </w:rPr>
              <w:t xml:space="preserve"> </w:t>
            </w:r>
            <w:r>
              <w:rPr>
                <w:rFonts w:ascii="Times New Roman" w:hAnsi="Times New Roman" w:cs="Times New Roman"/>
                <w:sz w:val="28"/>
                <w:szCs w:val="28"/>
              </w:rPr>
              <w:t>ở</w:t>
            </w:r>
            <w:r>
              <w:rPr>
                <w:rFonts w:ascii="Times New Roman" w:hAnsi="Times New Roman" w:cs="Times New Roman"/>
                <w:spacing w:val="32"/>
                <w:sz w:val="28"/>
                <w:szCs w:val="28"/>
              </w:rPr>
              <w:t xml:space="preserve"> </w:t>
            </w:r>
            <w:r>
              <w:rPr>
                <w:rFonts w:ascii="Times New Roman" w:hAnsi="Times New Roman" w:cs="Times New Roman"/>
                <w:sz w:val="28"/>
                <w:szCs w:val="28"/>
              </w:rPr>
              <w:t>chế</w:t>
            </w:r>
            <w:r>
              <w:rPr>
                <w:rFonts w:ascii="Times New Roman" w:hAnsi="Times New Roman" w:cs="Times New Roman"/>
                <w:spacing w:val="32"/>
                <w:sz w:val="28"/>
                <w:szCs w:val="28"/>
              </w:rPr>
              <w:t xml:space="preserve"> </w:t>
            </w:r>
            <w:r>
              <w:rPr>
                <w:rFonts w:ascii="Times New Roman" w:hAnsi="Times New Roman" w:cs="Times New Roman"/>
                <w:sz w:val="28"/>
                <w:szCs w:val="28"/>
              </w:rPr>
              <w:t>độ</w:t>
            </w:r>
            <w:r>
              <w:rPr>
                <w:rFonts w:ascii="Times New Roman" w:hAnsi="Times New Roman" w:cs="Times New Roman"/>
                <w:spacing w:val="32"/>
                <w:sz w:val="28"/>
                <w:szCs w:val="28"/>
              </w:rPr>
              <w:t xml:space="preserve"> </w:t>
            </w:r>
            <w:r>
              <w:rPr>
                <w:rFonts w:ascii="Times New Roman" w:hAnsi="Times New Roman" w:cs="Times New Roman"/>
                <w:sz w:val="28"/>
                <w:szCs w:val="28"/>
              </w:rPr>
              <w:t>sửa</w:t>
            </w:r>
            <w:r>
              <w:rPr>
                <w:rFonts w:ascii="Times New Roman" w:hAnsi="Times New Roman" w:cs="Times New Roman"/>
                <w:spacing w:val="33"/>
                <w:sz w:val="28"/>
                <w:szCs w:val="28"/>
              </w:rPr>
              <w:t xml:space="preserve"> </w:t>
            </w:r>
            <w:r>
              <w:rPr>
                <w:rFonts w:ascii="Times New Roman" w:hAnsi="Times New Roman" w:cs="Times New Roman"/>
                <w:sz w:val="28"/>
                <w:szCs w:val="28"/>
              </w:rPr>
              <w:t>với</w:t>
            </w:r>
            <w:r>
              <w:rPr>
                <w:rFonts w:ascii="Times New Roman" w:hAnsi="Times New Roman" w:cs="Times New Roman"/>
                <w:spacing w:val="32"/>
                <w:sz w:val="28"/>
                <w:szCs w:val="28"/>
              </w:rPr>
              <w:t xml:space="preserve"> </w:t>
            </w:r>
            <w:r>
              <w:rPr>
                <w:rFonts w:ascii="Times New Roman" w:hAnsi="Times New Roman" w:cs="Times New Roman"/>
                <w:sz w:val="28"/>
                <w:szCs w:val="28"/>
              </w:rPr>
              <w:t>dữ</w:t>
            </w:r>
            <w:r>
              <w:rPr>
                <w:rFonts w:ascii="Times New Roman" w:hAnsi="Times New Roman" w:cs="Times New Roman"/>
                <w:spacing w:val="32"/>
                <w:sz w:val="28"/>
                <w:szCs w:val="28"/>
              </w:rPr>
              <w:t xml:space="preserve"> </w:t>
            </w:r>
            <w:r>
              <w:rPr>
                <w:rFonts w:ascii="Times New Roman" w:hAnsi="Times New Roman" w:cs="Times New Roman"/>
                <w:sz w:val="28"/>
                <w:szCs w:val="28"/>
              </w:rPr>
              <w:t>liệu</w:t>
            </w:r>
            <w:r>
              <w:rPr>
                <w:rFonts w:ascii="Times New Roman" w:hAnsi="Times New Roman" w:cs="Times New Roman"/>
                <w:spacing w:val="32"/>
                <w:sz w:val="28"/>
                <w:szCs w:val="28"/>
              </w:rPr>
              <w:t xml:space="preserve"> </w:t>
            </w:r>
            <w:r>
              <w:rPr>
                <w:rFonts w:ascii="Times New Roman" w:hAnsi="Times New Roman" w:cs="Times New Roman"/>
                <w:spacing w:val="-5"/>
                <w:sz w:val="28"/>
                <w:szCs w:val="28"/>
              </w:rPr>
              <w:t>mã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đã</w:t>
            </w:r>
            <w:r>
              <w:rPr>
                <w:rFonts w:ascii="Times New Roman" w:hAnsi="Times New Roman" w:cs="Times New Roman"/>
                <w:spacing w:val="30"/>
                <w:sz w:val="28"/>
                <w:szCs w:val="28"/>
              </w:rPr>
              <w:t xml:space="preserve"> </w:t>
            </w:r>
            <w:r>
              <w:rPr>
                <w:rFonts w:ascii="Times New Roman" w:hAnsi="Times New Roman" w:cs="Times New Roman"/>
                <w:sz w:val="28"/>
                <w:szCs w:val="28"/>
              </w:rPr>
              <w:t>chọn;</w:t>
            </w:r>
            <w:r>
              <w:rPr>
                <w:rFonts w:ascii="Times New Roman" w:hAnsi="Times New Roman" w:cs="Times New Roman"/>
                <w:spacing w:val="30"/>
                <w:sz w:val="28"/>
                <w:szCs w:val="28"/>
              </w:rPr>
              <w:t xml:space="preserve"> </w:t>
            </w:r>
            <w:r>
              <w:rPr>
                <w:rFonts w:ascii="Times New Roman" w:hAnsi="Times New Roman" w:cs="Times New Roman"/>
                <w:sz w:val="28"/>
                <w:szCs w:val="28"/>
              </w:rPr>
              <w:t>sau</w:t>
            </w:r>
            <w:r>
              <w:rPr>
                <w:rFonts w:ascii="Times New Roman" w:hAnsi="Times New Roman" w:cs="Times New Roman"/>
                <w:spacing w:val="30"/>
                <w:sz w:val="28"/>
                <w:szCs w:val="28"/>
              </w:rPr>
              <w:t xml:space="preserve"> </w:t>
            </w:r>
            <w:r>
              <w:rPr>
                <w:rFonts w:ascii="Times New Roman" w:hAnsi="Times New Roman" w:cs="Times New Roman"/>
                <w:sz w:val="28"/>
                <w:szCs w:val="28"/>
              </w:rPr>
              <w:t>khi</w:t>
            </w:r>
            <w:r>
              <w:rPr>
                <w:rFonts w:ascii="Times New Roman" w:hAnsi="Times New Roman" w:cs="Times New Roman"/>
                <w:spacing w:val="30"/>
                <w:sz w:val="28"/>
                <w:szCs w:val="28"/>
              </w:rPr>
              <w:t xml:space="preserve"> </w:t>
            </w:r>
            <w:r>
              <w:rPr>
                <w:rFonts w:ascii="Times New Roman" w:hAnsi="Times New Roman" w:cs="Times New Roman"/>
                <w:sz w:val="28"/>
                <w:szCs w:val="28"/>
              </w:rPr>
              <w:t>lưu,</w:t>
            </w:r>
            <w:r>
              <w:rPr>
                <w:rFonts w:ascii="Times New Roman" w:hAnsi="Times New Roman" w:cs="Times New Roman"/>
                <w:spacing w:val="30"/>
                <w:sz w:val="28"/>
                <w:szCs w:val="28"/>
              </w:rPr>
              <w:t xml:space="preserve"> </w:t>
            </w:r>
            <w:r>
              <w:rPr>
                <w:rFonts w:ascii="Times New Roman" w:hAnsi="Times New Roman" w:cs="Times New Roman"/>
                <w:sz w:val="28"/>
                <w:szCs w:val="28"/>
              </w:rPr>
              <w:t>DgMaGiamGia</w:t>
            </w:r>
            <w:r>
              <w:rPr>
                <w:rFonts w:ascii="Times New Roman" w:hAnsi="Times New Roman" w:cs="Times New Roman"/>
                <w:spacing w:val="30"/>
                <w:sz w:val="28"/>
                <w:szCs w:val="28"/>
              </w:rPr>
              <w:t xml:space="preserve"> </w:t>
            </w:r>
            <w:r>
              <w:rPr>
                <w:rFonts w:ascii="Times New Roman" w:hAnsi="Times New Roman" w:cs="Times New Roman"/>
                <w:sz w:val="28"/>
                <w:szCs w:val="28"/>
              </w:rPr>
              <w:t>tự</w:t>
            </w:r>
            <w:r>
              <w:rPr>
                <w:rFonts w:ascii="Times New Roman" w:hAnsi="Times New Roman" w:cs="Times New Roman"/>
                <w:spacing w:val="30"/>
                <w:sz w:val="28"/>
                <w:szCs w:val="28"/>
              </w:rPr>
              <w:t xml:space="preserve"> </w:t>
            </w:r>
            <w:r>
              <w:rPr>
                <w:rFonts w:ascii="Times New Roman" w:hAnsi="Times New Roman" w:cs="Times New Roman"/>
                <w:sz w:val="28"/>
                <w:szCs w:val="28"/>
              </w:rPr>
              <w:t>cập</w:t>
            </w:r>
            <w:r>
              <w:rPr>
                <w:rFonts w:ascii="Times New Roman" w:hAnsi="Times New Roman" w:cs="Times New Roman"/>
                <w:spacing w:val="30"/>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858"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45"/>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42"/>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43"/>
                <w:w w:val="110"/>
                <w:sz w:val="28"/>
                <w:szCs w:val="28"/>
              </w:rPr>
              <w:t xml:space="preserve">  </w:t>
            </w:r>
            <w:r>
              <w:rPr>
                <w:rFonts w:ascii="Times New Roman" w:hAnsi="Times New Roman" w:cs="Times New Roman"/>
                <w:w w:val="105"/>
                <w:sz w:val="28"/>
                <w:szCs w:val="28"/>
              </w:rPr>
              <w:t>nhấn</w:t>
            </w:r>
            <w:r>
              <w:rPr>
                <w:rFonts w:ascii="Times New Roman" w:hAnsi="Times New Roman" w:cs="Times New Roman"/>
                <w:spacing w:val="45"/>
                <w:w w:val="105"/>
                <w:sz w:val="28"/>
                <w:szCs w:val="28"/>
              </w:rPr>
              <w:t xml:space="preserve">  </w:t>
            </w:r>
            <w:r>
              <w:rPr>
                <w:rFonts w:ascii="Times New Roman" w:hAnsi="Times New Roman" w:cs="Times New Roman"/>
                <w:spacing w:val="-2"/>
                <w:w w:val="105"/>
                <w:sz w:val="28"/>
                <w:szCs w:val="28"/>
              </w:rPr>
              <w:t>“Xóa”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(BtnXoa)</w:t>
            </w:r>
          </w:p>
        </w:tc>
        <w:tc>
          <w:tcPr>
            <w:tcW w:w="6268"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8"/>
                <w:sz w:val="28"/>
                <w:szCs w:val="28"/>
              </w:rPr>
              <w:t xml:space="preserve"> </w:t>
            </w:r>
            <w:r>
              <w:rPr>
                <w:rFonts w:ascii="Times New Roman" w:hAnsi="Times New Roman" w:cs="Times New Roman"/>
                <w:sz w:val="28"/>
                <w:szCs w:val="28"/>
              </w:rPr>
              <w:t>thị</w:t>
            </w:r>
            <w:r>
              <w:rPr>
                <w:rFonts w:ascii="Times New Roman" w:hAnsi="Times New Roman" w:cs="Times New Roman"/>
                <w:spacing w:val="8"/>
                <w:sz w:val="28"/>
                <w:szCs w:val="28"/>
              </w:rPr>
              <w:t xml:space="preserve"> </w:t>
            </w:r>
            <w:r>
              <w:rPr>
                <w:rFonts w:ascii="Times New Roman" w:hAnsi="Times New Roman" w:cs="Times New Roman"/>
                <w:sz w:val="28"/>
                <w:szCs w:val="28"/>
              </w:rPr>
              <w:t>hộp</w:t>
            </w:r>
            <w:r>
              <w:rPr>
                <w:rFonts w:ascii="Times New Roman" w:hAnsi="Times New Roman" w:cs="Times New Roman"/>
                <w:spacing w:val="9"/>
                <w:sz w:val="28"/>
                <w:szCs w:val="28"/>
              </w:rPr>
              <w:t xml:space="preserve"> </w:t>
            </w:r>
            <w:r>
              <w:rPr>
                <w:rFonts w:ascii="Times New Roman" w:hAnsi="Times New Roman" w:cs="Times New Roman"/>
                <w:sz w:val="28"/>
                <w:szCs w:val="28"/>
              </w:rPr>
              <w:t>thoại</w:t>
            </w:r>
            <w:r>
              <w:rPr>
                <w:rFonts w:ascii="Times New Roman" w:hAnsi="Times New Roman" w:cs="Times New Roman"/>
                <w:spacing w:val="8"/>
                <w:sz w:val="28"/>
                <w:szCs w:val="28"/>
              </w:rPr>
              <w:t xml:space="preserve"> </w:t>
            </w:r>
            <w:r>
              <w:rPr>
                <w:rFonts w:ascii="Times New Roman" w:hAnsi="Times New Roman" w:cs="Times New Roman"/>
                <w:sz w:val="28"/>
                <w:szCs w:val="28"/>
              </w:rPr>
              <w:t>xác</w:t>
            </w:r>
            <w:r>
              <w:rPr>
                <w:rFonts w:ascii="Times New Roman" w:hAnsi="Times New Roman" w:cs="Times New Roman"/>
                <w:spacing w:val="9"/>
                <w:sz w:val="28"/>
                <w:szCs w:val="28"/>
              </w:rPr>
              <w:t xml:space="preserve"> </w:t>
            </w:r>
            <w:r>
              <w:rPr>
                <w:rFonts w:ascii="Times New Roman" w:hAnsi="Times New Roman" w:cs="Times New Roman"/>
                <w:sz w:val="28"/>
                <w:szCs w:val="28"/>
              </w:rPr>
              <w:t>nhận;</w:t>
            </w:r>
            <w:r>
              <w:rPr>
                <w:rFonts w:ascii="Times New Roman" w:hAnsi="Times New Roman" w:cs="Times New Roman"/>
                <w:spacing w:val="8"/>
                <w:sz w:val="28"/>
                <w:szCs w:val="28"/>
              </w:rPr>
              <w:t xml:space="preserve"> </w:t>
            </w:r>
            <w:r>
              <w:rPr>
                <w:rFonts w:ascii="Times New Roman" w:hAnsi="Times New Roman" w:cs="Times New Roman"/>
                <w:sz w:val="28"/>
                <w:szCs w:val="28"/>
              </w:rPr>
              <w:t>nếu</w:t>
            </w:r>
            <w:r>
              <w:rPr>
                <w:rFonts w:ascii="Times New Roman" w:hAnsi="Times New Roman" w:cs="Times New Roman"/>
                <w:spacing w:val="9"/>
                <w:sz w:val="28"/>
                <w:szCs w:val="28"/>
              </w:rPr>
              <w:t xml:space="preserve"> </w:t>
            </w:r>
            <w:r>
              <w:rPr>
                <w:rFonts w:ascii="Times New Roman" w:hAnsi="Times New Roman" w:cs="Times New Roman"/>
                <w:sz w:val="28"/>
                <w:szCs w:val="28"/>
              </w:rPr>
              <w:t>đồng</w:t>
            </w:r>
            <w:r>
              <w:rPr>
                <w:rFonts w:ascii="Times New Roman" w:hAnsi="Times New Roman" w:cs="Times New Roman"/>
                <w:spacing w:val="8"/>
                <w:sz w:val="28"/>
                <w:szCs w:val="28"/>
              </w:rPr>
              <w:t xml:space="preserve"> </w:t>
            </w:r>
            <w:r>
              <w:rPr>
                <w:rFonts w:ascii="Times New Roman" w:hAnsi="Times New Roman" w:cs="Times New Roman"/>
                <w:sz w:val="28"/>
                <w:szCs w:val="28"/>
              </w:rPr>
              <w:t>ý,</w:t>
            </w:r>
            <w:r>
              <w:rPr>
                <w:rFonts w:ascii="Times New Roman" w:hAnsi="Times New Roman" w:cs="Times New Roman"/>
                <w:spacing w:val="9"/>
                <w:sz w:val="28"/>
                <w:szCs w:val="28"/>
              </w:rPr>
              <w:t xml:space="preserve"> </w:t>
            </w:r>
            <w:r>
              <w:rPr>
                <w:rFonts w:ascii="Times New Roman" w:hAnsi="Times New Roman" w:cs="Times New Roman"/>
                <w:sz w:val="28"/>
                <w:szCs w:val="28"/>
              </w:rPr>
              <w:t>xóa</w:t>
            </w:r>
            <w:r>
              <w:rPr>
                <w:rFonts w:ascii="Times New Roman" w:hAnsi="Times New Roman" w:cs="Times New Roman"/>
                <w:spacing w:val="8"/>
                <w:sz w:val="28"/>
                <w:szCs w:val="28"/>
              </w:rPr>
              <w:t xml:space="preserve"> </w:t>
            </w:r>
            <w:r>
              <w:rPr>
                <w:rFonts w:ascii="Times New Roman" w:hAnsi="Times New Roman" w:cs="Times New Roman"/>
                <w:sz w:val="28"/>
                <w:szCs w:val="28"/>
              </w:rPr>
              <w:t>mã</w:t>
            </w:r>
            <w:r>
              <w:rPr>
                <w:rFonts w:ascii="Times New Roman" w:hAnsi="Times New Roman" w:cs="Times New Roman"/>
                <w:spacing w:val="9"/>
                <w:sz w:val="28"/>
                <w:szCs w:val="28"/>
              </w:rPr>
              <w:t xml:space="preserve"> </w:t>
            </w:r>
            <w:r>
              <w:rPr>
                <w:rFonts w:ascii="Times New Roman" w:hAnsi="Times New Roman" w:cs="Times New Roman"/>
                <w:sz w:val="28"/>
                <w:szCs w:val="28"/>
              </w:rPr>
              <w:t>giảm</w:t>
            </w:r>
            <w:r>
              <w:rPr>
                <w:rFonts w:ascii="Times New Roman" w:hAnsi="Times New Roman" w:cs="Times New Roman"/>
                <w:spacing w:val="8"/>
                <w:sz w:val="28"/>
                <w:szCs w:val="28"/>
              </w:rPr>
              <w:t xml:space="preserve"> </w:t>
            </w:r>
            <w:r>
              <w:rPr>
                <w:rFonts w:ascii="Times New Roman" w:hAnsi="Times New Roman" w:cs="Times New Roman"/>
                <w:sz w:val="28"/>
                <w:szCs w:val="28"/>
              </w:rPr>
              <w:t>giá</w:t>
            </w:r>
            <w:r>
              <w:rPr>
                <w:rFonts w:ascii="Times New Roman" w:hAnsi="Times New Roman" w:cs="Times New Roman"/>
                <w:spacing w:val="8"/>
                <w:sz w:val="28"/>
                <w:szCs w:val="28"/>
              </w:rPr>
              <w:t xml:space="preserve"> </w:t>
            </w:r>
            <w:r>
              <w:rPr>
                <w:rFonts w:ascii="Times New Roman" w:hAnsi="Times New Roman" w:cs="Times New Roman"/>
                <w:spacing w:val="-4"/>
                <w:sz w:val="28"/>
                <w:szCs w:val="28"/>
              </w:rPr>
              <w:t>khỏi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6"/>
                <w:sz w:val="28"/>
                <w:szCs w:val="28"/>
              </w:rPr>
              <w:t xml:space="preserve"> </w:t>
            </w:r>
            <w:r>
              <w:rPr>
                <w:rFonts w:ascii="Times New Roman" w:hAnsi="Times New Roman" w:cs="Times New Roman"/>
                <w:sz w:val="28"/>
                <w:szCs w:val="28"/>
              </w:rPr>
              <w:t>dữ</w:t>
            </w:r>
            <w:r>
              <w:rPr>
                <w:rFonts w:ascii="Times New Roman" w:hAnsi="Times New Roman" w:cs="Times New Roman"/>
                <w:spacing w:val="7"/>
                <w:sz w:val="28"/>
                <w:szCs w:val="28"/>
              </w:rPr>
              <w:t xml:space="preserve"> </w:t>
            </w:r>
            <w:r>
              <w:rPr>
                <w:rFonts w:ascii="Times New Roman" w:hAnsi="Times New Roman" w:cs="Times New Roman"/>
                <w:sz w:val="28"/>
                <w:szCs w:val="28"/>
              </w:rPr>
              <w:t>liệu</w:t>
            </w:r>
            <w:r>
              <w:rPr>
                <w:rFonts w:ascii="Times New Roman" w:hAnsi="Times New Roman" w:cs="Times New Roman"/>
                <w:spacing w:val="6"/>
                <w:sz w:val="28"/>
                <w:szCs w:val="28"/>
              </w:rPr>
              <w:t xml:space="preserve"> </w:t>
            </w:r>
            <w:r>
              <w:rPr>
                <w:rFonts w:ascii="Times New Roman" w:hAnsi="Times New Roman" w:cs="Times New Roman"/>
                <w:sz w:val="28"/>
                <w:szCs w:val="28"/>
              </w:rPr>
              <w:t>và</w:t>
            </w:r>
            <w:r>
              <w:rPr>
                <w:rFonts w:ascii="Times New Roman" w:hAnsi="Times New Roman" w:cs="Times New Roman"/>
                <w:spacing w:val="6"/>
                <w:sz w:val="28"/>
                <w:szCs w:val="28"/>
              </w:rPr>
              <w:t xml:space="preserve"> </w:t>
            </w:r>
            <w:r>
              <w:rPr>
                <w:rFonts w:ascii="Times New Roman" w:hAnsi="Times New Roman" w:cs="Times New Roman"/>
                <w:sz w:val="28"/>
                <w:szCs w:val="28"/>
              </w:rPr>
              <w:t>làm</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DgMaGiamGia.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85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6"/>
                <w:w w:val="110"/>
                <w:sz w:val="28"/>
                <w:szCs w:val="28"/>
              </w:rPr>
              <w:t xml:space="preserve"> </w:t>
            </w:r>
            <w:r>
              <w:rPr>
                <w:rFonts w:ascii="Times New Roman" w:hAnsi="Times New Roman" w:cs="Times New Roman"/>
                <w:w w:val="110"/>
                <w:sz w:val="28"/>
                <w:szCs w:val="28"/>
              </w:rPr>
              <w:t>mã</w:t>
            </w:r>
            <w:r>
              <w:rPr>
                <w:rFonts w:ascii="Times New Roman" w:hAnsi="Times New Roman" w:cs="Times New Roman"/>
                <w:spacing w:val="26"/>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7"/>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26"/>
                <w:w w:val="110"/>
                <w:sz w:val="28"/>
                <w:szCs w:val="28"/>
              </w:rPr>
              <w:t xml:space="preserve"> </w:t>
            </w:r>
            <w:r>
              <w:rPr>
                <w:rFonts w:ascii="Times New Roman" w:hAnsi="Times New Roman" w:cs="Times New Roman"/>
                <w:spacing w:val="-2"/>
                <w:w w:val="110"/>
                <w:sz w:val="28"/>
                <w:szCs w:val="28"/>
              </w:rPr>
              <w:t>“Bật/Tắt”</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(BtnToggleActive)</w:t>
            </w:r>
          </w:p>
        </w:tc>
        <w:tc>
          <w:tcPr>
            <w:tcW w:w="6268" w:type="dxa"/>
          </w:tcPr>
          <w:p>
            <w:pPr>
              <w:pStyle w:val="54"/>
              <w:rPr>
                <w:rFonts w:ascii="Times New Roman" w:hAnsi="Times New Roman" w:cs="Times New Roman"/>
                <w:sz w:val="28"/>
                <w:szCs w:val="28"/>
              </w:rPr>
            </w:pPr>
            <w:r>
              <w:rPr>
                <w:rFonts w:ascii="Times New Roman" w:hAnsi="Times New Roman" w:cs="Times New Roman"/>
                <w:sz w:val="28"/>
                <w:szCs w:val="28"/>
              </w:rPr>
              <w:t>Chuyển</w:t>
            </w:r>
            <w:r>
              <w:rPr>
                <w:rFonts w:ascii="Times New Roman" w:hAnsi="Times New Roman" w:cs="Times New Roman"/>
                <w:spacing w:val="17"/>
                <w:sz w:val="28"/>
                <w:szCs w:val="28"/>
              </w:rPr>
              <w:t xml:space="preserve"> </w:t>
            </w:r>
            <w:r>
              <w:rPr>
                <w:rFonts w:ascii="Times New Roman" w:hAnsi="Times New Roman" w:cs="Times New Roman"/>
                <w:sz w:val="28"/>
                <w:szCs w:val="28"/>
              </w:rPr>
              <w:t>đổi</w:t>
            </w:r>
            <w:r>
              <w:rPr>
                <w:rFonts w:ascii="Times New Roman" w:hAnsi="Times New Roman" w:cs="Times New Roman"/>
                <w:spacing w:val="17"/>
                <w:sz w:val="28"/>
                <w:szCs w:val="28"/>
              </w:rPr>
              <w:t xml:space="preserve"> </w:t>
            </w:r>
            <w:r>
              <w:rPr>
                <w:rFonts w:ascii="Times New Roman" w:hAnsi="Times New Roman" w:cs="Times New Roman"/>
                <w:sz w:val="28"/>
                <w:szCs w:val="28"/>
              </w:rPr>
              <w:t>trạng</w:t>
            </w:r>
            <w:r>
              <w:rPr>
                <w:rFonts w:ascii="Times New Roman" w:hAnsi="Times New Roman" w:cs="Times New Roman"/>
                <w:spacing w:val="17"/>
                <w:sz w:val="28"/>
                <w:szCs w:val="28"/>
              </w:rPr>
              <w:t xml:space="preserve"> </w:t>
            </w:r>
            <w:r>
              <w:rPr>
                <w:rFonts w:ascii="Times New Roman" w:hAnsi="Times New Roman" w:cs="Times New Roman"/>
                <w:sz w:val="28"/>
                <w:szCs w:val="28"/>
              </w:rPr>
              <w:t>thái</w:t>
            </w:r>
            <w:r>
              <w:rPr>
                <w:rFonts w:ascii="Times New Roman" w:hAnsi="Times New Roman" w:cs="Times New Roman"/>
                <w:spacing w:val="18"/>
                <w:sz w:val="28"/>
                <w:szCs w:val="28"/>
              </w:rPr>
              <w:t xml:space="preserve"> </w:t>
            </w:r>
            <w:r>
              <w:rPr>
                <w:rFonts w:ascii="Times New Roman" w:hAnsi="Times New Roman" w:cs="Times New Roman"/>
                <w:sz w:val="28"/>
                <w:szCs w:val="28"/>
              </w:rPr>
              <w:t>hoạt</w:t>
            </w:r>
            <w:r>
              <w:rPr>
                <w:rFonts w:ascii="Times New Roman" w:hAnsi="Times New Roman" w:cs="Times New Roman"/>
                <w:spacing w:val="17"/>
                <w:sz w:val="28"/>
                <w:szCs w:val="28"/>
              </w:rPr>
              <w:t xml:space="preserve"> </w:t>
            </w:r>
            <w:r>
              <w:rPr>
                <w:rFonts w:ascii="Times New Roman" w:hAnsi="Times New Roman" w:cs="Times New Roman"/>
                <w:sz w:val="28"/>
                <w:szCs w:val="28"/>
              </w:rPr>
              <w:t>động</w:t>
            </w:r>
            <w:r>
              <w:rPr>
                <w:rFonts w:ascii="Times New Roman" w:hAnsi="Times New Roman" w:cs="Times New Roman"/>
                <w:spacing w:val="17"/>
                <w:sz w:val="28"/>
                <w:szCs w:val="28"/>
              </w:rPr>
              <w:t xml:space="preserve"> </w:t>
            </w:r>
            <w:r>
              <w:rPr>
                <w:rFonts w:ascii="Times New Roman" w:hAnsi="Times New Roman" w:cs="Times New Roman"/>
                <w:sz w:val="28"/>
                <w:szCs w:val="28"/>
              </w:rPr>
              <w:t>của</w:t>
            </w:r>
            <w:r>
              <w:rPr>
                <w:rFonts w:ascii="Times New Roman" w:hAnsi="Times New Roman" w:cs="Times New Roman"/>
                <w:spacing w:val="17"/>
                <w:sz w:val="28"/>
                <w:szCs w:val="28"/>
              </w:rPr>
              <w:t xml:space="preserve"> </w:t>
            </w:r>
            <w:r>
              <w:rPr>
                <w:rFonts w:ascii="Times New Roman" w:hAnsi="Times New Roman" w:cs="Times New Roman"/>
                <w:sz w:val="28"/>
                <w:szCs w:val="28"/>
              </w:rPr>
              <w:t>mã</w:t>
            </w:r>
            <w:r>
              <w:rPr>
                <w:rFonts w:ascii="Times New Roman" w:hAnsi="Times New Roman" w:cs="Times New Roman"/>
                <w:spacing w:val="18"/>
                <w:sz w:val="28"/>
                <w:szCs w:val="28"/>
              </w:rPr>
              <w:t xml:space="preserve"> </w:t>
            </w:r>
            <w:r>
              <w:rPr>
                <w:rFonts w:ascii="Times New Roman" w:hAnsi="Times New Roman" w:cs="Times New Roman"/>
                <w:sz w:val="28"/>
                <w:szCs w:val="28"/>
              </w:rPr>
              <w:t>giảm</w:t>
            </w:r>
            <w:r>
              <w:rPr>
                <w:rFonts w:ascii="Times New Roman" w:hAnsi="Times New Roman" w:cs="Times New Roman"/>
                <w:spacing w:val="17"/>
                <w:sz w:val="28"/>
                <w:szCs w:val="28"/>
              </w:rPr>
              <w:t xml:space="preserve"> </w:t>
            </w:r>
            <w:r>
              <w:rPr>
                <w:rFonts w:ascii="Times New Roman" w:hAnsi="Times New Roman" w:cs="Times New Roman"/>
                <w:sz w:val="28"/>
                <w:szCs w:val="28"/>
              </w:rPr>
              <w:t>giá</w:t>
            </w:r>
            <w:r>
              <w:rPr>
                <w:rFonts w:ascii="Times New Roman" w:hAnsi="Times New Roman" w:cs="Times New Roman"/>
                <w:spacing w:val="17"/>
                <w:sz w:val="28"/>
                <w:szCs w:val="28"/>
              </w:rPr>
              <w:t xml:space="preserve"> </w:t>
            </w:r>
            <w:r>
              <w:rPr>
                <w:rFonts w:ascii="Times New Roman" w:hAnsi="Times New Roman" w:cs="Times New Roman"/>
                <w:sz w:val="28"/>
                <w:szCs w:val="28"/>
              </w:rPr>
              <w:t>trong</w:t>
            </w:r>
            <w:r>
              <w:rPr>
                <w:rFonts w:ascii="Times New Roman" w:hAnsi="Times New Roman" w:cs="Times New Roman"/>
                <w:spacing w:val="17"/>
                <w:sz w:val="28"/>
                <w:szCs w:val="28"/>
              </w:rPr>
              <w:t xml:space="preserve"> </w:t>
            </w:r>
            <w:r>
              <w:rPr>
                <w:rFonts w:ascii="Times New Roman" w:hAnsi="Times New Roman" w:cs="Times New Roman"/>
                <w:sz w:val="28"/>
                <w:szCs w:val="28"/>
              </w:rPr>
              <w:t>cơ</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11"/>
                <w:sz w:val="28"/>
                <w:szCs w:val="28"/>
              </w:rPr>
              <w:t xml:space="preserve"> </w:t>
            </w:r>
            <w:r>
              <w:rPr>
                <w:rFonts w:ascii="Times New Roman" w:hAnsi="Times New Roman" w:cs="Times New Roman"/>
                <w:sz w:val="28"/>
                <w:szCs w:val="28"/>
              </w:rPr>
              <w:t>liệu,</w:t>
            </w:r>
            <w:r>
              <w:rPr>
                <w:rFonts w:ascii="Times New Roman" w:hAnsi="Times New Roman" w:cs="Times New Roman"/>
                <w:spacing w:val="11"/>
                <w:sz w:val="28"/>
                <w:szCs w:val="28"/>
              </w:rPr>
              <w:t xml:space="preserve"> </w:t>
            </w:r>
            <w:r>
              <w:rPr>
                <w:rFonts w:ascii="Times New Roman" w:hAnsi="Times New Roman" w:cs="Times New Roman"/>
                <w:sz w:val="28"/>
                <w:szCs w:val="28"/>
              </w:rPr>
              <w:t>làm</w:t>
            </w:r>
            <w:r>
              <w:rPr>
                <w:rFonts w:ascii="Times New Roman" w:hAnsi="Times New Roman" w:cs="Times New Roman"/>
                <w:spacing w:val="11"/>
                <w:sz w:val="28"/>
                <w:szCs w:val="28"/>
              </w:rPr>
              <w:t xml:space="preserve"> </w:t>
            </w:r>
            <w:r>
              <w:rPr>
                <w:rFonts w:ascii="Times New Roman" w:hAnsi="Times New Roman" w:cs="Times New Roman"/>
                <w:sz w:val="28"/>
                <w:szCs w:val="28"/>
              </w:rPr>
              <w:t>mới</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DgMaGiamGia.</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Thêm/Sửa Mã Giảm Giá</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4475480" cy="4912360"/>
            <wp:effectExtent l="0" t="0" r="5080" b="10160"/>
            <wp:docPr id="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6"/>
                    <pic:cNvPicPr>
                      <a:picLocks noChangeAspect="1"/>
                    </pic:cNvPicPr>
                  </pic:nvPicPr>
                  <pic:blipFill>
                    <a:blip r:embed="rId57"/>
                    <a:stretch>
                      <a:fillRect/>
                    </a:stretch>
                  </pic:blipFill>
                  <pic:spPr>
                    <a:xfrm>
                      <a:off x="0" y="0"/>
                      <a:ext cx="4475480" cy="4912360"/>
                    </a:xfrm>
                    <a:prstGeom prst="rect">
                      <a:avLst/>
                    </a:prstGeom>
                    <a:noFill/>
                    <a:ln>
                      <a:noFill/>
                    </a:ln>
                  </pic:spPr>
                </pic:pic>
              </a:graphicData>
            </a:graphic>
          </wp:inline>
        </w:drawing>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474210" cy="4884420"/>
            <wp:effectExtent l="0" t="0" r="6350" b="7620"/>
            <wp:docPr id="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7"/>
                    <pic:cNvPicPr>
                      <a:picLocks noChangeAspect="1"/>
                    </pic:cNvPicPr>
                  </pic:nvPicPr>
                  <pic:blipFill>
                    <a:blip r:embed="rId58"/>
                    <a:stretch>
                      <a:fillRect/>
                    </a:stretch>
                  </pic:blipFill>
                  <pic:spPr>
                    <a:xfrm>
                      <a:off x="0" y="0"/>
                      <a:ext cx="4474210" cy="488442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60" w:type="dxa"/>
        <w:tblInd w:w="-7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2170"/>
        <w:gridCol w:w="2268"/>
        <w:gridCol w:w="47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170"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Tên</w:t>
            </w:r>
            <w:r>
              <w:rPr>
                <w:rFonts w:ascii="Times New Roman" w:hAnsi="Times New Roman" w:cs="Times New Roman"/>
                <w:b/>
                <w:spacing w:val="15"/>
                <w:sz w:val="28"/>
                <w:szCs w:val="28"/>
              </w:rPr>
              <w:t xml:space="preserve"> </w:t>
            </w:r>
            <w:r>
              <w:rPr>
                <w:rFonts w:ascii="Times New Roman" w:hAnsi="Times New Roman" w:cs="Times New Roman"/>
                <w:b/>
                <w:sz w:val="28"/>
                <w:szCs w:val="28"/>
              </w:rPr>
              <w:t>đối</w:t>
            </w:r>
            <w:r>
              <w:rPr>
                <w:rFonts w:ascii="Times New Roman" w:hAnsi="Times New Roman" w:cs="Times New Roman"/>
                <w:b/>
                <w:spacing w:val="16"/>
                <w:sz w:val="28"/>
                <w:szCs w:val="28"/>
              </w:rPr>
              <w:t xml:space="preserve"> </w:t>
            </w:r>
            <w:r>
              <w:rPr>
                <w:rFonts w:ascii="Times New Roman" w:hAnsi="Times New Roman" w:cs="Times New Roman"/>
                <w:b/>
                <w:spacing w:val="-2"/>
                <w:sz w:val="28"/>
                <w:szCs w:val="28"/>
              </w:rPr>
              <w:t>tượng</w:t>
            </w:r>
          </w:p>
        </w:tc>
        <w:tc>
          <w:tcPr>
            <w:tcW w:w="2268" w:type="dxa"/>
          </w:tcPr>
          <w:p>
            <w:pPr>
              <w:pStyle w:val="54"/>
              <w:jc w:val="center"/>
              <w:rPr>
                <w:rFonts w:ascii="Times New Roman" w:hAnsi="Times New Roman" w:cs="Times New Roman"/>
                <w:b/>
                <w:sz w:val="28"/>
                <w:szCs w:val="28"/>
              </w:rPr>
            </w:pPr>
            <w:r>
              <w:rPr>
                <w:rFonts w:ascii="Times New Roman" w:hAnsi="Times New Roman" w:cs="Times New Roman"/>
                <w:b/>
                <w:spacing w:val="-4"/>
                <w:w w:val="105"/>
                <w:sz w:val="28"/>
                <w:szCs w:val="28"/>
              </w:rPr>
              <w:t>Kiểu</w:t>
            </w:r>
          </w:p>
        </w:tc>
        <w:tc>
          <w:tcPr>
            <w:tcW w:w="4712"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Chức</w:t>
            </w:r>
            <w:r>
              <w:rPr>
                <w:rFonts w:ascii="Times New Roman" w:hAnsi="Times New Roman" w:cs="Times New Roman"/>
                <w:b/>
                <w:spacing w:val="39"/>
                <w:sz w:val="28"/>
                <w:szCs w:val="28"/>
              </w:rPr>
              <w:t xml:space="preserve"> </w:t>
            </w:r>
            <w:r>
              <w:rPr>
                <w:rFonts w:ascii="Times New Roman" w:hAnsi="Times New Roman" w:cs="Times New Roman"/>
                <w:b/>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1"/>
                <w:sz w:val="28"/>
                <w:szCs w:val="28"/>
              </w:rPr>
              <w:t xml:space="preserve"> </w:t>
            </w:r>
            <w:r>
              <w:rPr>
                <w:rFonts w:ascii="Times New Roman" w:hAnsi="Times New Roman" w:cs="Times New Roman"/>
                <w:sz w:val="28"/>
                <w:szCs w:val="28"/>
              </w:rPr>
              <w:t>thị</w:t>
            </w:r>
            <w:r>
              <w:rPr>
                <w:rFonts w:ascii="Times New Roman" w:hAnsi="Times New Roman" w:cs="Times New Roman"/>
                <w:spacing w:val="41"/>
                <w:sz w:val="28"/>
                <w:szCs w:val="28"/>
              </w:rPr>
              <w:t xml:space="preserve"> </w:t>
            </w:r>
            <w:r>
              <w:rPr>
                <w:rFonts w:ascii="Times New Roman" w:hAnsi="Times New Roman" w:cs="Times New Roman"/>
                <w:sz w:val="28"/>
                <w:szCs w:val="28"/>
              </w:rPr>
              <w:t>tiêu</w:t>
            </w:r>
            <w:r>
              <w:rPr>
                <w:rFonts w:ascii="Times New Roman" w:hAnsi="Times New Roman" w:cs="Times New Roman"/>
                <w:spacing w:val="41"/>
                <w:sz w:val="28"/>
                <w:szCs w:val="28"/>
              </w:rPr>
              <w:t xml:space="preserve"> </w:t>
            </w:r>
            <w:r>
              <w:rPr>
                <w:rFonts w:ascii="Times New Roman" w:hAnsi="Times New Roman" w:cs="Times New Roman"/>
                <w:sz w:val="28"/>
                <w:szCs w:val="28"/>
              </w:rPr>
              <w:t>đề:</w:t>
            </w:r>
            <w:r>
              <w:rPr>
                <w:rFonts w:ascii="Times New Roman" w:hAnsi="Times New Roman" w:cs="Times New Roman"/>
                <w:spacing w:val="42"/>
                <w:sz w:val="28"/>
                <w:szCs w:val="28"/>
              </w:rPr>
              <w:t xml:space="preserve"> </w:t>
            </w:r>
            <w:r>
              <w:rPr>
                <w:rFonts w:ascii="Times New Roman" w:hAnsi="Times New Roman" w:cs="Times New Roman"/>
                <w:sz w:val="28"/>
                <w:szCs w:val="28"/>
              </w:rPr>
              <w:t>“Thêm</w:t>
            </w:r>
            <w:r>
              <w:rPr>
                <w:rFonts w:ascii="Times New Roman" w:hAnsi="Times New Roman" w:cs="Times New Roman"/>
                <w:spacing w:val="41"/>
                <w:sz w:val="28"/>
                <w:szCs w:val="28"/>
              </w:rPr>
              <w:t xml:space="preserve"> </w:t>
            </w:r>
            <w:r>
              <w:rPr>
                <w:rFonts w:ascii="Times New Roman" w:hAnsi="Times New Roman" w:cs="Times New Roman"/>
                <w:sz w:val="28"/>
                <w:szCs w:val="28"/>
              </w:rPr>
              <w:t>Mã</w:t>
            </w:r>
            <w:r>
              <w:rPr>
                <w:rFonts w:ascii="Times New Roman" w:hAnsi="Times New Roman" w:cs="Times New Roman"/>
                <w:spacing w:val="41"/>
                <w:sz w:val="28"/>
                <w:szCs w:val="28"/>
              </w:rPr>
              <w:t xml:space="preserve"> </w:t>
            </w:r>
            <w:r>
              <w:rPr>
                <w:rFonts w:ascii="Times New Roman" w:hAnsi="Times New Roman" w:cs="Times New Roman"/>
                <w:sz w:val="28"/>
                <w:szCs w:val="28"/>
              </w:rPr>
              <w:t>Giảm</w:t>
            </w:r>
            <w:r>
              <w:rPr>
                <w:rFonts w:ascii="Times New Roman" w:hAnsi="Times New Roman" w:cs="Times New Roman"/>
                <w:spacing w:val="42"/>
                <w:sz w:val="28"/>
                <w:szCs w:val="28"/>
              </w:rPr>
              <w:t xml:space="preserve"> </w:t>
            </w:r>
            <w:r>
              <w:rPr>
                <w:rFonts w:ascii="Times New Roman" w:hAnsi="Times New Roman" w:cs="Times New Roman"/>
                <w:sz w:val="28"/>
                <w:szCs w:val="28"/>
              </w:rPr>
              <w:t>Giá”</w:t>
            </w:r>
            <w:r>
              <w:rPr>
                <w:rFonts w:ascii="Times New Roman" w:hAnsi="Times New Roman" w:cs="Times New Roman"/>
                <w:spacing w:val="60"/>
                <w:sz w:val="28"/>
                <w:szCs w:val="28"/>
              </w:rPr>
              <w:t xml:space="preserve"> </w:t>
            </w:r>
            <w:r>
              <w:rPr>
                <w:rFonts w:ascii="Times New Roman" w:hAnsi="Times New Roman" w:cs="Times New Roman"/>
                <w:spacing w:val="-4"/>
                <w:sz w:val="28"/>
                <w:szCs w:val="28"/>
              </w:rPr>
              <w:t>hoặc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“Sửa</w:t>
            </w:r>
            <w:r>
              <w:rPr>
                <w:rFonts w:ascii="Times New Roman" w:hAnsi="Times New Roman" w:cs="Times New Roman"/>
                <w:spacing w:val="27"/>
                <w:sz w:val="28"/>
                <w:szCs w:val="28"/>
              </w:rPr>
              <w:t xml:space="preserve"> </w:t>
            </w:r>
            <w:r>
              <w:rPr>
                <w:rFonts w:ascii="Times New Roman" w:hAnsi="Times New Roman" w:cs="Times New Roman"/>
                <w:sz w:val="28"/>
                <w:szCs w:val="28"/>
              </w:rPr>
              <w:t>Mã</w:t>
            </w:r>
            <w:r>
              <w:rPr>
                <w:rFonts w:ascii="Times New Roman" w:hAnsi="Times New Roman" w:cs="Times New Roman"/>
                <w:spacing w:val="27"/>
                <w:sz w:val="28"/>
                <w:szCs w:val="28"/>
              </w:rPr>
              <w:t xml:space="preserve"> </w:t>
            </w:r>
            <w:r>
              <w:rPr>
                <w:rFonts w:ascii="Times New Roman" w:hAnsi="Times New Roman" w:cs="Times New Roman"/>
                <w:sz w:val="28"/>
                <w:szCs w:val="28"/>
              </w:rPr>
              <w:t>Giảm</w:t>
            </w:r>
            <w:r>
              <w:rPr>
                <w:rFonts w:ascii="Times New Roman" w:hAnsi="Times New Roman" w:cs="Times New Roman"/>
                <w:spacing w:val="27"/>
                <w:sz w:val="28"/>
                <w:szCs w:val="28"/>
              </w:rPr>
              <w:t xml:space="preserve"> </w:t>
            </w:r>
            <w:r>
              <w:rPr>
                <w:rFonts w:ascii="Times New Roman" w:hAnsi="Times New Roman" w:cs="Times New Roman"/>
                <w:sz w:val="28"/>
                <w:szCs w:val="28"/>
              </w:rPr>
              <w:t>Giá”</w:t>
            </w:r>
            <w:r>
              <w:rPr>
                <w:rFonts w:ascii="Times New Roman" w:hAnsi="Times New Roman" w:cs="Times New Roman"/>
                <w:spacing w:val="45"/>
                <w:sz w:val="28"/>
                <w:szCs w:val="28"/>
              </w:rPr>
              <w:t xml:space="preserve"> </w:t>
            </w:r>
            <w:r>
              <w:rPr>
                <w:rFonts w:ascii="Times New Roman" w:hAnsi="Times New Roman" w:cs="Times New Roman"/>
                <w:sz w:val="28"/>
                <w:szCs w:val="28"/>
              </w:rPr>
              <w:t>tùy</w:t>
            </w:r>
            <w:r>
              <w:rPr>
                <w:rFonts w:ascii="Times New Roman" w:hAnsi="Times New Roman" w:cs="Times New Roman"/>
                <w:spacing w:val="27"/>
                <w:sz w:val="28"/>
                <w:szCs w:val="28"/>
              </w:rPr>
              <w:t xml:space="preserve"> </w:t>
            </w:r>
            <w:r>
              <w:rPr>
                <w:rFonts w:ascii="Times New Roman" w:hAnsi="Times New Roman" w:cs="Times New Roman"/>
                <w:sz w:val="28"/>
                <w:szCs w:val="28"/>
              </w:rPr>
              <w:t>chế</w:t>
            </w:r>
            <w:r>
              <w:rPr>
                <w:rFonts w:ascii="Times New Roman" w:hAnsi="Times New Roman" w:cs="Times New Roman"/>
                <w:spacing w:val="28"/>
                <w:sz w:val="28"/>
                <w:szCs w:val="28"/>
              </w:rPr>
              <w:t xml:space="preserve"> </w:t>
            </w:r>
            <w:r>
              <w:rPr>
                <w:rFonts w:ascii="Times New Roman" w:hAnsi="Times New Roman" w:cs="Times New Roman"/>
                <w:sz w:val="28"/>
                <w:szCs w:val="28"/>
              </w:rPr>
              <w:t>độ</w:t>
            </w:r>
            <w:r>
              <w:rPr>
                <w:rFonts w:ascii="Times New Roman" w:hAnsi="Times New Roman" w:cs="Times New Roman"/>
                <w:spacing w:val="27"/>
                <w:sz w:val="28"/>
                <w:szCs w:val="28"/>
              </w:rPr>
              <w:t xml:space="preserve"> </w:t>
            </w:r>
            <w:r>
              <w:rPr>
                <w:rFonts w:ascii="Times New Roman" w:hAnsi="Times New Roman" w:cs="Times New Roman"/>
                <w:sz w:val="28"/>
                <w:szCs w:val="28"/>
              </w:rPr>
              <w:t>(chỉ</w:t>
            </w:r>
            <w:r>
              <w:rPr>
                <w:rFonts w:ascii="Times New Roman" w:hAnsi="Times New Roman" w:cs="Times New Roman"/>
                <w:spacing w:val="2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TxtTenMa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5"/>
                <w:sz w:val="28"/>
                <w:szCs w:val="28"/>
              </w:rPr>
              <w:t xml:space="preserve"> </w:t>
            </w:r>
            <w:r>
              <w:rPr>
                <w:rFonts w:ascii="Times New Roman" w:hAnsi="Times New Roman" w:cs="Times New Roman"/>
                <w:sz w:val="28"/>
                <w:szCs w:val="28"/>
              </w:rPr>
              <w:t>tên</w:t>
            </w:r>
            <w:r>
              <w:rPr>
                <w:rFonts w:ascii="Times New Roman" w:hAnsi="Times New Roman" w:cs="Times New Roman"/>
                <w:spacing w:val="26"/>
                <w:sz w:val="28"/>
                <w:szCs w:val="28"/>
              </w:rPr>
              <w:t xml:space="preserve"> </w:t>
            </w:r>
            <w:r>
              <w:rPr>
                <w:rFonts w:ascii="Times New Roman" w:hAnsi="Times New Roman" w:cs="Times New Roman"/>
                <w:sz w:val="28"/>
                <w:szCs w:val="28"/>
              </w:rPr>
              <w:t>mã</w:t>
            </w:r>
            <w:r>
              <w:rPr>
                <w:rFonts w:ascii="Times New Roman" w:hAnsi="Times New Roman" w:cs="Times New Roman"/>
                <w:spacing w:val="25"/>
                <w:sz w:val="28"/>
                <w:szCs w:val="28"/>
              </w:rPr>
              <w:t xml:space="preserve"> </w:t>
            </w:r>
            <w:r>
              <w:rPr>
                <w:rFonts w:ascii="Times New Roman" w:hAnsi="Times New Roman" w:cs="Times New Roman"/>
                <w:sz w:val="28"/>
                <w:szCs w:val="28"/>
              </w:rPr>
              <w:t>giảm</w:t>
            </w:r>
            <w:r>
              <w:rPr>
                <w:rFonts w:ascii="Times New Roman" w:hAnsi="Times New Roman" w:cs="Times New Roman"/>
                <w:spacing w:val="26"/>
                <w:sz w:val="28"/>
                <w:szCs w:val="28"/>
              </w:rPr>
              <w:t xml:space="preserve"> </w:t>
            </w:r>
            <w:r>
              <w:rPr>
                <w:rFonts w:ascii="Times New Roman" w:hAnsi="Times New Roman" w:cs="Times New Roman"/>
                <w:sz w:val="28"/>
                <w:szCs w:val="28"/>
              </w:rPr>
              <w:t>giá</w:t>
            </w:r>
            <w:r>
              <w:rPr>
                <w:rFonts w:ascii="Times New Roman" w:hAnsi="Times New Roman" w:cs="Times New Roman"/>
                <w:spacing w:val="25"/>
                <w:sz w:val="28"/>
                <w:szCs w:val="28"/>
              </w:rPr>
              <w:t xml:space="preserve"> </w:t>
            </w:r>
            <w:r>
              <w:rPr>
                <w:rFonts w:ascii="Times New Roman" w:hAnsi="Times New Roman" w:cs="Times New Roman"/>
                <w:sz w:val="28"/>
                <w:szCs w:val="28"/>
              </w:rPr>
              <w:t>(bắt</w:t>
            </w:r>
            <w:r>
              <w:rPr>
                <w:rFonts w:ascii="Times New Roman" w:hAnsi="Times New Roman" w:cs="Times New Roman"/>
                <w:spacing w:val="26"/>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TxtMoTa</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8"/>
                <w:sz w:val="28"/>
                <w:szCs w:val="28"/>
              </w:rPr>
              <w:t xml:space="preserve"> </w:t>
            </w:r>
            <w:r>
              <w:rPr>
                <w:rFonts w:ascii="Times New Roman" w:hAnsi="Times New Roman" w:cs="Times New Roman"/>
                <w:sz w:val="28"/>
                <w:szCs w:val="28"/>
              </w:rPr>
              <w:t>mô</w:t>
            </w:r>
            <w:r>
              <w:rPr>
                <w:rFonts w:ascii="Times New Roman" w:hAnsi="Times New Roman" w:cs="Times New Roman"/>
                <w:spacing w:val="28"/>
                <w:sz w:val="28"/>
                <w:szCs w:val="28"/>
              </w:rPr>
              <w:t xml:space="preserve"> </w:t>
            </w:r>
            <w:r>
              <w:rPr>
                <w:rFonts w:ascii="Times New Roman" w:hAnsi="Times New Roman" w:cs="Times New Roman"/>
                <w:sz w:val="28"/>
                <w:szCs w:val="28"/>
              </w:rPr>
              <w:t>tả</w:t>
            </w:r>
            <w:r>
              <w:rPr>
                <w:rFonts w:ascii="Times New Roman" w:hAnsi="Times New Roman" w:cs="Times New Roman"/>
                <w:spacing w:val="28"/>
                <w:sz w:val="28"/>
                <w:szCs w:val="28"/>
              </w:rPr>
              <w:t xml:space="preserve"> </w:t>
            </w:r>
            <w:r>
              <w:rPr>
                <w:rFonts w:ascii="Times New Roman" w:hAnsi="Times New Roman" w:cs="Times New Roman"/>
                <w:sz w:val="28"/>
                <w:szCs w:val="28"/>
              </w:rPr>
              <w:t>ngắn</w:t>
            </w:r>
            <w:r>
              <w:rPr>
                <w:rFonts w:ascii="Times New Roman" w:hAnsi="Times New Roman" w:cs="Times New Roman"/>
                <w:spacing w:val="28"/>
                <w:sz w:val="28"/>
                <w:szCs w:val="28"/>
              </w:rPr>
              <w:t xml:space="preserve"> </w:t>
            </w:r>
            <w:r>
              <w:rPr>
                <w:rFonts w:ascii="Times New Roman" w:hAnsi="Times New Roman" w:cs="Times New Roman"/>
                <w:sz w:val="28"/>
                <w:szCs w:val="28"/>
              </w:rPr>
              <w:t>về</w:t>
            </w:r>
            <w:r>
              <w:rPr>
                <w:rFonts w:ascii="Times New Roman" w:hAnsi="Times New Roman" w:cs="Times New Roman"/>
                <w:spacing w:val="28"/>
                <w:sz w:val="28"/>
                <w:szCs w:val="28"/>
              </w:rPr>
              <w:t xml:space="preserve"> </w:t>
            </w:r>
            <w:r>
              <w:rPr>
                <w:rFonts w:ascii="Times New Roman" w:hAnsi="Times New Roman" w:cs="Times New Roman"/>
                <w:sz w:val="28"/>
                <w:szCs w:val="28"/>
              </w:rPr>
              <w:t>đợt</w:t>
            </w:r>
            <w:r>
              <w:rPr>
                <w:rFonts w:ascii="Times New Roman" w:hAnsi="Times New Roman" w:cs="Times New Roman"/>
                <w:spacing w:val="28"/>
                <w:sz w:val="28"/>
                <w:szCs w:val="28"/>
              </w:rPr>
              <w:t xml:space="preserve"> </w:t>
            </w:r>
            <w:r>
              <w:rPr>
                <w:rFonts w:ascii="Times New Roman" w:hAnsi="Times New Roman" w:cs="Times New Roman"/>
                <w:sz w:val="28"/>
                <w:szCs w:val="28"/>
              </w:rPr>
              <w:t>khuyến</w:t>
            </w:r>
            <w:r>
              <w:rPr>
                <w:rFonts w:ascii="Times New Roman" w:hAnsi="Times New Roman" w:cs="Times New Roman"/>
                <w:spacing w:val="28"/>
                <w:sz w:val="28"/>
                <w:szCs w:val="28"/>
              </w:rPr>
              <w:t xml:space="preserve"> </w:t>
            </w:r>
            <w:r>
              <w:rPr>
                <w:rFonts w:ascii="Times New Roman" w:hAnsi="Times New Roman" w:cs="Times New Roman"/>
                <w:sz w:val="28"/>
                <w:szCs w:val="28"/>
              </w:rPr>
              <w:t>mãi</w:t>
            </w:r>
            <w:r>
              <w:rPr>
                <w:rFonts w:ascii="Times New Roman" w:hAnsi="Times New Roman" w:cs="Times New Roman"/>
                <w:spacing w:val="28"/>
                <w:sz w:val="28"/>
                <w:szCs w:val="28"/>
              </w:rPr>
              <w:t xml:space="preserve"> </w:t>
            </w:r>
            <w:r>
              <w:rPr>
                <w:rFonts w:ascii="Times New Roman" w:hAnsi="Times New Roman" w:cs="Times New Roman"/>
                <w:spacing w:val="-2"/>
                <w:sz w:val="28"/>
                <w:szCs w:val="28"/>
              </w:rPr>
              <w:t>(không</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bắt</w:t>
            </w:r>
            <w:r>
              <w:rPr>
                <w:rFonts w:ascii="Times New Roman" w:hAnsi="Times New Roman" w:cs="Times New Roman"/>
                <w:spacing w:val="15"/>
                <w:w w:val="105"/>
                <w:sz w:val="28"/>
                <w:szCs w:val="28"/>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TxtSoLuong</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8"/>
                <w:sz w:val="28"/>
                <w:szCs w:val="28"/>
              </w:rPr>
              <w:t xml:space="preserve"> </w:t>
            </w:r>
            <w:r>
              <w:rPr>
                <w:rFonts w:ascii="Times New Roman" w:hAnsi="Times New Roman" w:cs="Times New Roman"/>
                <w:sz w:val="28"/>
                <w:szCs w:val="28"/>
              </w:rPr>
              <w:t>số</w:t>
            </w:r>
            <w:r>
              <w:rPr>
                <w:rFonts w:ascii="Times New Roman" w:hAnsi="Times New Roman" w:cs="Times New Roman"/>
                <w:spacing w:val="29"/>
                <w:sz w:val="28"/>
                <w:szCs w:val="28"/>
              </w:rPr>
              <w:t xml:space="preserve"> </w:t>
            </w:r>
            <w:r>
              <w:rPr>
                <w:rFonts w:ascii="Times New Roman" w:hAnsi="Times New Roman" w:cs="Times New Roman"/>
                <w:sz w:val="28"/>
                <w:szCs w:val="28"/>
              </w:rPr>
              <w:t>lượt</w:t>
            </w:r>
            <w:r>
              <w:rPr>
                <w:rFonts w:ascii="Times New Roman" w:hAnsi="Times New Roman" w:cs="Times New Roman"/>
                <w:spacing w:val="29"/>
                <w:sz w:val="28"/>
                <w:szCs w:val="28"/>
              </w:rPr>
              <w:t xml:space="preserve"> </w:t>
            </w:r>
            <w:r>
              <w:rPr>
                <w:rFonts w:ascii="Times New Roman" w:hAnsi="Times New Roman" w:cs="Times New Roman"/>
                <w:sz w:val="28"/>
                <w:szCs w:val="28"/>
              </w:rPr>
              <w:t>sử</w:t>
            </w:r>
            <w:r>
              <w:rPr>
                <w:rFonts w:ascii="Times New Roman" w:hAnsi="Times New Roman" w:cs="Times New Roman"/>
                <w:spacing w:val="29"/>
                <w:sz w:val="28"/>
                <w:szCs w:val="28"/>
              </w:rPr>
              <w:t xml:space="preserve"> </w:t>
            </w:r>
            <w:r>
              <w:rPr>
                <w:rFonts w:ascii="Times New Roman" w:hAnsi="Times New Roman" w:cs="Times New Roman"/>
                <w:sz w:val="28"/>
                <w:szCs w:val="28"/>
              </w:rPr>
              <w:t>dụng</w:t>
            </w:r>
            <w:r>
              <w:rPr>
                <w:rFonts w:ascii="Times New Roman" w:hAnsi="Times New Roman" w:cs="Times New Roman"/>
                <w:spacing w:val="29"/>
                <w:sz w:val="28"/>
                <w:szCs w:val="28"/>
              </w:rPr>
              <w:t xml:space="preserve"> </w:t>
            </w:r>
            <w:r>
              <w:rPr>
                <w:rFonts w:ascii="Times New Roman" w:hAnsi="Times New Roman" w:cs="Times New Roman"/>
                <w:sz w:val="28"/>
                <w:szCs w:val="28"/>
              </w:rPr>
              <w:t>tối</w:t>
            </w:r>
            <w:r>
              <w:rPr>
                <w:rFonts w:ascii="Times New Roman" w:hAnsi="Times New Roman" w:cs="Times New Roman"/>
                <w:spacing w:val="29"/>
                <w:sz w:val="28"/>
                <w:szCs w:val="28"/>
              </w:rPr>
              <w:t xml:space="preserve"> </w:t>
            </w:r>
            <w:r>
              <w:rPr>
                <w:rFonts w:ascii="Times New Roman" w:hAnsi="Times New Roman" w:cs="Times New Roman"/>
                <w:sz w:val="28"/>
                <w:szCs w:val="28"/>
              </w:rPr>
              <w:t>đa;</w:t>
            </w:r>
            <w:r>
              <w:rPr>
                <w:rFonts w:ascii="Times New Roman" w:hAnsi="Times New Roman" w:cs="Times New Roman"/>
                <w:spacing w:val="29"/>
                <w:sz w:val="28"/>
                <w:szCs w:val="28"/>
              </w:rPr>
              <w:t xml:space="preserve"> </w:t>
            </w:r>
            <w:r>
              <w:rPr>
                <w:rFonts w:ascii="Times New Roman" w:hAnsi="Times New Roman" w:cs="Times New Roman"/>
                <w:sz w:val="28"/>
                <w:szCs w:val="28"/>
              </w:rPr>
              <w:t>bị</w:t>
            </w:r>
            <w:r>
              <w:rPr>
                <w:rFonts w:ascii="Times New Roman" w:hAnsi="Times New Roman" w:cs="Times New Roman"/>
                <w:spacing w:val="28"/>
                <w:sz w:val="28"/>
                <w:szCs w:val="28"/>
              </w:rPr>
              <w:t xml:space="preserve"> </w:t>
            </w:r>
            <w:r>
              <w:rPr>
                <w:rFonts w:ascii="Times New Roman" w:hAnsi="Times New Roman" w:cs="Times New Roman"/>
                <w:sz w:val="28"/>
                <w:szCs w:val="28"/>
              </w:rPr>
              <w:t>vô</w:t>
            </w:r>
            <w:r>
              <w:rPr>
                <w:rFonts w:ascii="Times New Roman" w:hAnsi="Times New Roman" w:cs="Times New Roman"/>
                <w:spacing w:val="29"/>
                <w:sz w:val="28"/>
                <w:szCs w:val="28"/>
              </w:rPr>
              <w:t xml:space="preserve"> </w:t>
            </w:r>
            <w:r>
              <w:rPr>
                <w:rFonts w:ascii="Times New Roman" w:hAnsi="Times New Roman" w:cs="Times New Roman"/>
                <w:sz w:val="28"/>
                <w:szCs w:val="28"/>
              </w:rPr>
              <w:t>hiệu</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khi</w:t>
            </w:r>
            <w:r>
              <w:rPr>
                <w:rFonts w:ascii="Times New Roman" w:hAnsi="Times New Roman" w:cs="Times New Roman"/>
                <w:spacing w:val="-1"/>
                <w:w w:val="105"/>
                <w:sz w:val="28"/>
                <w:szCs w:val="28"/>
              </w:rPr>
              <w:t xml:space="preserve"> </w:t>
            </w:r>
            <w:r>
              <w:rPr>
                <w:rFonts w:ascii="Times New Roman" w:hAnsi="Times New Roman" w:cs="Times New Roman"/>
                <w:spacing w:val="-2"/>
                <w:w w:val="105"/>
                <w:sz w:val="28"/>
                <w:szCs w:val="28"/>
              </w:rPr>
              <w:t>ChkVoHan</w:t>
            </w:r>
            <w:r>
              <w:rPr>
                <w:rFonts w:ascii="Times New Roman" w:hAnsi="Times New Roman" w:cs="Times New Roman"/>
                <w:w w:val="105"/>
                <w:sz w:val="28"/>
                <w:szCs w:val="28"/>
              </w:rPr>
              <w:t xml:space="preserve"> </w:t>
            </w:r>
            <w:r>
              <w:rPr>
                <w:rFonts w:ascii="Times New Roman" w:hAnsi="Times New Roman" w:cs="Times New Roman"/>
                <w:spacing w:val="-2"/>
                <w:w w:val="105"/>
                <w:sz w:val="28"/>
                <w:szCs w:val="28"/>
              </w:rPr>
              <w:t>được</w:t>
            </w:r>
            <w:r>
              <w:rPr>
                <w:rFonts w:ascii="Times New Roman" w:hAnsi="Times New Roman" w:cs="Times New Roman"/>
                <w:w w:val="105"/>
                <w:sz w:val="28"/>
                <w:szCs w:val="28"/>
              </w:rPr>
              <w:t xml:space="preserve"> </w:t>
            </w:r>
            <w:r>
              <w:rPr>
                <w:rFonts w:ascii="Times New Roman" w:hAnsi="Times New Roman" w:cs="Times New Roman"/>
                <w:spacing w:val="-2"/>
                <w:w w:val="105"/>
                <w:sz w:val="28"/>
                <w:szCs w:val="28"/>
              </w:rPr>
              <w:t>tích.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ChkVoHan</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CheckBox</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Đánh</w:t>
            </w:r>
            <w:r>
              <w:rPr>
                <w:rFonts w:ascii="Times New Roman" w:hAnsi="Times New Roman" w:cs="Times New Roman"/>
                <w:spacing w:val="4"/>
                <w:sz w:val="28"/>
                <w:szCs w:val="28"/>
              </w:rPr>
              <w:t xml:space="preserve"> </w:t>
            </w:r>
            <w:r>
              <w:rPr>
                <w:rFonts w:ascii="Times New Roman" w:hAnsi="Times New Roman" w:cs="Times New Roman"/>
                <w:sz w:val="28"/>
                <w:szCs w:val="28"/>
              </w:rPr>
              <w:t>dấu</w:t>
            </w:r>
            <w:r>
              <w:rPr>
                <w:rFonts w:ascii="Times New Roman" w:hAnsi="Times New Roman" w:cs="Times New Roman"/>
                <w:spacing w:val="5"/>
                <w:sz w:val="28"/>
                <w:szCs w:val="28"/>
              </w:rPr>
              <w:t xml:space="preserve"> </w:t>
            </w:r>
            <w:r>
              <w:rPr>
                <w:rFonts w:ascii="Times New Roman" w:hAnsi="Times New Roman" w:cs="Times New Roman"/>
                <w:sz w:val="28"/>
                <w:szCs w:val="28"/>
              </w:rPr>
              <w:t>vô</w:t>
            </w:r>
            <w:r>
              <w:rPr>
                <w:rFonts w:ascii="Times New Roman" w:hAnsi="Times New Roman" w:cs="Times New Roman"/>
                <w:spacing w:val="5"/>
                <w:sz w:val="28"/>
                <w:szCs w:val="28"/>
              </w:rPr>
              <w:t xml:space="preserve"> </w:t>
            </w:r>
            <w:r>
              <w:rPr>
                <w:rFonts w:ascii="Times New Roman" w:hAnsi="Times New Roman" w:cs="Times New Roman"/>
                <w:sz w:val="28"/>
                <w:szCs w:val="28"/>
              </w:rPr>
              <w:t>hạn</w:t>
            </w:r>
            <w:r>
              <w:rPr>
                <w:rFonts w:ascii="Times New Roman" w:hAnsi="Times New Roman" w:cs="Times New Roman"/>
                <w:spacing w:val="4"/>
                <w:sz w:val="28"/>
                <w:szCs w:val="28"/>
              </w:rPr>
              <w:t xml:space="preserve"> </w:t>
            </w:r>
            <w:r>
              <w:rPr>
                <w:rFonts w:ascii="Times New Roman" w:hAnsi="Times New Roman" w:cs="Times New Roman"/>
                <w:sz w:val="28"/>
                <w:szCs w:val="28"/>
              </w:rPr>
              <w:t>lượt</w:t>
            </w:r>
            <w:r>
              <w:rPr>
                <w:rFonts w:ascii="Times New Roman" w:hAnsi="Times New Roman" w:cs="Times New Roman"/>
                <w:spacing w:val="5"/>
                <w:sz w:val="28"/>
                <w:szCs w:val="28"/>
              </w:rPr>
              <w:t xml:space="preserve"> </w:t>
            </w:r>
            <w:r>
              <w:rPr>
                <w:rFonts w:ascii="Times New Roman" w:hAnsi="Times New Roman" w:cs="Times New Roman"/>
                <w:sz w:val="28"/>
                <w:szCs w:val="28"/>
              </w:rPr>
              <w:t>sử</w:t>
            </w:r>
            <w:r>
              <w:rPr>
                <w:rFonts w:ascii="Times New Roman" w:hAnsi="Times New Roman" w:cs="Times New Roman"/>
                <w:spacing w:val="5"/>
                <w:sz w:val="28"/>
                <w:szCs w:val="28"/>
              </w:rPr>
              <w:t xml:space="preserve"> </w:t>
            </w:r>
            <w:r>
              <w:rPr>
                <w:rFonts w:ascii="Times New Roman" w:hAnsi="Times New Roman" w:cs="Times New Roman"/>
                <w:sz w:val="28"/>
                <w:szCs w:val="28"/>
              </w:rPr>
              <w:t>dụng.</w:t>
            </w:r>
            <w:r>
              <w:rPr>
                <w:rFonts w:ascii="Times New Roman" w:hAnsi="Times New Roman" w:cs="Times New Roman"/>
                <w:spacing w:val="4"/>
                <w:sz w:val="28"/>
                <w:szCs w:val="28"/>
              </w:rPr>
              <w:t xml:space="preserve"> </w:t>
            </w:r>
            <w:r>
              <w:rPr>
                <w:rFonts w:ascii="Times New Roman" w:hAnsi="Times New Roman" w:cs="Times New Roman"/>
                <w:sz w:val="28"/>
                <w:szCs w:val="28"/>
              </w:rPr>
              <w:t>Mặc</w:t>
            </w:r>
            <w:r>
              <w:rPr>
                <w:rFonts w:ascii="Times New Roman" w:hAnsi="Times New Roman" w:cs="Times New Roman"/>
                <w:spacing w:val="5"/>
                <w:sz w:val="28"/>
                <w:szCs w:val="28"/>
              </w:rPr>
              <w:t xml:space="preserve"> </w:t>
            </w:r>
            <w:r>
              <w:rPr>
                <w:rFonts w:ascii="Times New Roman" w:hAnsi="Times New Roman" w:cs="Times New Roman"/>
                <w:sz w:val="28"/>
                <w:szCs w:val="28"/>
              </w:rPr>
              <w:t>định</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tích khi thêm mới; khi tích: TxtSoLuong bị vô hiệu hóa.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DpkBatDau</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72"/>
                <w:sz w:val="28"/>
                <w:szCs w:val="28"/>
              </w:rPr>
              <w:t xml:space="preserve"> </w:t>
            </w:r>
            <w:r>
              <w:rPr>
                <w:rFonts w:ascii="Times New Roman" w:hAnsi="Times New Roman" w:cs="Times New Roman"/>
                <w:sz w:val="28"/>
                <w:szCs w:val="28"/>
              </w:rPr>
              <w:t>ngày</w:t>
            </w:r>
            <w:r>
              <w:rPr>
                <w:rFonts w:ascii="Times New Roman" w:hAnsi="Times New Roman" w:cs="Times New Roman"/>
                <w:spacing w:val="72"/>
                <w:sz w:val="28"/>
                <w:szCs w:val="28"/>
              </w:rPr>
              <w:t xml:space="preserve"> </w:t>
            </w:r>
            <w:r>
              <w:rPr>
                <w:rFonts w:ascii="Times New Roman" w:hAnsi="Times New Roman" w:cs="Times New Roman"/>
                <w:sz w:val="28"/>
                <w:szCs w:val="28"/>
              </w:rPr>
              <w:t>bắt</w:t>
            </w:r>
            <w:r>
              <w:rPr>
                <w:rFonts w:ascii="Times New Roman" w:hAnsi="Times New Roman" w:cs="Times New Roman"/>
                <w:spacing w:val="72"/>
                <w:sz w:val="28"/>
                <w:szCs w:val="28"/>
              </w:rPr>
              <w:t xml:space="preserve"> </w:t>
            </w:r>
            <w:r>
              <w:rPr>
                <w:rFonts w:ascii="Times New Roman" w:hAnsi="Times New Roman" w:cs="Times New Roman"/>
                <w:sz w:val="28"/>
                <w:szCs w:val="28"/>
              </w:rPr>
              <w:t>đầu</w:t>
            </w:r>
            <w:r>
              <w:rPr>
                <w:rFonts w:ascii="Times New Roman" w:hAnsi="Times New Roman" w:cs="Times New Roman"/>
                <w:spacing w:val="72"/>
                <w:sz w:val="28"/>
                <w:szCs w:val="28"/>
              </w:rPr>
              <w:t xml:space="preserve"> </w:t>
            </w:r>
            <w:r>
              <w:rPr>
                <w:rFonts w:ascii="Times New Roman" w:hAnsi="Times New Roman" w:cs="Times New Roman"/>
                <w:sz w:val="28"/>
                <w:szCs w:val="28"/>
              </w:rPr>
              <w:t>hiệu</w:t>
            </w:r>
            <w:r>
              <w:rPr>
                <w:rFonts w:ascii="Times New Roman" w:hAnsi="Times New Roman" w:cs="Times New Roman"/>
                <w:spacing w:val="72"/>
                <w:sz w:val="28"/>
                <w:szCs w:val="28"/>
              </w:rPr>
              <w:t xml:space="preserve"> </w:t>
            </w:r>
            <w:r>
              <w:rPr>
                <w:rFonts w:ascii="Times New Roman" w:hAnsi="Times New Roman" w:cs="Times New Roman"/>
                <w:sz w:val="28"/>
                <w:szCs w:val="28"/>
              </w:rPr>
              <w:t>lực</w:t>
            </w:r>
            <w:r>
              <w:rPr>
                <w:rFonts w:ascii="Times New Roman" w:hAnsi="Times New Roman" w:cs="Times New Roman"/>
                <w:spacing w:val="72"/>
                <w:sz w:val="28"/>
                <w:szCs w:val="28"/>
              </w:rPr>
              <w:t xml:space="preserve"> </w:t>
            </w:r>
            <w:r>
              <w:rPr>
                <w:rFonts w:ascii="Times New Roman" w:hAnsi="Times New Roman" w:cs="Times New Roman"/>
                <w:sz w:val="28"/>
                <w:szCs w:val="28"/>
              </w:rPr>
              <w:t>của</w:t>
            </w:r>
            <w:r>
              <w:rPr>
                <w:rFonts w:ascii="Times New Roman" w:hAnsi="Times New Roman" w:cs="Times New Roman"/>
                <w:spacing w:val="73"/>
                <w:sz w:val="28"/>
                <w:szCs w:val="28"/>
              </w:rPr>
              <w:t xml:space="preserve"> </w:t>
            </w:r>
            <w:r>
              <w:rPr>
                <w:rFonts w:ascii="Times New Roman" w:hAnsi="Times New Roman" w:cs="Times New Roman"/>
                <w:sz w:val="28"/>
                <w:szCs w:val="28"/>
              </w:rPr>
              <w:t>mã</w:t>
            </w:r>
            <w:r>
              <w:rPr>
                <w:rFonts w:ascii="Times New Roman" w:hAnsi="Times New Roman" w:cs="Times New Roman"/>
                <w:spacing w:val="72"/>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DpkKetThuc</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
                <w:sz w:val="28"/>
                <w:szCs w:val="28"/>
              </w:rPr>
              <w:t xml:space="preserve"> </w:t>
            </w:r>
            <w:r>
              <w:rPr>
                <w:rFonts w:ascii="Times New Roman" w:hAnsi="Times New Roman" w:cs="Times New Roman"/>
                <w:sz w:val="28"/>
                <w:szCs w:val="28"/>
              </w:rPr>
              <w:t>ngày</w:t>
            </w:r>
            <w:r>
              <w:rPr>
                <w:rFonts w:ascii="Times New Roman" w:hAnsi="Times New Roman" w:cs="Times New Roman"/>
                <w:spacing w:val="3"/>
                <w:sz w:val="28"/>
                <w:szCs w:val="28"/>
              </w:rPr>
              <w:t xml:space="preserve"> </w:t>
            </w:r>
            <w:r>
              <w:rPr>
                <w:rFonts w:ascii="Times New Roman" w:hAnsi="Times New Roman" w:cs="Times New Roman"/>
                <w:sz w:val="28"/>
                <w:szCs w:val="28"/>
              </w:rPr>
              <w:t>kết</w:t>
            </w:r>
            <w:r>
              <w:rPr>
                <w:rFonts w:ascii="Times New Roman" w:hAnsi="Times New Roman" w:cs="Times New Roman"/>
                <w:spacing w:val="3"/>
                <w:sz w:val="28"/>
                <w:szCs w:val="28"/>
              </w:rPr>
              <w:t xml:space="preserve"> </w:t>
            </w:r>
            <w:r>
              <w:rPr>
                <w:rFonts w:ascii="Times New Roman" w:hAnsi="Times New Roman" w:cs="Times New Roman"/>
                <w:sz w:val="28"/>
                <w:szCs w:val="28"/>
              </w:rPr>
              <w:t>thúc</w:t>
            </w:r>
            <w:r>
              <w:rPr>
                <w:rFonts w:ascii="Times New Roman" w:hAnsi="Times New Roman" w:cs="Times New Roman"/>
                <w:spacing w:val="2"/>
                <w:sz w:val="28"/>
                <w:szCs w:val="28"/>
              </w:rPr>
              <w:t xml:space="preserve"> </w:t>
            </w:r>
            <w:r>
              <w:rPr>
                <w:rFonts w:ascii="Times New Roman" w:hAnsi="Times New Roman" w:cs="Times New Roman"/>
                <w:sz w:val="28"/>
                <w:szCs w:val="28"/>
              </w:rPr>
              <w:t>hiệu</w:t>
            </w:r>
            <w:r>
              <w:rPr>
                <w:rFonts w:ascii="Times New Roman" w:hAnsi="Times New Roman" w:cs="Times New Roman"/>
                <w:spacing w:val="3"/>
                <w:sz w:val="28"/>
                <w:szCs w:val="28"/>
              </w:rPr>
              <w:t xml:space="preserve"> </w:t>
            </w:r>
            <w:r>
              <w:rPr>
                <w:rFonts w:ascii="Times New Roman" w:hAnsi="Times New Roman" w:cs="Times New Roman"/>
                <w:sz w:val="28"/>
                <w:szCs w:val="28"/>
              </w:rPr>
              <w:t>lực</w:t>
            </w:r>
            <w:r>
              <w:rPr>
                <w:rFonts w:ascii="Times New Roman" w:hAnsi="Times New Roman" w:cs="Times New Roman"/>
                <w:spacing w:val="3"/>
                <w:sz w:val="28"/>
                <w:szCs w:val="28"/>
              </w:rPr>
              <w:t xml:space="preserve"> </w:t>
            </w:r>
            <w:r>
              <w:rPr>
                <w:rFonts w:ascii="Times New Roman" w:hAnsi="Times New Roman" w:cs="Times New Roman"/>
                <w:sz w:val="28"/>
                <w:szCs w:val="28"/>
              </w:rPr>
              <w:t>của</w:t>
            </w:r>
            <w:r>
              <w:rPr>
                <w:rFonts w:ascii="Times New Roman" w:hAnsi="Times New Roman" w:cs="Times New Roman"/>
                <w:spacing w:val="3"/>
                <w:sz w:val="28"/>
                <w:szCs w:val="28"/>
              </w:rPr>
              <w:t xml:space="preserve"> </w:t>
            </w:r>
            <w:r>
              <w:rPr>
                <w:rFonts w:ascii="Times New Roman" w:hAnsi="Times New Roman" w:cs="Times New Roman"/>
                <w:sz w:val="28"/>
                <w:szCs w:val="28"/>
              </w:rPr>
              <w:t>mã</w:t>
            </w:r>
            <w:r>
              <w:rPr>
                <w:rFonts w:ascii="Times New Roman" w:hAnsi="Times New Roman" w:cs="Times New Roman"/>
                <w:spacing w:val="2"/>
                <w:sz w:val="28"/>
                <w:szCs w:val="28"/>
              </w:rPr>
              <w:t xml:space="preserve"> </w:t>
            </w:r>
            <w:r>
              <w:rPr>
                <w:rFonts w:ascii="Times New Roman" w:hAnsi="Times New Roman" w:cs="Times New Roman"/>
                <w:sz w:val="28"/>
                <w:szCs w:val="28"/>
              </w:rPr>
              <w:t>(bắt</w:t>
            </w:r>
            <w:r>
              <w:rPr>
                <w:rFonts w:ascii="Times New Roman" w:hAnsi="Times New Roman" w:cs="Times New Roman"/>
                <w:spacing w:val="3"/>
                <w:sz w:val="28"/>
                <w:szCs w:val="28"/>
              </w:rPr>
              <w:t xml:space="preserve"> </w:t>
            </w:r>
            <w:r>
              <w:rPr>
                <w:rFonts w:ascii="Times New Roman" w:hAnsi="Times New Roman" w:cs="Times New Roman"/>
                <w:spacing w:val="-4"/>
                <w:sz w:val="28"/>
                <w:szCs w:val="28"/>
              </w:rPr>
              <w:t>buộc,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phải</w:t>
            </w:r>
            <w:r>
              <w:rPr>
                <w:rFonts w:ascii="Times New Roman" w:hAnsi="Times New Roman" w:cs="Times New Roman"/>
                <w:spacing w:val="21"/>
                <w:sz w:val="28"/>
                <w:szCs w:val="28"/>
              </w:rPr>
              <w:t xml:space="preserve"> </w:t>
            </w:r>
            <w:r>
              <w:rPr>
                <w:rFonts w:ascii="Times New Roman" w:hAnsi="Times New Roman" w:cs="Times New Roman"/>
                <w:sz w:val="28"/>
                <w:szCs w:val="28"/>
              </w:rPr>
              <w:t>sau</w:t>
            </w:r>
            <w:r>
              <w:rPr>
                <w:rFonts w:ascii="Times New Roman" w:hAnsi="Times New Roman" w:cs="Times New Roman"/>
                <w:spacing w:val="21"/>
                <w:sz w:val="28"/>
                <w:szCs w:val="28"/>
              </w:rPr>
              <w:t xml:space="preserve"> </w:t>
            </w:r>
            <w:r>
              <w:rPr>
                <w:rFonts w:ascii="Times New Roman" w:hAnsi="Times New Roman" w:cs="Times New Roman"/>
                <w:sz w:val="28"/>
                <w:szCs w:val="28"/>
              </w:rPr>
              <w:t>ngày</w:t>
            </w:r>
            <w:r>
              <w:rPr>
                <w:rFonts w:ascii="Times New Roman" w:hAnsi="Times New Roman" w:cs="Times New Roman"/>
                <w:spacing w:val="21"/>
                <w:sz w:val="28"/>
                <w:szCs w:val="28"/>
              </w:rPr>
              <w:t xml:space="preserve"> </w:t>
            </w:r>
            <w:r>
              <w:rPr>
                <w:rFonts w:ascii="Times New Roman" w:hAnsi="Times New Roman" w:cs="Times New Roman"/>
                <w:sz w:val="28"/>
                <w:szCs w:val="28"/>
              </w:rPr>
              <w:t>bắt</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đầu).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BtnThemQuyTac</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Thêm</w:t>
            </w:r>
            <w:r>
              <w:rPr>
                <w:rFonts w:ascii="Times New Roman" w:hAnsi="Times New Roman" w:cs="Times New Roman"/>
                <w:spacing w:val="56"/>
                <w:sz w:val="28"/>
                <w:szCs w:val="28"/>
              </w:rPr>
              <w:t xml:space="preserve"> </w:t>
            </w:r>
            <w:r>
              <w:rPr>
                <w:rFonts w:ascii="Times New Roman" w:hAnsi="Times New Roman" w:cs="Times New Roman"/>
                <w:sz w:val="28"/>
                <w:szCs w:val="28"/>
              </w:rPr>
              <w:t>một</w:t>
            </w:r>
            <w:r>
              <w:rPr>
                <w:rFonts w:ascii="Times New Roman" w:hAnsi="Times New Roman" w:cs="Times New Roman"/>
                <w:spacing w:val="56"/>
                <w:sz w:val="28"/>
                <w:szCs w:val="28"/>
              </w:rPr>
              <w:t xml:space="preserve"> </w:t>
            </w:r>
            <w:r>
              <w:rPr>
                <w:rFonts w:ascii="Times New Roman" w:hAnsi="Times New Roman" w:cs="Times New Roman"/>
                <w:sz w:val="28"/>
                <w:szCs w:val="28"/>
              </w:rPr>
              <w:t>dòng</w:t>
            </w:r>
            <w:r>
              <w:rPr>
                <w:rFonts w:ascii="Times New Roman" w:hAnsi="Times New Roman" w:cs="Times New Roman"/>
                <w:spacing w:val="55"/>
                <w:sz w:val="28"/>
                <w:szCs w:val="28"/>
              </w:rPr>
              <w:t xml:space="preserve"> </w:t>
            </w:r>
            <w:r>
              <w:rPr>
                <w:rFonts w:ascii="Times New Roman" w:hAnsi="Times New Roman" w:cs="Times New Roman"/>
                <w:sz w:val="28"/>
                <w:szCs w:val="28"/>
              </w:rPr>
              <w:t>quy</w:t>
            </w:r>
            <w:r>
              <w:rPr>
                <w:rFonts w:ascii="Times New Roman" w:hAnsi="Times New Roman" w:cs="Times New Roman"/>
                <w:spacing w:val="56"/>
                <w:sz w:val="28"/>
                <w:szCs w:val="28"/>
              </w:rPr>
              <w:t xml:space="preserve"> </w:t>
            </w:r>
            <w:r>
              <w:rPr>
                <w:rFonts w:ascii="Times New Roman" w:hAnsi="Times New Roman" w:cs="Times New Roman"/>
                <w:sz w:val="28"/>
                <w:szCs w:val="28"/>
              </w:rPr>
              <w:t>tắc</w:t>
            </w:r>
            <w:r>
              <w:rPr>
                <w:rFonts w:ascii="Times New Roman" w:hAnsi="Times New Roman" w:cs="Times New Roman"/>
                <w:spacing w:val="56"/>
                <w:sz w:val="28"/>
                <w:szCs w:val="28"/>
              </w:rPr>
              <w:t xml:space="preserve"> </w:t>
            </w:r>
            <w:r>
              <w:rPr>
                <w:rFonts w:ascii="Times New Roman" w:hAnsi="Times New Roman" w:cs="Times New Roman"/>
                <w:sz w:val="28"/>
                <w:szCs w:val="28"/>
              </w:rPr>
              <w:t>giảm</w:t>
            </w:r>
            <w:r>
              <w:rPr>
                <w:rFonts w:ascii="Times New Roman" w:hAnsi="Times New Roman" w:cs="Times New Roman"/>
                <w:spacing w:val="56"/>
                <w:sz w:val="28"/>
                <w:szCs w:val="28"/>
              </w:rPr>
              <w:t xml:space="preserve"> </w:t>
            </w:r>
            <w:r>
              <w:rPr>
                <w:rFonts w:ascii="Times New Roman" w:hAnsi="Times New Roman" w:cs="Times New Roman"/>
                <w:sz w:val="28"/>
                <w:szCs w:val="28"/>
              </w:rPr>
              <w:t>giá</w:t>
            </w:r>
            <w:r>
              <w:rPr>
                <w:rFonts w:ascii="Times New Roman" w:hAnsi="Times New Roman" w:cs="Times New Roman"/>
                <w:spacing w:val="56"/>
                <w:sz w:val="28"/>
                <w:szCs w:val="28"/>
              </w:rPr>
              <w:t xml:space="preserve"> </w:t>
            </w:r>
            <w:r>
              <w:rPr>
                <w:rFonts w:ascii="Times New Roman" w:hAnsi="Times New Roman" w:cs="Times New Roman"/>
                <w:sz w:val="28"/>
                <w:szCs w:val="28"/>
              </w:rPr>
              <w:t>mới</w:t>
            </w:r>
            <w:r>
              <w:rPr>
                <w:rFonts w:ascii="Times New Roman" w:hAnsi="Times New Roman" w:cs="Times New Roman"/>
                <w:spacing w:val="56"/>
                <w:sz w:val="28"/>
                <w:szCs w:val="28"/>
              </w:rPr>
              <w:t xml:space="preserve"> </w:t>
            </w:r>
            <w:r>
              <w:rPr>
                <w:rFonts w:ascii="Times New Roman" w:hAnsi="Times New Roman" w:cs="Times New Roman"/>
                <w:spacing w:val="-5"/>
                <w:sz w:val="28"/>
                <w:szCs w:val="28"/>
              </w:rPr>
              <w:t>vào</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PnlQuyTacRows</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(nhãn:</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quy</w:t>
            </w:r>
            <w:r>
              <w:rPr>
                <w:rFonts w:ascii="Times New Roman" w:hAnsi="Times New Roman" w:cs="Times New Roman"/>
                <w:spacing w:val="8"/>
                <w:w w:val="105"/>
                <w:sz w:val="28"/>
                <w:szCs w:val="28"/>
              </w:rPr>
              <w:t xml:space="preserve"> </w:t>
            </w:r>
            <w:r>
              <w:rPr>
                <w:rFonts w:ascii="Times New Roman" w:hAnsi="Times New Roman" w:cs="Times New Roman"/>
                <w:spacing w:val="-2"/>
                <w:w w:val="105"/>
                <w:sz w:val="28"/>
                <w:szCs w:val="28"/>
              </w:rPr>
              <w:t>tắc”).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PnlQuyTacRows</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StackPanel</w:t>
            </w:r>
          </w:p>
          <w:p>
            <w:pPr>
              <w:pStyle w:val="54"/>
              <w:spacing w:before="4" w:line="240" w:lineRule="auto"/>
              <w:rPr>
                <w:rFonts w:ascii="Times New Roman" w:hAnsi="Times New Roman" w:cs="Times New Roman"/>
                <w:sz w:val="28"/>
                <w:szCs w:val="28"/>
              </w:rPr>
            </w:pPr>
            <w:r>
              <w:rPr>
                <w:rFonts w:ascii="Times New Roman" w:hAnsi="Times New Roman" w:cs="Times New Roman"/>
                <w:spacing w:val="-2"/>
                <w:sz w:val="28"/>
                <w:szCs w:val="28"/>
              </w:rPr>
              <w:t>(dynamic)</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Khu</w:t>
            </w:r>
            <w:r>
              <w:rPr>
                <w:rFonts w:ascii="Times New Roman" w:hAnsi="Times New Roman" w:cs="Times New Roman"/>
                <w:spacing w:val="12"/>
                <w:sz w:val="28"/>
                <w:szCs w:val="28"/>
              </w:rPr>
              <w:t xml:space="preserve"> </w:t>
            </w:r>
            <w:r>
              <w:rPr>
                <w:rFonts w:ascii="Times New Roman" w:hAnsi="Times New Roman" w:cs="Times New Roman"/>
                <w:sz w:val="28"/>
                <w:szCs w:val="28"/>
              </w:rPr>
              <w:t>vực</w:t>
            </w:r>
            <w:r>
              <w:rPr>
                <w:rFonts w:ascii="Times New Roman" w:hAnsi="Times New Roman" w:cs="Times New Roman"/>
                <w:spacing w:val="13"/>
                <w:sz w:val="28"/>
                <w:szCs w:val="28"/>
              </w:rPr>
              <w:t xml:space="preserve"> </w:t>
            </w:r>
            <w:r>
              <w:rPr>
                <w:rFonts w:ascii="Times New Roman" w:hAnsi="Times New Roman" w:cs="Times New Roman"/>
                <w:sz w:val="28"/>
                <w:szCs w:val="28"/>
              </w:rPr>
              <w:t>chứa</w:t>
            </w:r>
            <w:r>
              <w:rPr>
                <w:rFonts w:ascii="Times New Roman" w:hAnsi="Times New Roman" w:cs="Times New Roman"/>
                <w:spacing w:val="13"/>
                <w:sz w:val="28"/>
                <w:szCs w:val="28"/>
              </w:rPr>
              <w:t xml:space="preserve"> </w:t>
            </w:r>
            <w:r>
              <w:rPr>
                <w:rFonts w:ascii="Times New Roman" w:hAnsi="Times New Roman" w:cs="Times New Roman"/>
                <w:sz w:val="28"/>
                <w:szCs w:val="28"/>
              </w:rPr>
              <w:t>các</w:t>
            </w:r>
            <w:r>
              <w:rPr>
                <w:rFonts w:ascii="Times New Roman" w:hAnsi="Times New Roman" w:cs="Times New Roman"/>
                <w:spacing w:val="13"/>
                <w:sz w:val="28"/>
                <w:szCs w:val="28"/>
              </w:rPr>
              <w:t xml:space="preserve"> </w:t>
            </w:r>
            <w:r>
              <w:rPr>
                <w:rFonts w:ascii="Times New Roman" w:hAnsi="Times New Roman" w:cs="Times New Roman"/>
                <w:sz w:val="28"/>
                <w:szCs w:val="28"/>
              </w:rPr>
              <w:t>dòng</w:t>
            </w:r>
            <w:r>
              <w:rPr>
                <w:rFonts w:ascii="Times New Roman" w:hAnsi="Times New Roman" w:cs="Times New Roman"/>
                <w:spacing w:val="13"/>
                <w:sz w:val="28"/>
                <w:szCs w:val="28"/>
              </w:rPr>
              <w:t xml:space="preserve"> </w:t>
            </w:r>
            <w:r>
              <w:rPr>
                <w:rFonts w:ascii="Times New Roman" w:hAnsi="Times New Roman" w:cs="Times New Roman"/>
                <w:sz w:val="28"/>
                <w:szCs w:val="28"/>
              </w:rPr>
              <w:t>quy</w:t>
            </w:r>
            <w:r>
              <w:rPr>
                <w:rFonts w:ascii="Times New Roman" w:hAnsi="Times New Roman" w:cs="Times New Roman"/>
                <w:spacing w:val="13"/>
                <w:sz w:val="28"/>
                <w:szCs w:val="28"/>
              </w:rPr>
              <w:t xml:space="preserve"> </w:t>
            </w:r>
            <w:r>
              <w:rPr>
                <w:rFonts w:ascii="Times New Roman" w:hAnsi="Times New Roman" w:cs="Times New Roman"/>
                <w:sz w:val="28"/>
                <w:szCs w:val="28"/>
              </w:rPr>
              <w:t>tắc</w:t>
            </w:r>
            <w:r>
              <w:rPr>
                <w:rFonts w:ascii="Times New Roman" w:hAnsi="Times New Roman" w:cs="Times New Roman"/>
                <w:spacing w:val="13"/>
                <w:sz w:val="28"/>
                <w:szCs w:val="28"/>
              </w:rPr>
              <w:t xml:space="preserve"> </w:t>
            </w:r>
            <w:r>
              <w:rPr>
                <w:rFonts w:ascii="Times New Roman" w:hAnsi="Times New Roman" w:cs="Times New Roman"/>
                <w:sz w:val="28"/>
                <w:szCs w:val="28"/>
              </w:rPr>
              <w:t>giảm</w:t>
            </w:r>
            <w:r>
              <w:rPr>
                <w:rFonts w:ascii="Times New Roman" w:hAnsi="Times New Roman" w:cs="Times New Roman"/>
                <w:spacing w:val="13"/>
                <w:sz w:val="28"/>
                <w:szCs w:val="28"/>
              </w:rPr>
              <w:t xml:space="preserve"> </w:t>
            </w:r>
            <w:r>
              <w:rPr>
                <w:rFonts w:ascii="Times New Roman" w:hAnsi="Times New Roman" w:cs="Times New Roman"/>
                <w:sz w:val="28"/>
                <w:szCs w:val="28"/>
              </w:rPr>
              <w:t>giá,</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sinh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tự</w:t>
            </w:r>
            <w:r>
              <w:rPr>
                <w:rFonts w:ascii="Times New Roman" w:hAnsi="Times New Roman" w:cs="Times New Roman"/>
                <w:spacing w:val="-1"/>
                <w:sz w:val="28"/>
                <w:szCs w:val="28"/>
              </w:rPr>
              <w:t xml:space="preserve"> </w:t>
            </w:r>
            <w:r>
              <w:rPr>
                <w:rFonts w:ascii="Times New Roman" w:hAnsi="Times New Roman" w:cs="Times New Roman"/>
                <w:sz w:val="28"/>
                <w:szCs w:val="28"/>
              </w:rPr>
              <w:t>động;</w:t>
            </w:r>
            <w:r>
              <w:rPr>
                <w:rFonts w:ascii="Times New Roman" w:hAnsi="Times New Roman" w:cs="Times New Roman"/>
                <w:spacing w:val="-1"/>
                <w:sz w:val="28"/>
                <w:szCs w:val="28"/>
              </w:rPr>
              <w:t xml:space="preserve"> </w:t>
            </w:r>
            <w:r>
              <w:rPr>
                <w:rFonts w:ascii="Times New Roman" w:hAnsi="Times New Roman" w:cs="Times New Roman"/>
                <w:sz w:val="28"/>
                <w:szCs w:val="28"/>
              </w:rPr>
              <w:t>mỗi</w:t>
            </w:r>
            <w:r>
              <w:rPr>
                <w:rFonts w:ascii="Times New Roman" w:hAnsi="Times New Roman" w:cs="Times New Roman"/>
                <w:spacing w:val="-1"/>
                <w:sz w:val="28"/>
                <w:szCs w:val="28"/>
              </w:rPr>
              <w:t xml:space="preserve"> </w:t>
            </w:r>
            <w:r>
              <w:rPr>
                <w:rFonts w:ascii="Times New Roman" w:hAnsi="Times New Roman" w:cs="Times New Roman"/>
                <w:sz w:val="28"/>
                <w:szCs w:val="28"/>
              </w:rPr>
              <w:t>dòng</w:t>
            </w:r>
            <w:r>
              <w:rPr>
                <w:rFonts w:ascii="Times New Roman" w:hAnsi="Times New Roman" w:cs="Times New Roman"/>
                <w:spacing w:val="-1"/>
                <w:sz w:val="28"/>
                <w:szCs w:val="28"/>
              </w:rPr>
              <w:t xml:space="preserve"> </w:t>
            </w:r>
            <w:r>
              <w:rPr>
                <w:rFonts w:ascii="Times New Roman" w:hAnsi="Times New Roman" w:cs="Times New Roman"/>
                <w:sz w:val="28"/>
                <w:szCs w:val="28"/>
              </w:rPr>
              <w:t>gồm:</w:t>
            </w:r>
            <w:r>
              <w:rPr>
                <w:rFonts w:ascii="Times New Roman" w:hAnsi="Times New Roman" w:cs="Times New Roman"/>
                <w:spacing w:val="-1"/>
                <w:sz w:val="28"/>
                <w:szCs w:val="28"/>
              </w:rPr>
              <w:t xml:space="preserve"> </w:t>
            </w:r>
            <w:r>
              <w:rPr>
                <w:rFonts w:ascii="Times New Roman" w:hAnsi="Times New Roman" w:cs="Times New Roman"/>
                <w:sz w:val="28"/>
                <w:szCs w:val="28"/>
              </w:rPr>
              <w:t>Loại</w:t>
            </w:r>
            <w:r>
              <w:rPr>
                <w:rFonts w:ascii="Times New Roman" w:hAnsi="Times New Roman" w:cs="Times New Roman"/>
                <w:spacing w:val="-1"/>
                <w:sz w:val="28"/>
                <w:szCs w:val="28"/>
              </w:rPr>
              <w:t xml:space="preserve"> </w:t>
            </w:r>
            <w:r>
              <w:rPr>
                <w:rFonts w:ascii="Times New Roman" w:hAnsi="Times New Roman" w:cs="Times New Roman"/>
                <w:sz w:val="28"/>
                <w:szCs w:val="28"/>
              </w:rPr>
              <w:t>(phòng/dịch</w:t>
            </w:r>
            <w:r>
              <w:rPr>
                <w:rFonts w:ascii="Times New Roman" w:hAnsi="Times New Roman" w:cs="Times New Roman"/>
                <w:spacing w:val="-1"/>
                <w:sz w:val="28"/>
                <w:szCs w:val="28"/>
              </w:rPr>
              <w:t xml:space="preserve"> </w:t>
            </w:r>
            <w:r>
              <w:rPr>
                <w:rFonts w:ascii="Times New Roman" w:hAnsi="Times New Roman" w:cs="Times New Roman"/>
                <w:sz w:val="28"/>
                <w:szCs w:val="28"/>
              </w:rPr>
              <w:t>vụ), Tên, % Giảm và nút xóa dòng.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TxtEmptyRules</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Thông</w:t>
            </w:r>
            <w:r>
              <w:rPr>
                <w:rFonts w:ascii="Times New Roman" w:hAnsi="Times New Roman" w:cs="Times New Roman"/>
                <w:spacing w:val="41"/>
                <w:sz w:val="28"/>
                <w:szCs w:val="28"/>
              </w:rPr>
              <w:t xml:space="preserve"> </w:t>
            </w:r>
            <w:r>
              <w:rPr>
                <w:rFonts w:ascii="Times New Roman" w:hAnsi="Times New Roman" w:cs="Times New Roman"/>
                <w:sz w:val="28"/>
                <w:szCs w:val="28"/>
              </w:rPr>
              <w:t>báo</w:t>
            </w:r>
            <w:r>
              <w:rPr>
                <w:rFonts w:ascii="Times New Roman" w:hAnsi="Times New Roman" w:cs="Times New Roman"/>
                <w:spacing w:val="41"/>
                <w:sz w:val="28"/>
                <w:szCs w:val="28"/>
              </w:rPr>
              <w:t xml:space="preserve"> </w:t>
            </w:r>
            <w:r>
              <w:rPr>
                <w:rFonts w:ascii="Times New Roman" w:hAnsi="Times New Roman" w:cs="Times New Roman"/>
                <w:sz w:val="28"/>
                <w:szCs w:val="28"/>
              </w:rPr>
              <w:t>“Chưa</w:t>
            </w:r>
            <w:r>
              <w:rPr>
                <w:rFonts w:ascii="Times New Roman" w:hAnsi="Times New Roman" w:cs="Times New Roman"/>
                <w:spacing w:val="41"/>
                <w:sz w:val="28"/>
                <w:szCs w:val="28"/>
              </w:rPr>
              <w:t xml:space="preserve"> </w:t>
            </w:r>
            <w:r>
              <w:rPr>
                <w:rFonts w:ascii="Times New Roman" w:hAnsi="Times New Roman" w:cs="Times New Roman"/>
                <w:sz w:val="28"/>
                <w:szCs w:val="28"/>
              </w:rPr>
              <w:t>có</w:t>
            </w:r>
            <w:r>
              <w:rPr>
                <w:rFonts w:ascii="Times New Roman" w:hAnsi="Times New Roman" w:cs="Times New Roman"/>
                <w:spacing w:val="41"/>
                <w:sz w:val="28"/>
                <w:szCs w:val="28"/>
              </w:rPr>
              <w:t xml:space="preserve"> </w:t>
            </w:r>
            <w:r>
              <w:rPr>
                <w:rFonts w:ascii="Times New Roman" w:hAnsi="Times New Roman" w:cs="Times New Roman"/>
                <w:sz w:val="28"/>
                <w:szCs w:val="28"/>
              </w:rPr>
              <w:t>quy</w:t>
            </w:r>
            <w:r>
              <w:rPr>
                <w:rFonts w:ascii="Times New Roman" w:hAnsi="Times New Roman" w:cs="Times New Roman"/>
                <w:spacing w:val="41"/>
                <w:sz w:val="28"/>
                <w:szCs w:val="28"/>
              </w:rPr>
              <w:t xml:space="preserve"> </w:t>
            </w:r>
            <w:r>
              <w:rPr>
                <w:rFonts w:ascii="Times New Roman" w:hAnsi="Times New Roman" w:cs="Times New Roman"/>
                <w:sz w:val="28"/>
                <w:szCs w:val="28"/>
              </w:rPr>
              <w:t>tắc</w:t>
            </w:r>
            <w:r>
              <w:rPr>
                <w:rFonts w:ascii="Times New Roman" w:hAnsi="Times New Roman" w:cs="Times New Roman"/>
                <w:spacing w:val="41"/>
                <w:sz w:val="28"/>
                <w:szCs w:val="28"/>
              </w:rPr>
              <w:t xml:space="preserve"> </w:t>
            </w:r>
            <w:r>
              <w:rPr>
                <w:rFonts w:ascii="Times New Roman" w:hAnsi="Times New Roman" w:cs="Times New Roman"/>
                <w:sz w:val="28"/>
                <w:szCs w:val="28"/>
              </w:rPr>
              <w:t>nào”</w:t>
            </w:r>
            <w:r>
              <w:rPr>
                <w:rFonts w:ascii="Times New Roman" w:hAnsi="Times New Roman" w:cs="Times New Roman"/>
                <w:spacing w:val="58"/>
                <w:sz w:val="28"/>
                <w:szCs w:val="28"/>
              </w:rPr>
              <w:t xml:space="preserve"> </w:t>
            </w:r>
            <w:r>
              <w:rPr>
                <w:rFonts w:ascii="Times New Roman" w:hAnsi="Times New Roman" w:cs="Times New Roman"/>
                <w:sz w:val="28"/>
                <w:szCs w:val="28"/>
              </w:rPr>
              <w:t>khi</w:t>
            </w:r>
            <w:r>
              <w:rPr>
                <w:rFonts w:ascii="Times New Roman" w:hAnsi="Times New Roman" w:cs="Times New Roman"/>
                <w:spacing w:val="41"/>
                <w:sz w:val="28"/>
                <w:szCs w:val="28"/>
              </w:rPr>
              <w:t xml:space="preserve"> </w:t>
            </w:r>
            <w:r>
              <w:rPr>
                <w:rFonts w:ascii="Times New Roman" w:hAnsi="Times New Roman" w:cs="Times New Roman"/>
                <w:spacing w:val="-4"/>
                <w:sz w:val="28"/>
                <w:szCs w:val="28"/>
              </w:rPr>
              <w:t>danh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sách</w:t>
            </w:r>
            <w:r>
              <w:rPr>
                <w:rFonts w:ascii="Times New Roman" w:hAnsi="Times New Roman" w:cs="Times New Roman"/>
                <w:spacing w:val="40"/>
                <w:sz w:val="28"/>
                <w:szCs w:val="28"/>
              </w:rPr>
              <w:t xml:space="preserve"> </w:t>
            </w:r>
            <w:r>
              <w:rPr>
                <w:rFonts w:ascii="Times New Roman" w:hAnsi="Times New Roman" w:cs="Times New Roman"/>
                <w:sz w:val="28"/>
                <w:szCs w:val="28"/>
              </w:rPr>
              <w:t>trống.</w:t>
            </w:r>
            <w:r>
              <w:rPr>
                <w:rFonts w:ascii="Times New Roman" w:hAnsi="Times New Roman" w:cs="Times New Roman"/>
                <w:spacing w:val="40"/>
                <w:sz w:val="28"/>
                <w:szCs w:val="28"/>
              </w:rPr>
              <w:t xml:space="preserve"> </w:t>
            </w:r>
            <w:r>
              <w:rPr>
                <w:rFonts w:ascii="Times New Roman" w:hAnsi="Times New Roman" w:cs="Times New Roman"/>
                <w:sz w:val="28"/>
                <w:szCs w:val="28"/>
              </w:rPr>
              <w:t>Tự</w:t>
            </w:r>
            <w:r>
              <w:rPr>
                <w:rFonts w:ascii="Times New Roman" w:hAnsi="Times New Roman" w:cs="Times New Roman"/>
                <w:spacing w:val="40"/>
                <w:sz w:val="28"/>
                <w:szCs w:val="28"/>
              </w:rPr>
              <w:t xml:space="preserve"> </w:t>
            </w:r>
            <w:r>
              <w:rPr>
                <w:rFonts w:ascii="Times New Roman" w:hAnsi="Times New Roman" w:cs="Times New Roman"/>
                <w:sz w:val="28"/>
                <w:szCs w:val="28"/>
              </w:rPr>
              <w:t>ẩn</w:t>
            </w:r>
            <w:r>
              <w:rPr>
                <w:rFonts w:ascii="Times New Roman" w:hAnsi="Times New Roman" w:cs="Times New Roman"/>
                <w:spacing w:val="40"/>
                <w:sz w:val="28"/>
                <w:szCs w:val="28"/>
              </w:rPr>
              <w:t xml:space="preserve"> </w:t>
            </w:r>
            <w:r>
              <w:rPr>
                <w:rFonts w:ascii="Times New Roman" w:hAnsi="Times New Roman" w:cs="Times New Roman"/>
                <w:sz w:val="28"/>
                <w:szCs w:val="28"/>
              </w:rPr>
              <w:t>khi</w:t>
            </w:r>
            <w:r>
              <w:rPr>
                <w:rFonts w:ascii="Times New Roman" w:hAnsi="Times New Roman" w:cs="Times New Roman"/>
                <w:spacing w:val="40"/>
                <w:sz w:val="28"/>
                <w:szCs w:val="28"/>
              </w:rPr>
              <w:t xml:space="preserve"> </w:t>
            </w:r>
            <w:r>
              <w:rPr>
                <w:rFonts w:ascii="Times New Roman" w:hAnsi="Times New Roman" w:cs="Times New Roman"/>
                <w:sz w:val="28"/>
                <w:szCs w:val="28"/>
              </w:rPr>
              <w:t>có</w:t>
            </w:r>
            <w:r>
              <w:rPr>
                <w:rFonts w:ascii="Times New Roman" w:hAnsi="Times New Roman" w:cs="Times New Roman"/>
                <w:spacing w:val="40"/>
                <w:sz w:val="28"/>
                <w:szCs w:val="28"/>
              </w:rPr>
              <w:t xml:space="preserve"> </w:t>
            </w:r>
            <w:r>
              <w:rPr>
                <w:rFonts w:ascii="Times New Roman" w:hAnsi="Times New Roman" w:cs="Times New Roman"/>
                <w:sz w:val="28"/>
                <w:szCs w:val="28"/>
              </w:rPr>
              <w:t>ít</w:t>
            </w:r>
            <w:r>
              <w:rPr>
                <w:rFonts w:ascii="Times New Roman" w:hAnsi="Times New Roman" w:cs="Times New Roman"/>
                <w:spacing w:val="40"/>
                <w:sz w:val="28"/>
                <w:szCs w:val="28"/>
              </w:rPr>
              <w:t xml:space="preserve"> </w:t>
            </w:r>
            <w:r>
              <w:rPr>
                <w:rFonts w:ascii="Times New Roman" w:hAnsi="Times New Roman" w:cs="Times New Roman"/>
                <w:sz w:val="28"/>
                <w:szCs w:val="28"/>
              </w:rPr>
              <w:t>nhất</w:t>
            </w:r>
            <w:r>
              <w:rPr>
                <w:rFonts w:ascii="Times New Roman" w:hAnsi="Times New Roman" w:cs="Times New Roman"/>
                <w:spacing w:val="40"/>
                <w:sz w:val="28"/>
                <w:szCs w:val="28"/>
              </w:rPr>
              <w:t xml:space="preserve"> </w:t>
            </w:r>
            <w:r>
              <w:rPr>
                <w:rFonts w:ascii="Times New Roman" w:hAnsi="Times New Roman" w:cs="Times New Roman"/>
                <w:sz w:val="28"/>
                <w:szCs w:val="28"/>
              </w:rPr>
              <w:t>1</w:t>
            </w:r>
            <w:r>
              <w:rPr>
                <w:rFonts w:ascii="Times New Roman" w:hAnsi="Times New Roman" w:cs="Times New Roman"/>
                <w:spacing w:val="40"/>
                <w:sz w:val="28"/>
                <w:szCs w:val="28"/>
              </w:rPr>
              <w:t xml:space="preserve"> </w:t>
            </w:r>
            <w:r>
              <w:rPr>
                <w:rFonts w:ascii="Times New Roman" w:hAnsi="Times New Roman" w:cs="Times New Roman"/>
                <w:sz w:val="28"/>
                <w:szCs w:val="28"/>
              </w:rPr>
              <w:t>quy</w:t>
            </w:r>
            <w:r>
              <w:rPr>
                <w:rFonts w:ascii="Times New Roman" w:hAnsi="Times New Roman" w:cs="Times New Roman"/>
                <w:spacing w:val="40"/>
                <w:sz w:val="28"/>
                <w:szCs w:val="28"/>
              </w:rPr>
              <w:t xml:space="preserve"> </w:t>
            </w:r>
            <w:r>
              <w:rPr>
                <w:rFonts w:ascii="Times New Roman" w:hAnsi="Times New Roman" w:cs="Times New Roman"/>
                <w:sz w:val="28"/>
                <w:szCs w:val="28"/>
              </w:rPr>
              <w:t>tắc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170"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68"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17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68"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712"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40"/>
                <w:sz w:val="28"/>
                <w:szCs w:val="28"/>
              </w:rPr>
              <w:t xml:space="preserve"> </w:t>
            </w:r>
            <w:r>
              <w:rPr>
                <w:rFonts w:ascii="Times New Roman" w:hAnsi="Times New Roman" w:cs="Times New Roman"/>
                <w:sz w:val="28"/>
                <w:szCs w:val="28"/>
              </w:rPr>
              <w:t>nhận</w:t>
            </w:r>
            <w:r>
              <w:rPr>
                <w:rFonts w:ascii="Times New Roman" w:hAnsi="Times New Roman" w:cs="Times New Roman"/>
                <w:spacing w:val="41"/>
                <w:sz w:val="28"/>
                <w:szCs w:val="28"/>
              </w:rPr>
              <w:t xml:space="preserve"> </w:t>
            </w:r>
            <w:r>
              <w:rPr>
                <w:rFonts w:ascii="Times New Roman" w:hAnsi="Times New Roman" w:cs="Times New Roman"/>
                <w:sz w:val="28"/>
                <w:szCs w:val="28"/>
              </w:rPr>
              <w:t>và</w:t>
            </w:r>
            <w:r>
              <w:rPr>
                <w:rFonts w:ascii="Times New Roman" w:hAnsi="Times New Roman" w:cs="Times New Roman"/>
                <w:spacing w:val="41"/>
                <w:sz w:val="28"/>
                <w:szCs w:val="28"/>
              </w:rPr>
              <w:t xml:space="preserve"> </w:t>
            </w:r>
            <w:r>
              <w:rPr>
                <w:rFonts w:ascii="Times New Roman" w:hAnsi="Times New Roman" w:cs="Times New Roman"/>
                <w:sz w:val="28"/>
                <w:szCs w:val="28"/>
              </w:rPr>
              <w:t>lưu</w:t>
            </w:r>
            <w:r>
              <w:rPr>
                <w:rFonts w:ascii="Times New Roman" w:hAnsi="Times New Roman" w:cs="Times New Roman"/>
                <w:spacing w:val="41"/>
                <w:sz w:val="28"/>
                <w:szCs w:val="28"/>
              </w:rPr>
              <w:t xml:space="preserve"> </w:t>
            </w:r>
            <w:r>
              <w:rPr>
                <w:rFonts w:ascii="Times New Roman" w:hAnsi="Times New Roman" w:cs="Times New Roman"/>
                <w:sz w:val="28"/>
                <w:szCs w:val="28"/>
              </w:rPr>
              <w:t>mã</w:t>
            </w:r>
            <w:r>
              <w:rPr>
                <w:rFonts w:ascii="Times New Roman" w:hAnsi="Times New Roman" w:cs="Times New Roman"/>
                <w:spacing w:val="41"/>
                <w:sz w:val="28"/>
                <w:szCs w:val="28"/>
              </w:rPr>
              <w:t xml:space="preserve"> </w:t>
            </w:r>
            <w:r>
              <w:rPr>
                <w:rFonts w:ascii="Times New Roman" w:hAnsi="Times New Roman" w:cs="Times New Roman"/>
                <w:sz w:val="28"/>
                <w:szCs w:val="28"/>
              </w:rPr>
              <w:t>giảm</w:t>
            </w:r>
            <w:r>
              <w:rPr>
                <w:rFonts w:ascii="Times New Roman" w:hAnsi="Times New Roman" w:cs="Times New Roman"/>
                <w:spacing w:val="41"/>
                <w:sz w:val="28"/>
                <w:szCs w:val="28"/>
              </w:rPr>
              <w:t xml:space="preserve"> </w:t>
            </w:r>
            <w:r>
              <w:rPr>
                <w:rFonts w:ascii="Times New Roman" w:hAnsi="Times New Roman" w:cs="Times New Roman"/>
                <w:sz w:val="28"/>
                <w:szCs w:val="28"/>
              </w:rPr>
              <w:t>giá</w:t>
            </w:r>
            <w:r>
              <w:rPr>
                <w:rFonts w:ascii="Times New Roman" w:hAnsi="Times New Roman" w:cs="Times New Roman"/>
                <w:spacing w:val="40"/>
                <w:sz w:val="28"/>
                <w:szCs w:val="28"/>
              </w:rPr>
              <w:t xml:space="preserve"> </w:t>
            </w:r>
            <w:r>
              <w:rPr>
                <w:rFonts w:ascii="Times New Roman" w:hAnsi="Times New Roman" w:cs="Times New Roman"/>
                <w:sz w:val="28"/>
                <w:szCs w:val="28"/>
              </w:rPr>
              <w:t>vào</w:t>
            </w:r>
            <w:r>
              <w:rPr>
                <w:rFonts w:ascii="Times New Roman" w:hAnsi="Times New Roman" w:cs="Times New Roman"/>
                <w:spacing w:val="41"/>
                <w:sz w:val="28"/>
                <w:szCs w:val="28"/>
              </w:rPr>
              <w:t xml:space="preserve"> </w:t>
            </w:r>
            <w:r>
              <w:rPr>
                <w:rFonts w:ascii="Times New Roman" w:hAnsi="Times New Roman" w:cs="Times New Roman"/>
                <w:sz w:val="28"/>
                <w:szCs w:val="28"/>
              </w:rPr>
              <w:t>cơ</w:t>
            </w:r>
            <w:r>
              <w:rPr>
                <w:rFonts w:ascii="Times New Roman" w:hAnsi="Times New Roman" w:cs="Times New Roman"/>
                <w:spacing w:val="41"/>
                <w:sz w:val="28"/>
                <w:szCs w:val="28"/>
              </w:rPr>
              <w:t xml:space="preserve"> </w:t>
            </w:r>
            <w:r>
              <w:rPr>
                <w:rFonts w:ascii="Times New Roman" w:hAnsi="Times New Roman" w:cs="Times New Roman"/>
                <w:sz w:val="28"/>
                <w:szCs w:val="28"/>
              </w:rPr>
              <w:t>sở</w:t>
            </w:r>
            <w:r>
              <w:rPr>
                <w:rFonts w:ascii="Times New Roman" w:hAnsi="Times New Roman" w:cs="Times New Roman"/>
                <w:spacing w:val="41"/>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9960" w:type="dxa"/>
        <w:tblInd w:w="-7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5"/>
        <w:gridCol w:w="3720"/>
        <w:gridCol w:w="54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6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72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475"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6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720" w:type="dxa"/>
          </w:tcPr>
          <w:p>
            <w:pPr>
              <w:pStyle w:val="54"/>
              <w:rPr>
                <w:rFonts w:ascii="Times New Roman" w:hAnsi="Times New Roman" w:cs="Times New Roman"/>
                <w:sz w:val="28"/>
                <w:szCs w:val="28"/>
              </w:rPr>
            </w:pPr>
            <w:r>
              <w:rPr>
                <w:rFonts w:ascii="Times New Roman" w:hAnsi="Times New Roman" w:cs="Times New Roman"/>
                <w:w w:val="105"/>
                <w:sz w:val="28"/>
                <w:szCs w:val="28"/>
              </w:rPr>
              <w:t>Tích</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12"/>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12"/>
                <w:w w:val="105"/>
                <w:sz w:val="28"/>
                <w:szCs w:val="28"/>
              </w:rPr>
              <w:t xml:space="preserve"> </w:t>
            </w:r>
            <w:r>
              <w:rPr>
                <w:rFonts w:ascii="Times New Roman" w:hAnsi="Times New Roman" w:cs="Times New Roman"/>
                <w:spacing w:val="-2"/>
                <w:w w:val="105"/>
                <w:sz w:val="28"/>
                <w:szCs w:val="28"/>
              </w:rPr>
              <w:t>ChkVoHan</w:t>
            </w:r>
          </w:p>
        </w:tc>
        <w:tc>
          <w:tcPr>
            <w:tcW w:w="5475" w:type="dxa"/>
          </w:tcPr>
          <w:p>
            <w:pPr>
              <w:pStyle w:val="54"/>
              <w:rPr>
                <w:rFonts w:ascii="Times New Roman" w:hAnsi="Times New Roman" w:cs="Times New Roman"/>
                <w:sz w:val="28"/>
                <w:szCs w:val="28"/>
              </w:rPr>
            </w:pPr>
            <w:r>
              <w:rPr>
                <w:rFonts w:ascii="Times New Roman" w:hAnsi="Times New Roman" w:cs="Times New Roman"/>
                <w:w w:val="105"/>
                <w:sz w:val="28"/>
                <w:szCs w:val="28"/>
              </w:rPr>
              <w:t>Khi</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vô</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hiệu</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hóa</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TxtSoLuong</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xóa</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Khi</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10"/>
                <w:w w:val="105"/>
                <w:sz w:val="28"/>
                <w:szCs w:val="28"/>
              </w:rPr>
              <w:t xml:space="preserve"> </w:t>
            </w:r>
            <w:r>
              <w:rPr>
                <w:rFonts w:ascii="Times New Roman" w:hAnsi="Times New Roman" w:cs="Times New Roman"/>
                <w:spacing w:val="-2"/>
                <w:w w:val="105"/>
                <w:sz w:val="28"/>
                <w:szCs w:val="28"/>
              </w:rPr>
              <w:t>tích:</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kích</w:t>
            </w:r>
            <w:r>
              <w:rPr>
                <w:rFonts w:ascii="Times New Roman" w:hAnsi="Times New Roman" w:cs="Times New Roman"/>
                <w:spacing w:val="18"/>
                <w:sz w:val="28"/>
                <w:szCs w:val="28"/>
              </w:rPr>
              <w:t xml:space="preserve"> </w:t>
            </w:r>
            <w:r>
              <w:rPr>
                <w:rFonts w:ascii="Times New Roman" w:hAnsi="Times New Roman" w:cs="Times New Roman"/>
                <w:sz w:val="28"/>
                <w:szCs w:val="28"/>
              </w:rPr>
              <w:t>hoạt</w:t>
            </w:r>
            <w:r>
              <w:rPr>
                <w:rFonts w:ascii="Times New Roman" w:hAnsi="Times New Roman" w:cs="Times New Roman"/>
                <w:spacing w:val="18"/>
                <w:sz w:val="28"/>
                <w:szCs w:val="28"/>
              </w:rPr>
              <w:t xml:space="preserve"> </w:t>
            </w:r>
            <w:r>
              <w:rPr>
                <w:rFonts w:ascii="Times New Roman" w:hAnsi="Times New Roman" w:cs="Times New Roman"/>
                <w:sz w:val="28"/>
                <w:szCs w:val="28"/>
              </w:rPr>
              <w:t>lại</w:t>
            </w:r>
            <w:r>
              <w:rPr>
                <w:rFonts w:ascii="Times New Roman" w:hAnsi="Times New Roman" w:cs="Times New Roman"/>
                <w:spacing w:val="18"/>
                <w:sz w:val="28"/>
                <w:szCs w:val="28"/>
              </w:rPr>
              <w:t xml:space="preserve"> </w:t>
            </w:r>
            <w:r>
              <w:rPr>
                <w:rFonts w:ascii="Times New Roman" w:hAnsi="Times New Roman" w:cs="Times New Roman"/>
                <w:sz w:val="28"/>
                <w:szCs w:val="28"/>
              </w:rPr>
              <w:t>TxtSoLuong</w:t>
            </w:r>
            <w:r>
              <w:rPr>
                <w:rFonts w:ascii="Times New Roman" w:hAnsi="Times New Roman" w:cs="Times New Roman"/>
                <w:spacing w:val="18"/>
                <w:sz w:val="28"/>
                <w:szCs w:val="28"/>
              </w:rPr>
              <w:t xml:space="preserve"> </w:t>
            </w:r>
            <w:r>
              <w:rPr>
                <w:rFonts w:ascii="Times New Roman" w:hAnsi="Times New Roman" w:cs="Times New Roman"/>
                <w:sz w:val="28"/>
                <w:szCs w:val="28"/>
              </w:rPr>
              <w:t>để</w:t>
            </w:r>
            <w:r>
              <w:rPr>
                <w:rFonts w:ascii="Times New Roman" w:hAnsi="Times New Roman" w:cs="Times New Roman"/>
                <w:spacing w:val="19"/>
                <w:sz w:val="28"/>
                <w:szCs w:val="28"/>
              </w:rPr>
              <w:t xml:space="preserve"> </w:t>
            </w: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z w:val="28"/>
                <w:szCs w:val="28"/>
              </w:rPr>
              <w:t>lượt</w:t>
            </w:r>
            <w:r>
              <w:rPr>
                <w:rFonts w:ascii="Times New Roman" w:hAnsi="Times New Roman" w:cs="Times New Roman"/>
                <w:spacing w:val="18"/>
                <w:sz w:val="28"/>
                <w:szCs w:val="28"/>
              </w:rPr>
              <w:t xml:space="preserve"> </w:t>
            </w:r>
            <w:r>
              <w:rPr>
                <w:rFonts w:ascii="Times New Roman" w:hAnsi="Times New Roman" w:cs="Times New Roman"/>
                <w:sz w:val="28"/>
                <w:szCs w:val="28"/>
              </w:rPr>
              <w:t>tối</w:t>
            </w:r>
            <w:r>
              <w:rPr>
                <w:rFonts w:ascii="Times New Roman" w:hAnsi="Times New Roman" w:cs="Times New Roman"/>
                <w:spacing w:val="19"/>
                <w:sz w:val="28"/>
                <w:szCs w:val="28"/>
              </w:rPr>
              <w:t xml:space="preserve"> </w:t>
            </w:r>
            <w:r>
              <w:rPr>
                <w:rFonts w:ascii="Times New Roman" w:hAnsi="Times New Roman" w:cs="Times New Roman"/>
                <w:spacing w:val="-5"/>
                <w:sz w:val="28"/>
                <w:szCs w:val="28"/>
              </w:rPr>
              <w:t>đa.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6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720" w:type="dxa"/>
          </w:tcPr>
          <w:p>
            <w:pPr>
              <w:pStyle w:val="54"/>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Thêm</w:t>
            </w:r>
            <w:r>
              <w:rPr>
                <w:rFonts w:ascii="Times New Roman" w:hAnsi="Times New Roman" w:cs="Times New Roman"/>
                <w:spacing w:val="37"/>
                <w:w w:val="105"/>
                <w:sz w:val="28"/>
                <w:szCs w:val="28"/>
              </w:rPr>
              <w:t xml:space="preserve">  </w:t>
            </w:r>
            <w:r>
              <w:rPr>
                <w:rFonts w:ascii="Times New Roman" w:hAnsi="Times New Roman" w:cs="Times New Roman"/>
                <w:w w:val="105"/>
                <w:sz w:val="28"/>
                <w:szCs w:val="28"/>
              </w:rPr>
              <w:t>quy</w:t>
            </w:r>
            <w:r>
              <w:rPr>
                <w:rFonts w:ascii="Times New Roman" w:hAnsi="Times New Roman" w:cs="Times New Roman"/>
                <w:spacing w:val="37"/>
                <w:w w:val="105"/>
                <w:sz w:val="28"/>
                <w:szCs w:val="28"/>
              </w:rPr>
              <w:t xml:space="preserve">  </w:t>
            </w:r>
            <w:r>
              <w:rPr>
                <w:rFonts w:ascii="Times New Roman" w:hAnsi="Times New Roman" w:cs="Times New Roman"/>
                <w:spacing w:val="-4"/>
                <w:w w:val="105"/>
                <w:sz w:val="28"/>
                <w:szCs w:val="28"/>
              </w:rPr>
              <w:t>tắc”</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(BtnThemQuyTac)</w:t>
            </w:r>
          </w:p>
        </w:tc>
        <w:tc>
          <w:tcPr>
            <w:tcW w:w="5475" w:type="dxa"/>
          </w:tcPr>
          <w:p>
            <w:pPr>
              <w:pStyle w:val="54"/>
              <w:rPr>
                <w:rFonts w:ascii="Times New Roman" w:hAnsi="Times New Roman" w:cs="Times New Roman"/>
                <w:sz w:val="28"/>
                <w:szCs w:val="28"/>
              </w:rPr>
            </w:pPr>
            <w:r>
              <w:rPr>
                <w:rFonts w:ascii="Times New Roman" w:hAnsi="Times New Roman" w:cs="Times New Roman"/>
                <w:w w:val="105"/>
                <w:sz w:val="28"/>
                <w:szCs w:val="28"/>
              </w:rPr>
              <w:t>Thêm</w:t>
            </w:r>
            <w:r>
              <w:rPr>
                <w:rFonts w:ascii="Times New Roman" w:hAnsi="Times New Roman" w:cs="Times New Roman"/>
                <w:spacing w:val="79"/>
                <w:w w:val="105"/>
                <w:sz w:val="28"/>
                <w:szCs w:val="28"/>
              </w:rPr>
              <w:t xml:space="preserve"> </w:t>
            </w:r>
            <w:r>
              <w:rPr>
                <w:rFonts w:ascii="Times New Roman" w:hAnsi="Times New Roman" w:cs="Times New Roman"/>
                <w:w w:val="105"/>
                <w:sz w:val="28"/>
                <w:szCs w:val="28"/>
              </w:rPr>
              <w:t>một</w:t>
            </w:r>
            <w:r>
              <w:rPr>
                <w:rFonts w:ascii="Times New Roman" w:hAnsi="Times New Roman" w:cs="Times New Roman"/>
                <w:spacing w:val="60"/>
                <w:w w:val="150"/>
                <w:sz w:val="28"/>
                <w:szCs w:val="28"/>
              </w:rPr>
              <w:t xml:space="preserve"> </w:t>
            </w:r>
            <w:r>
              <w:rPr>
                <w:rFonts w:ascii="Times New Roman" w:hAnsi="Times New Roman" w:cs="Times New Roman"/>
                <w:w w:val="105"/>
                <w:sz w:val="28"/>
                <w:szCs w:val="28"/>
              </w:rPr>
              <w:t>dòng</w:t>
            </w:r>
            <w:r>
              <w:rPr>
                <w:rFonts w:ascii="Times New Roman" w:hAnsi="Times New Roman" w:cs="Times New Roman"/>
                <w:spacing w:val="61"/>
                <w:w w:val="150"/>
                <w:sz w:val="28"/>
                <w:szCs w:val="28"/>
              </w:rPr>
              <w:t xml:space="preserve"> </w:t>
            </w:r>
            <w:r>
              <w:rPr>
                <w:rFonts w:ascii="Times New Roman" w:hAnsi="Times New Roman" w:cs="Times New Roman"/>
                <w:w w:val="105"/>
                <w:sz w:val="28"/>
                <w:szCs w:val="28"/>
              </w:rPr>
              <w:t>quy</w:t>
            </w:r>
            <w:r>
              <w:rPr>
                <w:rFonts w:ascii="Times New Roman" w:hAnsi="Times New Roman" w:cs="Times New Roman"/>
                <w:spacing w:val="79"/>
                <w:w w:val="105"/>
                <w:sz w:val="28"/>
                <w:szCs w:val="28"/>
              </w:rPr>
              <w:t xml:space="preserve"> </w:t>
            </w:r>
            <w:r>
              <w:rPr>
                <w:rFonts w:ascii="Times New Roman" w:hAnsi="Times New Roman" w:cs="Times New Roman"/>
                <w:w w:val="105"/>
                <w:sz w:val="28"/>
                <w:szCs w:val="28"/>
              </w:rPr>
              <w:t>tắc</w:t>
            </w:r>
            <w:r>
              <w:rPr>
                <w:rFonts w:ascii="Times New Roman" w:hAnsi="Times New Roman" w:cs="Times New Roman"/>
                <w:spacing w:val="61"/>
                <w:w w:val="150"/>
                <w:sz w:val="28"/>
                <w:szCs w:val="28"/>
              </w:rPr>
              <w:t xml:space="preserve"> </w:t>
            </w:r>
            <w:r>
              <w:rPr>
                <w:rFonts w:ascii="Times New Roman" w:hAnsi="Times New Roman" w:cs="Times New Roman"/>
                <w:w w:val="105"/>
                <w:sz w:val="28"/>
                <w:szCs w:val="28"/>
              </w:rPr>
              <w:t>mới</w:t>
            </w:r>
            <w:r>
              <w:rPr>
                <w:rFonts w:ascii="Times New Roman" w:hAnsi="Times New Roman" w:cs="Times New Roman"/>
                <w:spacing w:val="79"/>
                <w:w w:val="105"/>
                <w:sz w:val="28"/>
                <w:szCs w:val="28"/>
              </w:rPr>
              <w:t xml:space="preserve"> </w:t>
            </w:r>
            <w:r>
              <w:rPr>
                <w:rFonts w:ascii="Times New Roman" w:hAnsi="Times New Roman" w:cs="Times New Roman"/>
                <w:w w:val="105"/>
                <w:sz w:val="28"/>
                <w:szCs w:val="28"/>
              </w:rPr>
              <w:t>vào</w:t>
            </w:r>
            <w:r>
              <w:rPr>
                <w:rFonts w:ascii="Times New Roman" w:hAnsi="Times New Roman" w:cs="Times New Roman"/>
                <w:spacing w:val="61"/>
                <w:w w:val="150"/>
                <w:sz w:val="28"/>
                <w:szCs w:val="28"/>
              </w:rPr>
              <w:t xml:space="preserve"> </w:t>
            </w:r>
            <w:r>
              <w:rPr>
                <w:rFonts w:ascii="Times New Roman" w:hAnsi="Times New Roman" w:cs="Times New Roman"/>
                <w:w w:val="105"/>
                <w:sz w:val="28"/>
                <w:szCs w:val="28"/>
              </w:rPr>
              <w:t>PnlQuyTacRows;</w:t>
            </w:r>
            <w:r>
              <w:rPr>
                <w:rFonts w:ascii="Times New Roman" w:hAnsi="Times New Roman" w:cs="Times New Roman"/>
                <w:spacing w:val="79"/>
                <w:w w:val="105"/>
                <w:sz w:val="28"/>
                <w:szCs w:val="28"/>
              </w:rPr>
              <w:t xml:space="preserve"> </w:t>
            </w:r>
            <w:r>
              <w:rPr>
                <w:rFonts w:ascii="Times New Roman" w:hAnsi="Times New Roman" w:cs="Times New Roman"/>
                <w:spacing w:val="-5"/>
                <w:w w:val="105"/>
                <w:sz w:val="28"/>
                <w:szCs w:val="28"/>
              </w:rPr>
              <w:t>ẩn</w:t>
            </w:r>
            <w:r>
              <w:rPr>
                <w:rFonts w:ascii="Times New Roman" w:hAnsi="Times New Roman" w:cs="Times New Roman"/>
                <w:spacing w:val="-5"/>
                <w:w w:val="105"/>
                <w:sz w:val="28"/>
                <w:szCs w:val="28"/>
                <w:lang w:val="en-US"/>
              </w:rPr>
              <w:t xml:space="preserve"> </w:t>
            </w:r>
            <w:r>
              <w:rPr>
                <w:rFonts w:ascii="Times New Roman" w:hAnsi="Times New Roman" w:cs="Times New Roman"/>
                <w:spacing w:val="-2"/>
                <w:w w:val="105"/>
                <w:sz w:val="28"/>
                <w:szCs w:val="28"/>
              </w:rPr>
              <w:t>TxtEmptyRules.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6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720"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xóa</w:t>
            </w:r>
            <w:r>
              <w:rPr>
                <w:rFonts w:ascii="Times New Roman" w:hAnsi="Times New Roman" w:cs="Times New Roman"/>
                <w:spacing w:val="23"/>
                <w:sz w:val="28"/>
                <w:szCs w:val="28"/>
              </w:rPr>
              <w:t xml:space="preserve"> </w:t>
            </w:r>
            <w:r>
              <w:rPr>
                <w:rFonts w:ascii="Times New Roman" w:hAnsi="Times New Roman" w:cs="Times New Roman"/>
                <w:sz w:val="28"/>
                <w:szCs w:val="28"/>
              </w:rPr>
              <w:t>dòng</w:t>
            </w:r>
            <w:r>
              <w:rPr>
                <w:rFonts w:ascii="Times New Roman" w:hAnsi="Times New Roman" w:cs="Times New Roman"/>
                <w:spacing w:val="22"/>
                <w:sz w:val="28"/>
                <w:szCs w:val="28"/>
              </w:rPr>
              <w:t xml:space="preserve"> </w:t>
            </w:r>
            <w:r>
              <w:rPr>
                <w:rFonts w:ascii="Times New Roman" w:hAnsi="Times New Roman" w:cs="Times New Roman"/>
                <w:sz w:val="28"/>
                <w:szCs w:val="28"/>
              </w:rPr>
              <w:t>quy</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tắc</w:t>
            </w:r>
          </w:p>
        </w:tc>
        <w:tc>
          <w:tcPr>
            <w:tcW w:w="5475" w:type="dxa"/>
          </w:tcPr>
          <w:p>
            <w:pPr>
              <w:pStyle w:val="54"/>
              <w:rPr>
                <w:rFonts w:ascii="Times New Roman" w:hAnsi="Times New Roman" w:cs="Times New Roman"/>
                <w:sz w:val="28"/>
                <w:szCs w:val="28"/>
              </w:rPr>
            </w:pPr>
            <w:r>
              <w:rPr>
                <w:rFonts w:ascii="Times New Roman" w:hAnsi="Times New Roman" w:cs="Times New Roman"/>
                <w:w w:val="105"/>
                <w:sz w:val="28"/>
                <w:szCs w:val="28"/>
              </w:rPr>
              <w:t>Xóa</w:t>
            </w:r>
            <w:r>
              <w:rPr>
                <w:rFonts w:ascii="Times New Roman" w:hAnsi="Times New Roman" w:cs="Times New Roman"/>
                <w:spacing w:val="50"/>
                <w:w w:val="105"/>
                <w:sz w:val="28"/>
                <w:szCs w:val="28"/>
              </w:rPr>
              <w:t xml:space="preserve"> </w:t>
            </w:r>
            <w:r>
              <w:rPr>
                <w:rFonts w:ascii="Times New Roman" w:hAnsi="Times New Roman" w:cs="Times New Roman"/>
                <w:w w:val="105"/>
                <w:sz w:val="28"/>
                <w:szCs w:val="28"/>
              </w:rPr>
              <w:t>dòng</w:t>
            </w:r>
            <w:r>
              <w:rPr>
                <w:rFonts w:ascii="Times New Roman" w:hAnsi="Times New Roman" w:cs="Times New Roman"/>
                <w:spacing w:val="51"/>
                <w:w w:val="105"/>
                <w:sz w:val="28"/>
                <w:szCs w:val="28"/>
              </w:rPr>
              <w:t xml:space="preserve"> </w:t>
            </w:r>
            <w:r>
              <w:rPr>
                <w:rFonts w:ascii="Times New Roman" w:hAnsi="Times New Roman" w:cs="Times New Roman"/>
                <w:w w:val="105"/>
                <w:sz w:val="28"/>
                <w:szCs w:val="28"/>
              </w:rPr>
              <w:t>quy</w:t>
            </w:r>
            <w:r>
              <w:rPr>
                <w:rFonts w:ascii="Times New Roman" w:hAnsi="Times New Roman" w:cs="Times New Roman"/>
                <w:spacing w:val="50"/>
                <w:w w:val="105"/>
                <w:sz w:val="28"/>
                <w:szCs w:val="28"/>
              </w:rPr>
              <w:t xml:space="preserve"> </w:t>
            </w:r>
            <w:r>
              <w:rPr>
                <w:rFonts w:ascii="Times New Roman" w:hAnsi="Times New Roman" w:cs="Times New Roman"/>
                <w:w w:val="105"/>
                <w:sz w:val="28"/>
                <w:szCs w:val="28"/>
              </w:rPr>
              <w:t>tắc</w:t>
            </w:r>
            <w:r>
              <w:rPr>
                <w:rFonts w:ascii="Times New Roman" w:hAnsi="Times New Roman" w:cs="Times New Roman"/>
                <w:spacing w:val="51"/>
                <w:w w:val="105"/>
                <w:sz w:val="28"/>
                <w:szCs w:val="28"/>
              </w:rPr>
              <w:t xml:space="preserve"> </w:t>
            </w:r>
            <w:r>
              <w:rPr>
                <w:rFonts w:ascii="Times New Roman" w:hAnsi="Times New Roman" w:cs="Times New Roman"/>
                <w:w w:val="105"/>
                <w:sz w:val="28"/>
                <w:szCs w:val="28"/>
              </w:rPr>
              <w:t>tương</w:t>
            </w:r>
            <w:r>
              <w:rPr>
                <w:rFonts w:ascii="Times New Roman" w:hAnsi="Times New Roman" w:cs="Times New Roman"/>
                <w:spacing w:val="51"/>
                <w:w w:val="105"/>
                <w:sz w:val="28"/>
                <w:szCs w:val="28"/>
              </w:rPr>
              <w:t xml:space="preserve"> </w:t>
            </w:r>
            <w:r>
              <w:rPr>
                <w:rFonts w:ascii="Times New Roman" w:hAnsi="Times New Roman" w:cs="Times New Roman"/>
                <w:w w:val="105"/>
                <w:sz w:val="28"/>
                <w:szCs w:val="28"/>
              </w:rPr>
              <w:t>ứng</w:t>
            </w:r>
            <w:r>
              <w:rPr>
                <w:rFonts w:ascii="Times New Roman" w:hAnsi="Times New Roman" w:cs="Times New Roman"/>
                <w:spacing w:val="50"/>
                <w:w w:val="105"/>
                <w:sz w:val="28"/>
                <w:szCs w:val="28"/>
              </w:rPr>
              <w:t xml:space="preserve"> </w:t>
            </w:r>
            <w:r>
              <w:rPr>
                <w:rFonts w:ascii="Times New Roman" w:hAnsi="Times New Roman" w:cs="Times New Roman"/>
                <w:w w:val="105"/>
                <w:sz w:val="28"/>
                <w:szCs w:val="28"/>
              </w:rPr>
              <w:t>khỏi</w:t>
            </w:r>
            <w:r>
              <w:rPr>
                <w:rFonts w:ascii="Times New Roman" w:hAnsi="Times New Roman" w:cs="Times New Roman"/>
                <w:spacing w:val="50"/>
                <w:w w:val="105"/>
                <w:sz w:val="28"/>
                <w:szCs w:val="28"/>
              </w:rPr>
              <w:t xml:space="preserve"> </w:t>
            </w:r>
            <w:r>
              <w:rPr>
                <w:rFonts w:ascii="Times New Roman" w:hAnsi="Times New Roman" w:cs="Times New Roman"/>
                <w:w w:val="105"/>
                <w:sz w:val="28"/>
                <w:szCs w:val="28"/>
              </w:rPr>
              <w:t>PnlQuyTacRows;</w:t>
            </w:r>
            <w:r>
              <w:rPr>
                <w:rFonts w:ascii="Times New Roman" w:hAnsi="Times New Roman" w:cs="Times New Roman"/>
                <w:spacing w:val="50"/>
                <w:w w:val="105"/>
                <w:sz w:val="28"/>
                <w:szCs w:val="28"/>
              </w:rPr>
              <w:t xml:space="preserve"> </w:t>
            </w:r>
            <w:r>
              <w:rPr>
                <w:rFonts w:ascii="Times New Roman" w:hAnsi="Times New Roman" w:cs="Times New Roman"/>
                <w:spacing w:val="-4"/>
                <w:w w:val="105"/>
                <w:sz w:val="28"/>
                <w:szCs w:val="28"/>
              </w:rPr>
              <w:t>hiện</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TxtEmptyRules</w:t>
            </w:r>
            <w:r>
              <w:rPr>
                <w:rFonts w:ascii="Times New Roman" w:hAnsi="Times New Roman" w:cs="Times New Roman"/>
                <w:spacing w:val="25"/>
                <w:sz w:val="28"/>
                <w:szCs w:val="28"/>
              </w:rPr>
              <w:t xml:space="preserve"> </w:t>
            </w:r>
            <w:r>
              <w:rPr>
                <w:rFonts w:ascii="Times New Roman" w:hAnsi="Times New Roman" w:cs="Times New Roman"/>
                <w:sz w:val="28"/>
                <w:szCs w:val="28"/>
              </w:rPr>
              <w:t>nếu</w:t>
            </w:r>
            <w:r>
              <w:rPr>
                <w:rFonts w:ascii="Times New Roman" w:hAnsi="Times New Roman" w:cs="Times New Roman"/>
                <w:spacing w:val="26"/>
                <w:sz w:val="28"/>
                <w:szCs w:val="28"/>
              </w:rPr>
              <w:t xml:space="preserve"> </w:t>
            </w:r>
            <w:r>
              <w:rPr>
                <w:rFonts w:ascii="Times New Roman" w:hAnsi="Times New Roman" w:cs="Times New Roman"/>
                <w:sz w:val="28"/>
                <w:szCs w:val="28"/>
              </w:rPr>
              <w:t>không</w:t>
            </w:r>
            <w:r>
              <w:rPr>
                <w:rFonts w:ascii="Times New Roman" w:hAnsi="Times New Roman" w:cs="Times New Roman"/>
                <w:spacing w:val="26"/>
                <w:sz w:val="28"/>
                <w:szCs w:val="28"/>
              </w:rPr>
              <w:t xml:space="preserve"> </w:t>
            </w:r>
            <w:r>
              <w:rPr>
                <w:rFonts w:ascii="Times New Roman" w:hAnsi="Times New Roman" w:cs="Times New Roman"/>
                <w:sz w:val="28"/>
                <w:szCs w:val="28"/>
              </w:rPr>
              <w:t>còn</w:t>
            </w:r>
            <w:r>
              <w:rPr>
                <w:rFonts w:ascii="Times New Roman" w:hAnsi="Times New Roman" w:cs="Times New Roman"/>
                <w:spacing w:val="26"/>
                <w:sz w:val="28"/>
                <w:szCs w:val="28"/>
              </w:rPr>
              <w:t xml:space="preserve"> </w:t>
            </w:r>
            <w:r>
              <w:rPr>
                <w:rFonts w:ascii="Times New Roman" w:hAnsi="Times New Roman" w:cs="Times New Roman"/>
                <w:sz w:val="28"/>
                <w:szCs w:val="28"/>
              </w:rPr>
              <w:t>quy</w:t>
            </w:r>
            <w:r>
              <w:rPr>
                <w:rFonts w:ascii="Times New Roman" w:hAnsi="Times New Roman" w:cs="Times New Roman"/>
                <w:spacing w:val="26"/>
                <w:sz w:val="28"/>
                <w:szCs w:val="28"/>
              </w:rPr>
              <w:t xml:space="preserve"> </w:t>
            </w:r>
            <w:r>
              <w:rPr>
                <w:rFonts w:ascii="Times New Roman" w:hAnsi="Times New Roman" w:cs="Times New Roman"/>
                <w:sz w:val="28"/>
                <w:szCs w:val="28"/>
              </w:rPr>
              <w:t>tắc</w:t>
            </w:r>
            <w:r>
              <w:rPr>
                <w:rFonts w:ascii="Times New Roman" w:hAnsi="Times New Roman" w:cs="Times New Roman"/>
                <w:spacing w:val="26"/>
                <w:sz w:val="28"/>
                <w:szCs w:val="28"/>
              </w:rPr>
              <w:t xml:space="preserve"> </w:t>
            </w:r>
            <w:r>
              <w:rPr>
                <w:rFonts w:ascii="Times New Roman" w:hAnsi="Times New Roman" w:cs="Times New Roman"/>
                <w:spacing w:val="-4"/>
                <w:sz w:val="28"/>
                <w:szCs w:val="28"/>
              </w:rPr>
              <w:t>nào.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6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720"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1"/>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(BtnSave)</w:t>
            </w:r>
          </w:p>
        </w:tc>
        <w:tc>
          <w:tcPr>
            <w:tcW w:w="5475" w:type="dxa"/>
          </w:tcPr>
          <w:p>
            <w:pPr>
              <w:pStyle w:val="54"/>
              <w:rPr>
                <w:rFonts w:ascii="Times New Roman" w:hAnsi="Times New Roman" w:cs="Times New Roman"/>
                <w:sz w:val="28"/>
                <w:szCs w:val="28"/>
              </w:rPr>
            </w:pPr>
            <w:r>
              <w:rPr>
                <w:rFonts w:ascii="Times New Roman" w:hAnsi="Times New Roman" w:cs="Times New Roman"/>
                <w:w w:val="105"/>
                <w:sz w:val="28"/>
                <w:szCs w:val="28"/>
              </w:rPr>
              <w:t>Kiểm</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tra</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dữ</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liệu:</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Mã,</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Ngày</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Bắt</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Đầu</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9"/>
                <w:w w:val="105"/>
                <w:sz w:val="28"/>
                <w:szCs w:val="28"/>
              </w:rPr>
              <w:t xml:space="preserve"> </w:t>
            </w:r>
            <w:r>
              <w:rPr>
                <w:rFonts w:ascii="Times New Roman" w:hAnsi="Times New Roman" w:cs="Times New Roman"/>
                <w:w w:val="105"/>
                <w:sz w:val="28"/>
                <w:szCs w:val="28"/>
              </w:rPr>
              <w:t>Ngày</w:t>
            </w:r>
            <w:r>
              <w:rPr>
                <w:rFonts w:ascii="Times New Roman" w:hAnsi="Times New Roman" w:cs="Times New Roman"/>
                <w:spacing w:val="18"/>
                <w:w w:val="105"/>
                <w:sz w:val="28"/>
                <w:szCs w:val="28"/>
              </w:rPr>
              <w:t xml:space="preserve"> </w:t>
            </w:r>
            <w:r>
              <w:rPr>
                <w:rFonts w:ascii="Times New Roman" w:hAnsi="Times New Roman" w:cs="Times New Roman"/>
                <w:w w:val="105"/>
                <w:sz w:val="28"/>
                <w:szCs w:val="28"/>
              </w:rPr>
              <w:t>Kết</w:t>
            </w:r>
            <w:r>
              <w:rPr>
                <w:rFonts w:ascii="Times New Roman" w:hAnsi="Times New Roman" w:cs="Times New Roman"/>
                <w:spacing w:val="20"/>
                <w:w w:val="105"/>
                <w:sz w:val="28"/>
                <w:szCs w:val="28"/>
              </w:rPr>
              <w:t xml:space="preserve"> </w:t>
            </w:r>
            <w:r>
              <w:rPr>
                <w:rFonts w:ascii="Times New Roman" w:hAnsi="Times New Roman" w:cs="Times New Roman"/>
                <w:spacing w:val="-4"/>
                <w:w w:val="105"/>
                <w:sz w:val="28"/>
                <w:szCs w:val="28"/>
              </w:rPr>
              <w:t>Thúc</w:t>
            </w:r>
            <w:r>
              <w:rPr>
                <w:rFonts w:ascii="Times New Roman" w:hAnsi="Times New Roman" w:cs="Times New Roman"/>
                <w:spacing w:val="-4"/>
                <w:w w:val="105"/>
                <w:sz w:val="28"/>
                <w:szCs w:val="28"/>
                <w:lang w:val="en-US"/>
              </w:rPr>
              <w:t xml:space="preserve"> </w:t>
            </w:r>
            <w:r>
              <w:rPr>
                <w:rFonts w:ascii="Times New Roman" w:hAnsi="Times New Roman" w:cs="Times New Roman"/>
                <w:w w:val="105"/>
                <w:sz w:val="28"/>
                <w:szCs w:val="28"/>
              </w:rPr>
              <w:t>bắt buộc; Ngày Kết Thúc phải sau Ngày Bắt Đầu; phải có ít nhất 1 quy tắc giảm giá. Nếu hợp lệ: lưu vào cơ sở dữ liệu và đóng dialog. Nếu không hợp lệ: hiển thị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6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720" w:type="dxa"/>
          </w:tcPr>
          <w:p>
            <w:pPr>
              <w:pStyle w:val="54"/>
              <w:tabs>
                <w:tab w:val="left" w:pos="840"/>
                <w:tab w:val="left" w:pos="1603"/>
              </w:tabs>
              <w:spacing w:line="232" w:lineRule="auto"/>
              <w:ind w:right="112"/>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47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rPr>
          <w:rFonts w:ascii="Times New Roman" w:hAnsi="Times New Roman" w:cs="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w:t>
      </w:r>
      <w:bookmarkEnd w:id="327"/>
      <w:r>
        <w:rPr>
          <w:rFonts w:ascii="Times New Roman" w:hAnsi="Times New Roman"/>
          <w:sz w:val="28"/>
          <w:szCs w:val="28"/>
        </w:rPr>
        <w:t>Hình Báo Cáo Doanh Thu</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59"/>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200" w:type="dxa"/>
        <w:tblInd w:w="-8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2955"/>
        <w:gridCol w:w="2055"/>
        <w:gridCol w:w="44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8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955"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Tên</w:t>
            </w:r>
            <w:r>
              <w:rPr>
                <w:rFonts w:ascii="Times New Roman" w:hAnsi="Times New Roman" w:cs="Times New Roman"/>
                <w:b/>
                <w:spacing w:val="15"/>
                <w:sz w:val="28"/>
                <w:szCs w:val="28"/>
              </w:rPr>
              <w:t xml:space="preserve"> </w:t>
            </w:r>
            <w:r>
              <w:rPr>
                <w:rFonts w:ascii="Times New Roman" w:hAnsi="Times New Roman" w:cs="Times New Roman"/>
                <w:b/>
                <w:sz w:val="28"/>
                <w:szCs w:val="28"/>
              </w:rPr>
              <w:t>đối</w:t>
            </w:r>
            <w:r>
              <w:rPr>
                <w:rFonts w:ascii="Times New Roman" w:hAnsi="Times New Roman" w:cs="Times New Roman"/>
                <w:b/>
                <w:spacing w:val="16"/>
                <w:sz w:val="28"/>
                <w:szCs w:val="28"/>
              </w:rPr>
              <w:t xml:space="preserve"> </w:t>
            </w:r>
            <w:r>
              <w:rPr>
                <w:rFonts w:ascii="Times New Roman" w:hAnsi="Times New Roman" w:cs="Times New Roman"/>
                <w:b/>
                <w:spacing w:val="-2"/>
                <w:sz w:val="28"/>
                <w:szCs w:val="28"/>
              </w:rPr>
              <w:t>tượng</w:t>
            </w:r>
          </w:p>
        </w:tc>
        <w:tc>
          <w:tcPr>
            <w:tcW w:w="2055" w:type="dxa"/>
          </w:tcPr>
          <w:p>
            <w:pPr>
              <w:pStyle w:val="54"/>
              <w:jc w:val="center"/>
              <w:rPr>
                <w:rFonts w:ascii="Times New Roman" w:hAnsi="Times New Roman" w:cs="Times New Roman"/>
                <w:b/>
                <w:sz w:val="28"/>
                <w:szCs w:val="28"/>
              </w:rPr>
            </w:pPr>
            <w:r>
              <w:rPr>
                <w:rFonts w:ascii="Times New Roman" w:hAnsi="Times New Roman" w:cs="Times New Roman"/>
                <w:b/>
                <w:spacing w:val="-4"/>
                <w:w w:val="105"/>
                <w:sz w:val="28"/>
                <w:szCs w:val="28"/>
              </w:rPr>
              <w:t>Kiểu</w:t>
            </w:r>
          </w:p>
        </w:tc>
        <w:tc>
          <w:tcPr>
            <w:tcW w:w="4410"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Chức</w:t>
            </w:r>
            <w:r>
              <w:rPr>
                <w:rFonts w:ascii="Times New Roman" w:hAnsi="Times New Roman" w:cs="Times New Roman"/>
                <w:b/>
                <w:spacing w:val="39"/>
                <w:sz w:val="28"/>
                <w:szCs w:val="28"/>
              </w:rPr>
              <w:t xml:space="preserve"> </w:t>
            </w:r>
            <w:r>
              <w:rPr>
                <w:rFonts w:ascii="Times New Roman" w:hAnsi="Times New Roman" w:cs="Times New Roman"/>
                <w:b/>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0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8"/>
                <w:sz w:val="28"/>
                <w:szCs w:val="28"/>
              </w:rPr>
              <w:t xml:space="preserve"> </w:t>
            </w:r>
            <w:r>
              <w:rPr>
                <w:rFonts w:ascii="Times New Roman" w:hAnsi="Times New Roman" w:cs="Times New Roman"/>
                <w:sz w:val="28"/>
                <w:szCs w:val="28"/>
              </w:rPr>
              <w:t>thị</w:t>
            </w:r>
            <w:r>
              <w:rPr>
                <w:rFonts w:ascii="Times New Roman" w:hAnsi="Times New Roman" w:cs="Times New Roman"/>
                <w:spacing w:val="48"/>
                <w:sz w:val="28"/>
                <w:szCs w:val="28"/>
              </w:rPr>
              <w:t xml:space="preserve"> </w:t>
            </w:r>
            <w:r>
              <w:rPr>
                <w:rFonts w:ascii="Times New Roman" w:hAnsi="Times New Roman" w:cs="Times New Roman"/>
                <w:sz w:val="28"/>
                <w:szCs w:val="28"/>
              </w:rPr>
              <w:t>tiêu</w:t>
            </w:r>
            <w:r>
              <w:rPr>
                <w:rFonts w:ascii="Times New Roman" w:hAnsi="Times New Roman" w:cs="Times New Roman"/>
                <w:spacing w:val="48"/>
                <w:sz w:val="28"/>
                <w:szCs w:val="28"/>
              </w:rPr>
              <w:t xml:space="preserve"> </w:t>
            </w:r>
            <w:r>
              <w:rPr>
                <w:rFonts w:ascii="Times New Roman" w:hAnsi="Times New Roman" w:cs="Times New Roman"/>
                <w:sz w:val="28"/>
                <w:szCs w:val="28"/>
              </w:rPr>
              <w:t>đề</w:t>
            </w:r>
            <w:r>
              <w:rPr>
                <w:rFonts w:ascii="Times New Roman" w:hAnsi="Times New Roman" w:cs="Times New Roman"/>
                <w:spacing w:val="48"/>
                <w:sz w:val="28"/>
                <w:szCs w:val="28"/>
              </w:rPr>
              <w:t xml:space="preserve"> </w:t>
            </w:r>
            <w:r>
              <w:rPr>
                <w:rFonts w:ascii="Times New Roman" w:hAnsi="Times New Roman" w:cs="Times New Roman"/>
                <w:sz w:val="28"/>
                <w:szCs w:val="28"/>
              </w:rPr>
              <w:t>“Báo</w:t>
            </w:r>
            <w:r>
              <w:rPr>
                <w:rFonts w:ascii="Times New Roman" w:hAnsi="Times New Roman" w:cs="Times New Roman"/>
                <w:spacing w:val="48"/>
                <w:sz w:val="28"/>
                <w:szCs w:val="28"/>
              </w:rPr>
              <w:t xml:space="preserve"> </w:t>
            </w:r>
            <w:r>
              <w:rPr>
                <w:rFonts w:ascii="Times New Roman" w:hAnsi="Times New Roman" w:cs="Times New Roman"/>
                <w:sz w:val="28"/>
                <w:szCs w:val="28"/>
              </w:rPr>
              <w:t>Cáo</w:t>
            </w:r>
            <w:r>
              <w:rPr>
                <w:rFonts w:ascii="Times New Roman" w:hAnsi="Times New Roman" w:cs="Times New Roman"/>
                <w:spacing w:val="49"/>
                <w:sz w:val="28"/>
                <w:szCs w:val="28"/>
              </w:rPr>
              <w:t xml:space="preserve"> </w:t>
            </w:r>
            <w:r>
              <w:rPr>
                <w:rFonts w:ascii="Times New Roman" w:hAnsi="Times New Roman" w:cs="Times New Roman"/>
                <w:sz w:val="28"/>
                <w:szCs w:val="28"/>
              </w:rPr>
              <w:t>Doanh</w:t>
            </w:r>
            <w:r>
              <w:rPr>
                <w:rFonts w:ascii="Times New Roman" w:hAnsi="Times New Roman" w:cs="Times New Roman"/>
                <w:spacing w:val="48"/>
                <w:sz w:val="28"/>
                <w:szCs w:val="28"/>
              </w:rPr>
              <w:t xml:space="preserve"> </w:t>
            </w:r>
            <w:r>
              <w:rPr>
                <w:rFonts w:ascii="Times New Roman" w:hAnsi="Times New Roman" w:cs="Times New Roman"/>
                <w:sz w:val="28"/>
                <w:szCs w:val="28"/>
              </w:rPr>
              <w:t>Thu”</w:t>
            </w:r>
            <w:r>
              <w:rPr>
                <w:rFonts w:ascii="Times New Roman" w:hAnsi="Times New Roman" w:cs="Times New Roman"/>
                <w:spacing w:val="65"/>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0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
                <w:sz w:val="28"/>
                <w:szCs w:val="28"/>
              </w:rPr>
              <w:t xml:space="preserve"> </w:t>
            </w:r>
            <w:r>
              <w:rPr>
                <w:rFonts w:ascii="Times New Roman" w:hAnsi="Times New Roman" w:cs="Times New Roman"/>
                <w:sz w:val="28"/>
                <w:szCs w:val="28"/>
              </w:rPr>
              <w:t>thị</w:t>
            </w:r>
            <w:r>
              <w:rPr>
                <w:rFonts w:ascii="Times New Roman" w:hAnsi="Times New Roman" w:cs="Times New Roman"/>
                <w:spacing w:val="3"/>
                <w:sz w:val="28"/>
                <w:szCs w:val="28"/>
              </w:rPr>
              <w:t xml:space="preserve"> </w:t>
            </w:r>
            <w:r>
              <w:rPr>
                <w:rFonts w:ascii="Times New Roman" w:hAnsi="Times New Roman" w:cs="Times New Roman"/>
                <w:sz w:val="28"/>
                <w:szCs w:val="28"/>
              </w:rPr>
              <w:t>mô</w:t>
            </w:r>
            <w:r>
              <w:rPr>
                <w:rFonts w:ascii="Times New Roman" w:hAnsi="Times New Roman" w:cs="Times New Roman"/>
                <w:spacing w:val="2"/>
                <w:sz w:val="28"/>
                <w:szCs w:val="28"/>
              </w:rPr>
              <w:t xml:space="preserve"> </w:t>
            </w:r>
            <w:r>
              <w:rPr>
                <w:rFonts w:ascii="Times New Roman" w:hAnsi="Times New Roman" w:cs="Times New Roman"/>
                <w:sz w:val="28"/>
                <w:szCs w:val="28"/>
              </w:rPr>
              <w:t>tả</w:t>
            </w:r>
            <w:r>
              <w:rPr>
                <w:rFonts w:ascii="Times New Roman" w:hAnsi="Times New Roman" w:cs="Times New Roman"/>
                <w:spacing w:val="4"/>
                <w:sz w:val="28"/>
                <w:szCs w:val="28"/>
              </w:rPr>
              <w:t xml:space="preserve"> </w:t>
            </w:r>
            <w:r>
              <w:rPr>
                <w:rFonts w:ascii="Times New Roman" w:hAnsi="Times New Roman" w:cs="Times New Roman"/>
                <w:sz w:val="28"/>
                <w:szCs w:val="28"/>
              </w:rPr>
              <w:t>“Thống</w:t>
            </w:r>
            <w:r>
              <w:rPr>
                <w:rFonts w:ascii="Times New Roman" w:hAnsi="Times New Roman" w:cs="Times New Roman"/>
                <w:spacing w:val="3"/>
                <w:sz w:val="28"/>
                <w:szCs w:val="28"/>
              </w:rPr>
              <w:t xml:space="preserve"> </w:t>
            </w:r>
            <w:r>
              <w:rPr>
                <w:rFonts w:ascii="Times New Roman" w:hAnsi="Times New Roman" w:cs="Times New Roman"/>
                <w:sz w:val="28"/>
                <w:szCs w:val="28"/>
              </w:rPr>
              <w:t>kê</w:t>
            </w:r>
            <w:r>
              <w:rPr>
                <w:rFonts w:ascii="Times New Roman" w:hAnsi="Times New Roman" w:cs="Times New Roman"/>
                <w:spacing w:val="4"/>
                <w:sz w:val="28"/>
                <w:szCs w:val="28"/>
              </w:rPr>
              <w:t xml:space="preserve"> </w:t>
            </w:r>
            <w:r>
              <w:rPr>
                <w:rFonts w:ascii="Times New Roman" w:hAnsi="Times New Roman" w:cs="Times New Roman"/>
                <w:sz w:val="28"/>
                <w:szCs w:val="28"/>
              </w:rPr>
              <w:t>theo</w:t>
            </w:r>
            <w:r>
              <w:rPr>
                <w:rFonts w:ascii="Times New Roman" w:hAnsi="Times New Roman" w:cs="Times New Roman"/>
                <w:spacing w:val="3"/>
                <w:sz w:val="28"/>
                <w:szCs w:val="28"/>
              </w:rPr>
              <w:t xml:space="preserve"> </w:t>
            </w:r>
            <w:r>
              <w:rPr>
                <w:rFonts w:ascii="Times New Roman" w:hAnsi="Times New Roman" w:cs="Times New Roman"/>
                <w:sz w:val="28"/>
                <w:szCs w:val="28"/>
              </w:rPr>
              <w:t>năm”</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CboNam</w:t>
            </w:r>
          </w:p>
        </w:tc>
        <w:tc>
          <w:tcPr>
            <w:tcW w:w="20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18"/>
                <w:sz w:val="28"/>
                <w:szCs w:val="28"/>
              </w:rPr>
              <w:t xml:space="preserve"> </w:t>
            </w:r>
            <w:r>
              <w:rPr>
                <w:rFonts w:ascii="Times New Roman" w:hAnsi="Times New Roman" w:cs="Times New Roman"/>
                <w:sz w:val="28"/>
                <w:szCs w:val="28"/>
              </w:rPr>
              <w:t>năm</w:t>
            </w:r>
            <w:r>
              <w:rPr>
                <w:rFonts w:ascii="Times New Roman" w:hAnsi="Times New Roman" w:cs="Times New Roman"/>
                <w:spacing w:val="18"/>
                <w:sz w:val="28"/>
                <w:szCs w:val="28"/>
              </w:rPr>
              <w:t xml:space="preserve"> </w:t>
            </w:r>
            <w:r>
              <w:rPr>
                <w:rFonts w:ascii="Times New Roman" w:hAnsi="Times New Roman" w:cs="Times New Roman"/>
                <w:sz w:val="28"/>
                <w:szCs w:val="28"/>
              </w:rPr>
              <w:t>cần</w:t>
            </w:r>
            <w:r>
              <w:rPr>
                <w:rFonts w:ascii="Times New Roman" w:hAnsi="Times New Roman" w:cs="Times New Roman"/>
                <w:spacing w:val="18"/>
                <w:sz w:val="28"/>
                <w:szCs w:val="28"/>
              </w:rPr>
              <w:t xml:space="preserve"> </w:t>
            </w:r>
            <w:r>
              <w:rPr>
                <w:rFonts w:ascii="Times New Roman" w:hAnsi="Times New Roman" w:cs="Times New Roman"/>
                <w:sz w:val="28"/>
                <w:szCs w:val="28"/>
              </w:rPr>
              <w:t>xem</w:t>
            </w:r>
            <w:r>
              <w:rPr>
                <w:rFonts w:ascii="Times New Roman" w:hAnsi="Times New Roman" w:cs="Times New Roman"/>
                <w:spacing w:val="18"/>
                <w:sz w:val="28"/>
                <w:szCs w:val="28"/>
              </w:rPr>
              <w:t xml:space="preserve"> </w:t>
            </w:r>
            <w:r>
              <w:rPr>
                <w:rFonts w:ascii="Times New Roman" w:hAnsi="Times New Roman" w:cs="Times New Roman"/>
                <w:sz w:val="28"/>
                <w:szCs w:val="28"/>
              </w:rPr>
              <w:t>báo</w:t>
            </w:r>
            <w:r>
              <w:rPr>
                <w:rFonts w:ascii="Times New Roman" w:hAnsi="Times New Roman" w:cs="Times New Roman"/>
                <w:spacing w:val="18"/>
                <w:sz w:val="28"/>
                <w:szCs w:val="28"/>
              </w:rPr>
              <w:t xml:space="preserve"> </w:t>
            </w:r>
            <w:r>
              <w:rPr>
                <w:rFonts w:ascii="Times New Roman" w:hAnsi="Times New Roman" w:cs="Times New Roman"/>
                <w:sz w:val="28"/>
                <w:szCs w:val="28"/>
              </w:rPr>
              <w:t>cáo;</w:t>
            </w:r>
            <w:r>
              <w:rPr>
                <w:rFonts w:ascii="Times New Roman" w:hAnsi="Times New Roman" w:cs="Times New Roman"/>
                <w:spacing w:val="18"/>
                <w:sz w:val="28"/>
                <w:szCs w:val="28"/>
              </w:rPr>
              <w:t xml:space="preserve"> </w:t>
            </w:r>
            <w:r>
              <w:rPr>
                <w:rFonts w:ascii="Times New Roman" w:hAnsi="Times New Roman" w:cs="Times New Roman"/>
                <w:sz w:val="28"/>
                <w:szCs w:val="28"/>
              </w:rPr>
              <w:t>danh</w:t>
            </w:r>
            <w:r>
              <w:rPr>
                <w:rFonts w:ascii="Times New Roman" w:hAnsi="Times New Roman" w:cs="Times New Roman"/>
                <w:spacing w:val="19"/>
                <w:sz w:val="28"/>
                <w:szCs w:val="28"/>
              </w:rPr>
              <w:t xml:space="preserve"> </w:t>
            </w:r>
            <w:r>
              <w:rPr>
                <w:rFonts w:ascii="Times New Roman" w:hAnsi="Times New Roman" w:cs="Times New Roman"/>
                <w:sz w:val="28"/>
                <w:szCs w:val="28"/>
              </w:rPr>
              <w:t>sách</w:t>
            </w:r>
            <w:r>
              <w:rPr>
                <w:rFonts w:ascii="Times New Roman" w:hAnsi="Times New Roman" w:cs="Times New Roman"/>
                <w:spacing w:val="18"/>
                <w:sz w:val="28"/>
                <w:szCs w:val="28"/>
              </w:rPr>
              <w:t xml:space="preserve"> </w:t>
            </w:r>
            <w:r>
              <w:rPr>
                <w:rFonts w:ascii="Times New Roman" w:hAnsi="Times New Roman" w:cs="Times New Roman"/>
                <w:sz w:val="28"/>
                <w:szCs w:val="28"/>
              </w:rPr>
              <w:t>lấy</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từ</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cơ</w:t>
            </w:r>
            <w:r>
              <w:rPr>
                <w:rFonts w:ascii="Times New Roman" w:hAnsi="Times New Roman" w:cs="Times New Roman"/>
                <w:spacing w:val="9"/>
                <w:sz w:val="28"/>
                <w:szCs w:val="28"/>
              </w:rPr>
              <w:t xml:space="preserve"> </w:t>
            </w:r>
            <w:r>
              <w:rPr>
                <w:rFonts w:ascii="Times New Roman" w:hAnsi="Times New Roman" w:cs="Times New Roman"/>
                <w:sz w:val="28"/>
                <w:szCs w:val="28"/>
              </w:rPr>
              <w:t>sở</w:t>
            </w:r>
            <w:r>
              <w:rPr>
                <w:rFonts w:ascii="Times New Roman" w:hAnsi="Times New Roman" w:cs="Times New Roman"/>
                <w:spacing w:val="10"/>
                <w:sz w:val="28"/>
                <w:szCs w:val="28"/>
              </w:rPr>
              <w:t xml:space="preserve"> </w:t>
            </w:r>
            <w:r>
              <w:rPr>
                <w:rFonts w:ascii="Times New Roman" w:hAnsi="Times New Roman" w:cs="Times New Roman"/>
                <w:sz w:val="28"/>
                <w:szCs w:val="28"/>
              </w:rPr>
              <w:t>dữ</w:t>
            </w:r>
            <w:r>
              <w:rPr>
                <w:rFonts w:ascii="Times New Roman" w:hAnsi="Times New Roman" w:cs="Times New Roman"/>
                <w:spacing w:val="10"/>
                <w:sz w:val="28"/>
                <w:szCs w:val="28"/>
              </w:rPr>
              <w:t xml:space="preserve"> </w:t>
            </w:r>
            <w:r>
              <w:rPr>
                <w:rFonts w:ascii="Times New Roman" w:hAnsi="Times New Roman" w:cs="Times New Roman"/>
                <w:sz w:val="28"/>
                <w:szCs w:val="28"/>
              </w:rPr>
              <w:t>liệu</w:t>
            </w:r>
            <w:r>
              <w:rPr>
                <w:rFonts w:ascii="Times New Roman" w:hAnsi="Times New Roman" w:cs="Times New Roman"/>
                <w:spacing w:val="10"/>
                <w:sz w:val="28"/>
                <w:szCs w:val="28"/>
              </w:rPr>
              <w:t xml:space="preserve"> </w:t>
            </w:r>
            <w:r>
              <w:rPr>
                <w:rFonts w:ascii="Times New Roman" w:hAnsi="Times New Roman" w:cs="Times New Roman"/>
                <w:sz w:val="28"/>
                <w:szCs w:val="28"/>
              </w:rPr>
              <w:t>các</w:t>
            </w:r>
            <w:r>
              <w:rPr>
                <w:rFonts w:ascii="Times New Roman" w:hAnsi="Times New Roman" w:cs="Times New Roman"/>
                <w:spacing w:val="10"/>
                <w:sz w:val="28"/>
                <w:szCs w:val="28"/>
              </w:rPr>
              <w:t xml:space="preserve"> </w:t>
            </w:r>
            <w:r>
              <w:rPr>
                <w:rFonts w:ascii="Times New Roman" w:hAnsi="Times New Roman" w:cs="Times New Roman"/>
                <w:sz w:val="28"/>
                <w:szCs w:val="28"/>
              </w:rPr>
              <w:t>năm</w:t>
            </w:r>
            <w:r>
              <w:rPr>
                <w:rFonts w:ascii="Times New Roman" w:hAnsi="Times New Roman" w:cs="Times New Roman"/>
                <w:spacing w:val="10"/>
                <w:sz w:val="28"/>
                <w:szCs w:val="28"/>
              </w:rPr>
              <w:t xml:space="preserve"> </w:t>
            </w:r>
            <w:r>
              <w:rPr>
                <w:rFonts w:ascii="Times New Roman" w:hAnsi="Times New Roman" w:cs="Times New Roman"/>
                <w:sz w:val="28"/>
                <w:szCs w:val="28"/>
              </w:rPr>
              <w:t>có</w:t>
            </w:r>
            <w:r>
              <w:rPr>
                <w:rFonts w:ascii="Times New Roman" w:hAnsi="Times New Roman" w:cs="Times New Roman"/>
                <w:spacing w:val="10"/>
                <w:sz w:val="28"/>
                <w:szCs w:val="28"/>
              </w:rPr>
              <w:t xml:space="preserve"> </w:t>
            </w:r>
            <w:r>
              <w:rPr>
                <w:rFonts w:ascii="Times New Roman" w:hAnsi="Times New Roman" w:cs="Times New Roman"/>
                <w:sz w:val="28"/>
                <w:szCs w:val="28"/>
              </w:rPr>
              <w:t>hóa</w:t>
            </w:r>
            <w:r>
              <w:rPr>
                <w:rFonts w:ascii="Times New Roman" w:hAnsi="Times New Roman" w:cs="Times New Roman"/>
                <w:spacing w:val="10"/>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CardTongDoanhThuNam</w:t>
            </w:r>
          </w:p>
        </w:tc>
        <w:tc>
          <w:tcPr>
            <w:tcW w:w="2055"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(StatCard)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8"/>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tổng</w:t>
            </w:r>
            <w:r>
              <w:rPr>
                <w:rFonts w:ascii="Times New Roman" w:hAnsi="Times New Roman" w:cs="Times New Roman"/>
                <w:spacing w:val="29"/>
                <w:sz w:val="28"/>
                <w:szCs w:val="28"/>
              </w:rPr>
              <w:t xml:space="preserve"> </w:t>
            </w:r>
            <w:r>
              <w:rPr>
                <w:rFonts w:ascii="Times New Roman" w:hAnsi="Times New Roman" w:cs="Times New Roman"/>
                <w:sz w:val="28"/>
                <w:szCs w:val="28"/>
              </w:rPr>
              <w:t>doanh</w:t>
            </w:r>
            <w:r>
              <w:rPr>
                <w:rFonts w:ascii="Times New Roman" w:hAnsi="Times New Roman" w:cs="Times New Roman"/>
                <w:spacing w:val="29"/>
                <w:sz w:val="28"/>
                <w:szCs w:val="28"/>
              </w:rPr>
              <w:t xml:space="preserve"> </w:t>
            </w:r>
            <w:r>
              <w:rPr>
                <w:rFonts w:ascii="Times New Roman" w:hAnsi="Times New Roman" w:cs="Times New Roman"/>
                <w:sz w:val="28"/>
                <w:szCs w:val="28"/>
              </w:rPr>
              <w:t>thu</w:t>
            </w:r>
            <w:r>
              <w:rPr>
                <w:rFonts w:ascii="Times New Roman" w:hAnsi="Times New Roman" w:cs="Times New Roman"/>
                <w:spacing w:val="29"/>
                <w:sz w:val="28"/>
                <w:szCs w:val="28"/>
              </w:rPr>
              <w:t xml:space="preserve"> </w:t>
            </w:r>
            <w:r>
              <w:rPr>
                <w:rFonts w:ascii="Times New Roman" w:hAnsi="Times New Roman" w:cs="Times New Roman"/>
                <w:sz w:val="28"/>
                <w:szCs w:val="28"/>
              </w:rPr>
              <w:t>của</w:t>
            </w:r>
            <w:r>
              <w:rPr>
                <w:rFonts w:ascii="Times New Roman" w:hAnsi="Times New Roman" w:cs="Times New Roman"/>
                <w:spacing w:val="29"/>
                <w:sz w:val="28"/>
                <w:szCs w:val="28"/>
              </w:rPr>
              <w:t xml:space="preserve"> </w:t>
            </w:r>
            <w:r>
              <w:rPr>
                <w:rFonts w:ascii="Times New Roman" w:hAnsi="Times New Roman" w:cs="Times New Roman"/>
                <w:sz w:val="28"/>
                <w:szCs w:val="28"/>
              </w:rPr>
              <w:t>năm</w:t>
            </w:r>
            <w:r>
              <w:rPr>
                <w:rFonts w:ascii="Times New Roman" w:hAnsi="Times New Roman" w:cs="Times New Roman"/>
                <w:spacing w:val="29"/>
                <w:sz w:val="28"/>
                <w:szCs w:val="28"/>
              </w:rPr>
              <w:t xml:space="preserve"> </w:t>
            </w:r>
            <w:r>
              <w:rPr>
                <w:rFonts w:ascii="Times New Roman" w:hAnsi="Times New Roman" w:cs="Times New Roman"/>
                <w:sz w:val="28"/>
                <w:szCs w:val="28"/>
              </w:rPr>
              <w:t>đang</w:t>
            </w:r>
            <w:r>
              <w:rPr>
                <w:rFonts w:ascii="Times New Roman" w:hAnsi="Times New Roman" w:cs="Times New Roman"/>
                <w:spacing w:val="29"/>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0"/>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CardTongHoaDon</w:t>
            </w:r>
          </w:p>
        </w:tc>
        <w:tc>
          <w:tcPr>
            <w:tcW w:w="2055"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(StatCard)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9"/>
                <w:sz w:val="28"/>
                <w:szCs w:val="28"/>
              </w:rPr>
              <w:t xml:space="preserve"> </w:t>
            </w:r>
            <w:r>
              <w:rPr>
                <w:rFonts w:ascii="Times New Roman" w:hAnsi="Times New Roman" w:cs="Times New Roman"/>
                <w:sz w:val="28"/>
                <w:szCs w:val="28"/>
              </w:rPr>
              <w:t>thị</w:t>
            </w:r>
            <w:r>
              <w:rPr>
                <w:rFonts w:ascii="Times New Roman" w:hAnsi="Times New Roman" w:cs="Times New Roman"/>
                <w:spacing w:val="39"/>
                <w:sz w:val="28"/>
                <w:szCs w:val="28"/>
              </w:rPr>
              <w:t xml:space="preserve"> </w:t>
            </w:r>
            <w:r>
              <w:rPr>
                <w:rFonts w:ascii="Times New Roman" w:hAnsi="Times New Roman" w:cs="Times New Roman"/>
                <w:sz w:val="28"/>
                <w:szCs w:val="28"/>
              </w:rPr>
              <w:t>tổng</w:t>
            </w:r>
            <w:r>
              <w:rPr>
                <w:rFonts w:ascii="Times New Roman" w:hAnsi="Times New Roman" w:cs="Times New Roman"/>
                <w:spacing w:val="39"/>
                <w:sz w:val="28"/>
                <w:szCs w:val="28"/>
              </w:rPr>
              <w:t xml:space="preserve"> </w:t>
            </w:r>
            <w:r>
              <w:rPr>
                <w:rFonts w:ascii="Times New Roman" w:hAnsi="Times New Roman" w:cs="Times New Roman"/>
                <w:sz w:val="28"/>
                <w:szCs w:val="28"/>
              </w:rPr>
              <w:t>số</w:t>
            </w:r>
            <w:r>
              <w:rPr>
                <w:rFonts w:ascii="Times New Roman" w:hAnsi="Times New Roman" w:cs="Times New Roman"/>
                <w:spacing w:val="39"/>
                <w:sz w:val="28"/>
                <w:szCs w:val="28"/>
              </w:rPr>
              <w:t xml:space="preserve"> </w:t>
            </w:r>
            <w:r>
              <w:rPr>
                <w:rFonts w:ascii="Times New Roman" w:hAnsi="Times New Roman" w:cs="Times New Roman"/>
                <w:sz w:val="28"/>
                <w:szCs w:val="28"/>
              </w:rPr>
              <w:t>hóa</w:t>
            </w:r>
            <w:r>
              <w:rPr>
                <w:rFonts w:ascii="Times New Roman" w:hAnsi="Times New Roman" w:cs="Times New Roman"/>
                <w:spacing w:val="39"/>
                <w:sz w:val="28"/>
                <w:szCs w:val="28"/>
              </w:rPr>
              <w:t xml:space="preserve"> </w:t>
            </w:r>
            <w:r>
              <w:rPr>
                <w:rFonts w:ascii="Times New Roman" w:hAnsi="Times New Roman" w:cs="Times New Roman"/>
                <w:sz w:val="28"/>
                <w:szCs w:val="28"/>
              </w:rPr>
              <w:t>đơn</w:t>
            </w:r>
            <w:r>
              <w:rPr>
                <w:rFonts w:ascii="Times New Roman" w:hAnsi="Times New Roman" w:cs="Times New Roman"/>
                <w:spacing w:val="39"/>
                <w:sz w:val="28"/>
                <w:szCs w:val="28"/>
              </w:rPr>
              <w:t xml:space="preserve"> </w:t>
            </w:r>
            <w:r>
              <w:rPr>
                <w:rFonts w:ascii="Times New Roman" w:hAnsi="Times New Roman" w:cs="Times New Roman"/>
                <w:sz w:val="28"/>
                <w:szCs w:val="28"/>
              </w:rPr>
              <w:t>đã</w:t>
            </w:r>
            <w:r>
              <w:rPr>
                <w:rFonts w:ascii="Times New Roman" w:hAnsi="Times New Roman" w:cs="Times New Roman"/>
                <w:spacing w:val="39"/>
                <w:sz w:val="28"/>
                <w:szCs w:val="28"/>
              </w:rPr>
              <w:t xml:space="preserve"> </w:t>
            </w:r>
            <w:r>
              <w:rPr>
                <w:rFonts w:ascii="Times New Roman" w:hAnsi="Times New Roman" w:cs="Times New Roman"/>
                <w:sz w:val="28"/>
                <w:szCs w:val="28"/>
              </w:rPr>
              <w:t>lập</w:t>
            </w:r>
            <w:r>
              <w:rPr>
                <w:rFonts w:ascii="Times New Roman" w:hAnsi="Times New Roman" w:cs="Times New Roman"/>
                <w:spacing w:val="39"/>
                <w:sz w:val="28"/>
                <w:szCs w:val="28"/>
              </w:rPr>
              <w:t xml:space="preserve"> </w:t>
            </w:r>
            <w:r>
              <w:rPr>
                <w:rFonts w:ascii="Times New Roman" w:hAnsi="Times New Roman" w:cs="Times New Roman"/>
                <w:sz w:val="28"/>
                <w:szCs w:val="28"/>
              </w:rPr>
              <w:t>trong</w:t>
            </w:r>
            <w:r>
              <w:rPr>
                <w:rFonts w:ascii="Times New Roman" w:hAnsi="Times New Roman" w:cs="Times New Roman"/>
                <w:spacing w:val="39"/>
                <w:sz w:val="28"/>
                <w:szCs w:val="28"/>
              </w:rPr>
              <w:t xml:space="preserve"> </w:t>
            </w:r>
            <w:r>
              <w:rPr>
                <w:rFonts w:ascii="Times New Roman" w:hAnsi="Times New Roman" w:cs="Times New Roman"/>
                <w:spacing w:val="-5"/>
                <w:sz w:val="28"/>
                <w:szCs w:val="28"/>
              </w:rPr>
              <w:t>năm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CardTongLuotKhach</w:t>
            </w:r>
          </w:p>
        </w:tc>
        <w:tc>
          <w:tcPr>
            <w:tcW w:w="2055"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(StatCard)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6"/>
                <w:sz w:val="28"/>
                <w:szCs w:val="28"/>
              </w:rPr>
              <w:t xml:space="preserve"> </w:t>
            </w:r>
            <w:r>
              <w:rPr>
                <w:rFonts w:ascii="Times New Roman" w:hAnsi="Times New Roman" w:cs="Times New Roman"/>
                <w:sz w:val="28"/>
                <w:szCs w:val="28"/>
              </w:rPr>
              <w:t>thị</w:t>
            </w:r>
            <w:r>
              <w:rPr>
                <w:rFonts w:ascii="Times New Roman" w:hAnsi="Times New Roman" w:cs="Times New Roman"/>
                <w:spacing w:val="37"/>
                <w:sz w:val="28"/>
                <w:szCs w:val="28"/>
              </w:rPr>
              <w:t xml:space="preserve"> </w:t>
            </w:r>
            <w:r>
              <w:rPr>
                <w:rFonts w:ascii="Times New Roman" w:hAnsi="Times New Roman" w:cs="Times New Roman"/>
                <w:sz w:val="28"/>
                <w:szCs w:val="28"/>
              </w:rPr>
              <w:t>tổng</w:t>
            </w:r>
            <w:r>
              <w:rPr>
                <w:rFonts w:ascii="Times New Roman" w:hAnsi="Times New Roman" w:cs="Times New Roman"/>
                <w:spacing w:val="36"/>
                <w:sz w:val="28"/>
                <w:szCs w:val="28"/>
              </w:rPr>
              <w:t xml:space="preserve"> </w:t>
            </w:r>
            <w:r>
              <w:rPr>
                <w:rFonts w:ascii="Times New Roman" w:hAnsi="Times New Roman" w:cs="Times New Roman"/>
                <w:sz w:val="28"/>
                <w:szCs w:val="28"/>
              </w:rPr>
              <w:t>lượt</w:t>
            </w:r>
            <w:r>
              <w:rPr>
                <w:rFonts w:ascii="Times New Roman" w:hAnsi="Times New Roman" w:cs="Times New Roman"/>
                <w:spacing w:val="36"/>
                <w:sz w:val="28"/>
                <w:szCs w:val="28"/>
              </w:rPr>
              <w:t xml:space="preserve"> </w:t>
            </w:r>
            <w:r>
              <w:rPr>
                <w:rFonts w:ascii="Times New Roman" w:hAnsi="Times New Roman" w:cs="Times New Roman"/>
                <w:sz w:val="28"/>
                <w:szCs w:val="28"/>
              </w:rPr>
              <w:t>khách</w:t>
            </w:r>
            <w:r>
              <w:rPr>
                <w:rFonts w:ascii="Times New Roman" w:hAnsi="Times New Roman" w:cs="Times New Roman"/>
                <w:spacing w:val="37"/>
                <w:sz w:val="28"/>
                <w:szCs w:val="28"/>
              </w:rPr>
              <w:t xml:space="preserve"> </w:t>
            </w:r>
            <w:r>
              <w:rPr>
                <w:rFonts w:ascii="Times New Roman" w:hAnsi="Times New Roman" w:cs="Times New Roman"/>
                <w:sz w:val="28"/>
                <w:szCs w:val="28"/>
              </w:rPr>
              <w:t>lưu</w:t>
            </w:r>
            <w:r>
              <w:rPr>
                <w:rFonts w:ascii="Times New Roman" w:hAnsi="Times New Roman" w:cs="Times New Roman"/>
                <w:spacing w:val="37"/>
                <w:sz w:val="28"/>
                <w:szCs w:val="28"/>
              </w:rPr>
              <w:t xml:space="preserve"> </w:t>
            </w:r>
            <w:r>
              <w:rPr>
                <w:rFonts w:ascii="Times New Roman" w:hAnsi="Times New Roman" w:cs="Times New Roman"/>
                <w:sz w:val="28"/>
                <w:szCs w:val="28"/>
              </w:rPr>
              <w:t>trú</w:t>
            </w:r>
            <w:r>
              <w:rPr>
                <w:rFonts w:ascii="Times New Roman" w:hAnsi="Times New Roman" w:cs="Times New Roman"/>
                <w:spacing w:val="37"/>
                <w:sz w:val="28"/>
                <w:szCs w:val="28"/>
              </w:rPr>
              <w:t xml:space="preserve"> </w:t>
            </w:r>
            <w:r>
              <w:rPr>
                <w:rFonts w:ascii="Times New Roman" w:hAnsi="Times New Roman" w:cs="Times New Roman"/>
                <w:sz w:val="28"/>
                <w:szCs w:val="28"/>
              </w:rPr>
              <w:t>trong</w:t>
            </w:r>
            <w:r>
              <w:rPr>
                <w:rFonts w:ascii="Times New Roman" w:hAnsi="Times New Roman" w:cs="Times New Roman"/>
                <w:spacing w:val="36"/>
                <w:sz w:val="28"/>
                <w:szCs w:val="28"/>
              </w:rPr>
              <w:t xml:space="preserve"> </w:t>
            </w:r>
            <w:r>
              <w:rPr>
                <w:rFonts w:ascii="Times New Roman" w:hAnsi="Times New Roman" w:cs="Times New Roman"/>
                <w:spacing w:val="-5"/>
                <w:sz w:val="28"/>
                <w:szCs w:val="28"/>
              </w:rPr>
              <w:t>năm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CardCongSuatPhong</w:t>
            </w:r>
          </w:p>
        </w:tc>
        <w:tc>
          <w:tcPr>
            <w:tcW w:w="2055"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(StatCard)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5"/>
                <w:sz w:val="28"/>
                <w:szCs w:val="28"/>
              </w:rPr>
              <w:t xml:space="preserve"> </w:t>
            </w:r>
            <w:r>
              <w:rPr>
                <w:rFonts w:ascii="Times New Roman" w:hAnsi="Times New Roman" w:cs="Times New Roman"/>
                <w:sz w:val="28"/>
                <w:szCs w:val="28"/>
              </w:rPr>
              <w:t>thị</w:t>
            </w:r>
            <w:r>
              <w:rPr>
                <w:rFonts w:ascii="Times New Roman" w:hAnsi="Times New Roman" w:cs="Times New Roman"/>
                <w:spacing w:val="35"/>
                <w:sz w:val="28"/>
                <w:szCs w:val="28"/>
              </w:rPr>
              <w:t xml:space="preserve"> </w:t>
            </w:r>
            <w:r>
              <w:rPr>
                <w:rFonts w:ascii="Times New Roman" w:hAnsi="Times New Roman" w:cs="Times New Roman"/>
                <w:sz w:val="28"/>
                <w:szCs w:val="28"/>
              </w:rPr>
              <w:t>công</w:t>
            </w:r>
            <w:r>
              <w:rPr>
                <w:rFonts w:ascii="Times New Roman" w:hAnsi="Times New Roman" w:cs="Times New Roman"/>
                <w:spacing w:val="34"/>
                <w:sz w:val="28"/>
                <w:szCs w:val="28"/>
              </w:rPr>
              <w:t xml:space="preserve"> </w:t>
            </w:r>
            <w:r>
              <w:rPr>
                <w:rFonts w:ascii="Times New Roman" w:hAnsi="Times New Roman" w:cs="Times New Roman"/>
                <w:sz w:val="28"/>
                <w:szCs w:val="28"/>
              </w:rPr>
              <w:t>suất</w:t>
            </w:r>
            <w:r>
              <w:rPr>
                <w:rFonts w:ascii="Times New Roman" w:hAnsi="Times New Roman" w:cs="Times New Roman"/>
                <w:spacing w:val="35"/>
                <w:sz w:val="28"/>
                <w:szCs w:val="28"/>
              </w:rPr>
              <w:t xml:space="preserve"> </w:t>
            </w:r>
            <w:r>
              <w:rPr>
                <w:rFonts w:ascii="Times New Roman" w:hAnsi="Times New Roman" w:cs="Times New Roman"/>
                <w:sz w:val="28"/>
                <w:szCs w:val="28"/>
              </w:rPr>
              <w:t>sử</w:t>
            </w:r>
            <w:r>
              <w:rPr>
                <w:rFonts w:ascii="Times New Roman" w:hAnsi="Times New Roman" w:cs="Times New Roman"/>
                <w:spacing w:val="34"/>
                <w:sz w:val="28"/>
                <w:szCs w:val="28"/>
              </w:rPr>
              <w:t xml:space="preserve"> </w:t>
            </w:r>
            <w:r>
              <w:rPr>
                <w:rFonts w:ascii="Times New Roman" w:hAnsi="Times New Roman" w:cs="Times New Roman"/>
                <w:sz w:val="28"/>
                <w:szCs w:val="28"/>
              </w:rPr>
              <w:t>dụng</w:t>
            </w:r>
            <w:r>
              <w:rPr>
                <w:rFonts w:ascii="Times New Roman" w:hAnsi="Times New Roman" w:cs="Times New Roman"/>
                <w:spacing w:val="35"/>
                <w:sz w:val="28"/>
                <w:szCs w:val="28"/>
              </w:rPr>
              <w:t xml:space="preserve"> </w:t>
            </w:r>
            <w:r>
              <w:rPr>
                <w:rFonts w:ascii="Times New Roman" w:hAnsi="Times New Roman" w:cs="Times New Roman"/>
                <w:sz w:val="28"/>
                <w:szCs w:val="28"/>
              </w:rPr>
              <w:t>phòng</w:t>
            </w:r>
            <w:r>
              <w:rPr>
                <w:rFonts w:ascii="Times New Roman" w:hAnsi="Times New Roman" w:cs="Times New Roman"/>
                <w:spacing w:val="35"/>
                <w:sz w:val="28"/>
                <w:szCs w:val="28"/>
              </w:rPr>
              <w:t xml:space="preserve"> </w:t>
            </w:r>
            <w:r>
              <w:rPr>
                <w:rFonts w:ascii="Times New Roman" w:hAnsi="Times New Roman" w:cs="Times New Roman"/>
                <w:sz w:val="28"/>
                <w:szCs w:val="28"/>
              </w:rPr>
              <w:t>(%)</w:t>
            </w:r>
            <w:r>
              <w:rPr>
                <w:rFonts w:ascii="Times New Roman" w:hAnsi="Times New Roman" w:cs="Times New Roman"/>
                <w:spacing w:val="34"/>
                <w:sz w:val="28"/>
                <w:szCs w:val="28"/>
              </w:rPr>
              <w:t xml:space="preserve"> </w:t>
            </w:r>
            <w:r>
              <w:rPr>
                <w:rFonts w:ascii="Times New Roman" w:hAnsi="Times New Roman" w:cs="Times New Roman"/>
                <w:spacing w:val="-4"/>
                <w:sz w:val="28"/>
                <w:szCs w:val="28"/>
              </w:rPr>
              <w:t>bình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quân</w:t>
            </w:r>
            <w:r>
              <w:rPr>
                <w:rFonts w:ascii="Times New Roman" w:hAnsi="Times New Roman" w:cs="Times New Roman"/>
                <w:spacing w:val="19"/>
                <w:sz w:val="28"/>
                <w:szCs w:val="28"/>
              </w:rPr>
              <w:t xml:space="preserve"> </w:t>
            </w:r>
            <w:r>
              <w:rPr>
                <w:rFonts w:ascii="Times New Roman" w:hAnsi="Times New Roman" w:cs="Times New Roman"/>
                <w:sz w:val="28"/>
                <w:szCs w:val="28"/>
              </w:rPr>
              <w:t>cả</w:t>
            </w:r>
            <w:r>
              <w:rPr>
                <w:rFonts w:ascii="Times New Roman" w:hAnsi="Times New Roman" w:cs="Times New Roman"/>
                <w:spacing w:val="19"/>
                <w:sz w:val="28"/>
                <w:szCs w:val="28"/>
              </w:rPr>
              <w:t xml:space="preserve"> </w:t>
            </w:r>
            <w:r>
              <w:rPr>
                <w:rFonts w:ascii="Times New Roman" w:hAnsi="Times New Roman" w:cs="Times New Roman"/>
                <w:sz w:val="28"/>
                <w:szCs w:val="28"/>
              </w:rPr>
              <w:t>năm</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IcDoanhThuTheoThang</w:t>
            </w:r>
          </w:p>
        </w:tc>
        <w:tc>
          <w:tcPr>
            <w:tcW w:w="2055"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Biểu</w:t>
            </w:r>
            <w:r>
              <w:rPr>
                <w:rFonts w:ascii="Times New Roman" w:hAnsi="Times New Roman" w:cs="Times New Roman"/>
                <w:spacing w:val="50"/>
                <w:sz w:val="28"/>
                <w:szCs w:val="28"/>
              </w:rPr>
              <w:t xml:space="preserve"> </w:t>
            </w:r>
            <w:r>
              <w:rPr>
                <w:rFonts w:ascii="Times New Roman" w:hAnsi="Times New Roman" w:cs="Times New Roman"/>
                <w:sz w:val="28"/>
                <w:szCs w:val="28"/>
              </w:rPr>
              <w:t>đồ</w:t>
            </w:r>
            <w:r>
              <w:rPr>
                <w:rFonts w:ascii="Times New Roman" w:hAnsi="Times New Roman" w:cs="Times New Roman"/>
                <w:spacing w:val="50"/>
                <w:sz w:val="28"/>
                <w:szCs w:val="28"/>
              </w:rPr>
              <w:t xml:space="preserve"> </w:t>
            </w:r>
            <w:r>
              <w:rPr>
                <w:rFonts w:ascii="Times New Roman" w:hAnsi="Times New Roman" w:cs="Times New Roman"/>
                <w:sz w:val="28"/>
                <w:szCs w:val="28"/>
              </w:rPr>
              <w:t>thanh</w:t>
            </w:r>
            <w:r>
              <w:rPr>
                <w:rFonts w:ascii="Times New Roman" w:hAnsi="Times New Roman" w:cs="Times New Roman"/>
                <w:spacing w:val="50"/>
                <w:sz w:val="28"/>
                <w:szCs w:val="28"/>
              </w:rPr>
              <w:t xml:space="preserve"> </w:t>
            </w:r>
            <w:r>
              <w:rPr>
                <w:rFonts w:ascii="Times New Roman" w:hAnsi="Times New Roman" w:cs="Times New Roman"/>
                <w:sz w:val="28"/>
                <w:szCs w:val="28"/>
              </w:rPr>
              <w:t>doanh</w:t>
            </w:r>
            <w:r>
              <w:rPr>
                <w:rFonts w:ascii="Times New Roman" w:hAnsi="Times New Roman" w:cs="Times New Roman"/>
                <w:spacing w:val="51"/>
                <w:sz w:val="28"/>
                <w:szCs w:val="28"/>
              </w:rPr>
              <w:t xml:space="preserve"> </w:t>
            </w:r>
            <w:r>
              <w:rPr>
                <w:rFonts w:ascii="Times New Roman" w:hAnsi="Times New Roman" w:cs="Times New Roman"/>
                <w:sz w:val="28"/>
                <w:szCs w:val="28"/>
              </w:rPr>
              <w:t>thu</w:t>
            </w:r>
            <w:r>
              <w:rPr>
                <w:rFonts w:ascii="Times New Roman" w:hAnsi="Times New Roman" w:cs="Times New Roman"/>
                <w:spacing w:val="50"/>
                <w:sz w:val="28"/>
                <w:szCs w:val="28"/>
              </w:rPr>
              <w:t xml:space="preserve"> </w:t>
            </w:r>
            <w:r>
              <w:rPr>
                <w:rFonts w:ascii="Times New Roman" w:hAnsi="Times New Roman" w:cs="Times New Roman"/>
                <w:sz w:val="28"/>
                <w:szCs w:val="28"/>
              </w:rPr>
              <w:t>từng</w:t>
            </w:r>
            <w:r>
              <w:rPr>
                <w:rFonts w:ascii="Times New Roman" w:hAnsi="Times New Roman" w:cs="Times New Roman"/>
                <w:spacing w:val="50"/>
                <w:sz w:val="28"/>
                <w:szCs w:val="28"/>
              </w:rPr>
              <w:t xml:space="preserve"> </w:t>
            </w:r>
            <w:r>
              <w:rPr>
                <w:rFonts w:ascii="Times New Roman" w:hAnsi="Times New Roman" w:cs="Times New Roman"/>
                <w:sz w:val="28"/>
                <w:szCs w:val="28"/>
              </w:rPr>
              <w:t>tháng</w:t>
            </w:r>
            <w:r>
              <w:rPr>
                <w:rFonts w:ascii="Times New Roman" w:hAnsi="Times New Roman" w:cs="Times New Roman"/>
                <w:spacing w:val="50"/>
                <w:sz w:val="28"/>
                <w:szCs w:val="28"/>
              </w:rPr>
              <w:t xml:space="preserve"> </w:t>
            </w:r>
            <w:r>
              <w:rPr>
                <w:rFonts w:ascii="Times New Roman" w:hAnsi="Times New Roman" w:cs="Times New Roman"/>
                <w:spacing w:val="-2"/>
                <w:sz w:val="28"/>
                <w:szCs w:val="28"/>
              </w:rPr>
              <w:t>trong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năm: tháng, thanh ProgressBar tỉ lệ, % so với cả năm, tổng tiền, số hóa đơn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BtnThongKeLoaiPhong</w:t>
            </w:r>
          </w:p>
        </w:tc>
        <w:tc>
          <w:tcPr>
            <w:tcW w:w="2055" w:type="dxa"/>
          </w:tcPr>
          <w:p>
            <w:pPr>
              <w:pStyle w:val="54"/>
              <w:rPr>
                <w:rFonts w:ascii="Times New Roman" w:hAnsi="Times New Roman" w:cs="Times New Roman"/>
                <w:sz w:val="28"/>
                <w:szCs w:val="28"/>
              </w:rPr>
            </w:pPr>
            <w:r>
              <w:rPr>
                <w:rFonts w:ascii="Times New Roman" w:hAnsi="Times New Roman" w:cs="Times New Roman"/>
                <w:w w:val="105"/>
                <w:sz w:val="28"/>
                <w:szCs w:val="28"/>
              </w:rPr>
              <w:t>Button</w:t>
            </w:r>
            <w:r>
              <w:rPr>
                <w:rFonts w:ascii="Times New Roman" w:hAnsi="Times New Roman" w:cs="Times New Roman"/>
                <w:spacing w:val="19"/>
                <w:w w:val="105"/>
                <w:sz w:val="28"/>
                <w:szCs w:val="28"/>
              </w:rPr>
              <w:t xml:space="preserve"> </w:t>
            </w:r>
            <w:r>
              <w:rPr>
                <w:rFonts w:ascii="Times New Roman" w:hAnsi="Times New Roman" w:cs="Times New Roman"/>
                <w:spacing w:val="-2"/>
                <w:w w:val="105"/>
                <w:sz w:val="28"/>
                <w:szCs w:val="28"/>
              </w:rPr>
              <w: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6"/>
                <w:sz w:val="28"/>
                <w:szCs w:val="28"/>
              </w:rPr>
              <w:t xml:space="preserve"> </w:t>
            </w:r>
            <w:r>
              <w:rPr>
                <w:rFonts w:ascii="Times New Roman" w:hAnsi="Times New Roman" w:cs="Times New Roman"/>
                <w:sz w:val="28"/>
                <w:szCs w:val="28"/>
              </w:rPr>
              <w:t>dialog</w:t>
            </w:r>
            <w:r>
              <w:rPr>
                <w:rFonts w:ascii="Times New Roman" w:hAnsi="Times New Roman" w:cs="Times New Roman"/>
                <w:spacing w:val="36"/>
                <w:sz w:val="28"/>
                <w:szCs w:val="28"/>
              </w:rPr>
              <w:t xml:space="preserve"> </w:t>
            </w:r>
            <w:r>
              <w:rPr>
                <w:rFonts w:ascii="Times New Roman" w:hAnsi="Times New Roman" w:cs="Times New Roman"/>
                <w:sz w:val="28"/>
                <w:szCs w:val="28"/>
              </w:rPr>
              <w:t>ThongKeLoaiPhongDialog</w:t>
            </w:r>
            <w:r>
              <w:rPr>
                <w:rFonts w:ascii="Times New Roman" w:hAnsi="Times New Roman" w:cs="Times New Roman"/>
                <w:spacing w:val="36"/>
                <w:sz w:val="28"/>
                <w:szCs w:val="28"/>
              </w:rPr>
              <w:t xml:space="preserve"> </w:t>
            </w:r>
            <w:r>
              <w:rPr>
                <w:rFonts w:ascii="Times New Roman" w:hAnsi="Times New Roman" w:cs="Times New Roman"/>
                <w:sz w:val="28"/>
                <w:szCs w:val="28"/>
              </w:rPr>
              <w:t>để</w:t>
            </w:r>
            <w:r>
              <w:rPr>
                <w:rFonts w:ascii="Times New Roman" w:hAnsi="Times New Roman" w:cs="Times New Roman"/>
                <w:spacing w:val="37"/>
                <w:sz w:val="28"/>
                <w:szCs w:val="28"/>
              </w:rPr>
              <w:t xml:space="preserve"> </w:t>
            </w:r>
            <w:r>
              <w:rPr>
                <w:rFonts w:ascii="Times New Roman" w:hAnsi="Times New Roman" w:cs="Times New Roman"/>
                <w:spacing w:val="-5"/>
                <w:sz w:val="28"/>
                <w:szCs w:val="28"/>
              </w:rPr>
              <w:t>xem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thống</w:t>
            </w:r>
            <w:r>
              <w:rPr>
                <w:rFonts w:ascii="Times New Roman" w:hAnsi="Times New Roman" w:cs="Times New Roman"/>
                <w:spacing w:val="15"/>
                <w:sz w:val="28"/>
                <w:szCs w:val="28"/>
              </w:rPr>
              <w:t xml:space="preserve"> </w:t>
            </w:r>
            <w:r>
              <w:rPr>
                <w:rFonts w:ascii="Times New Roman" w:hAnsi="Times New Roman" w:cs="Times New Roman"/>
                <w:sz w:val="28"/>
                <w:szCs w:val="28"/>
              </w:rPr>
              <w:t>kê</w:t>
            </w:r>
            <w:r>
              <w:rPr>
                <w:rFonts w:ascii="Times New Roman" w:hAnsi="Times New Roman" w:cs="Times New Roman"/>
                <w:spacing w:val="15"/>
                <w:sz w:val="28"/>
                <w:szCs w:val="28"/>
              </w:rPr>
              <w:t xml:space="preserve"> </w:t>
            </w:r>
            <w:r>
              <w:rPr>
                <w:rFonts w:ascii="Times New Roman" w:hAnsi="Times New Roman" w:cs="Times New Roman"/>
                <w:sz w:val="28"/>
                <w:szCs w:val="28"/>
              </w:rPr>
              <w:t>doanh</w:t>
            </w:r>
            <w:r>
              <w:rPr>
                <w:rFonts w:ascii="Times New Roman" w:hAnsi="Times New Roman" w:cs="Times New Roman"/>
                <w:spacing w:val="15"/>
                <w:sz w:val="28"/>
                <w:szCs w:val="28"/>
              </w:rPr>
              <w:t xml:space="preserve"> </w:t>
            </w:r>
            <w:r>
              <w:rPr>
                <w:rFonts w:ascii="Times New Roman" w:hAnsi="Times New Roman" w:cs="Times New Roman"/>
                <w:sz w:val="28"/>
                <w:szCs w:val="28"/>
              </w:rPr>
              <w:t>thu</w:t>
            </w:r>
            <w:r>
              <w:rPr>
                <w:rFonts w:ascii="Times New Roman" w:hAnsi="Times New Roman" w:cs="Times New Roman"/>
                <w:spacing w:val="15"/>
                <w:sz w:val="28"/>
                <w:szCs w:val="28"/>
              </w:rPr>
              <w:t xml:space="preserve"> </w:t>
            </w:r>
            <w:r>
              <w:rPr>
                <w:rFonts w:ascii="Times New Roman" w:hAnsi="Times New Roman" w:cs="Times New Roman"/>
                <w:sz w:val="28"/>
                <w:szCs w:val="28"/>
              </w:rPr>
              <w:t>phân</w:t>
            </w:r>
            <w:r>
              <w:rPr>
                <w:rFonts w:ascii="Times New Roman" w:hAnsi="Times New Roman" w:cs="Times New Roman"/>
                <w:spacing w:val="16"/>
                <w:sz w:val="28"/>
                <w:szCs w:val="28"/>
              </w:rPr>
              <w:t xml:space="preserve"> </w:t>
            </w:r>
            <w:r>
              <w:rPr>
                <w:rFonts w:ascii="Times New Roman" w:hAnsi="Times New Roman" w:cs="Times New Roman"/>
                <w:sz w:val="28"/>
                <w:szCs w:val="28"/>
              </w:rPr>
              <w:t>theo</w:t>
            </w:r>
            <w:r>
              <w:rPr>
                <w:rFonts w:ascii="Times New Roman" w:hAnsi="Times New Roman" w:cs="Times New Roman"/>
                <w:spacing w:val="15"/>
                <w:sz w:val="28"/>
                <w:szCs w:val="28"/>
              </w:rPr>
              <w:t xml:space="preserve"> </w:t>
            </w:r>
            <w:r>
              <w:rPr>
                <w:rFonts w:ascii="Times New Roman" w:hAnsi="Times New Roman" w:cs="Times New Roman"/>
                <w:sz w:val="28"/>
                <w:szCs w:val="28"/>
              </w:rPr>
              <w:t>loại</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BtnThongKePhong</w:t>
            </w:r>
          </w:p>
        </w:tc>
        <w:tc>
          <w:tcPr>
            <w:tcW w:w="2055" w:type="dxa"/>
          </w:tcPr>
          <w:p>
            <w:pPr>
              <w:pStyle w:val="54"/>
              <w:rPr>
                <w:rFonts w:ascii="Times New Roman" w:hAnsi="Times New Roman" w:cs="Times New Roman"/>
                <w:sz w:val="28"/>
                <w:szCs w:val="28"/>
              </w:rPr>
            </w:pPr>
            <w:r>
              <w:rPr>
                <w:rFonts w:ascii="Times New Roman" w:hAnsi="Times New Roman" w:cs="Times New Roman"/>
                <w:w w:val="105"/>
                <w:sz w:val="28"/>
                <w:szCs w:val="28"/>
              </w:rPr>
              <w:t>Button</w:t>
            </w:r>
            <w:r>
              <w:rPr>
                <w:rFonts w:ascii="Times New Roman" w:hAnsi="Times New Roman" w:cs="Times New Roman"/>
                <w:spacing w:val="19"/>
                <w:w w:val="105"/>
                <w:sz w:val="28"/>
                <w:szCs w:val="28"/>
              </w:rPr>
              <w:t xml:space="preserve"> </w:t>
            </w:r>
            <w:r>
              <w:rPr>
                <w:rFonts w:ascii="Times New Roman" w:hAnsi="Times New Roman" w:cs="Times New Roman"/>
                <w:spacing w:val="-2"/>
                <w:w w:val="105"/>
                <w:sz w:val="28"/>
                <w:szCs w:val="28"/>
              </w:rPr>
              <w: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2"/>
                <w:sz w:val="28"/>
                <w:szCs w:val="28"/>
              </w:rPr>
              <w:t xml:space="preserve">  </w:t>
            </w:r>
            <w:r>
              <w:rPr>
                <w:rFonts w:ascii="Times New Roman" w:hAnsi="Times New Roman" w:cs="Times New Roman"/>
                <w:sz w:val="28"/>
                <w:szCs w:val="28"/>
              </w:rPr>
              <w:t>dialog</w:t>
            </w:r>
            <w:r>
              <w:rPr>
                <w:rFonts w:ascii="Times New Roman" w:hAnsi="Times New Roman" w:cs="Times New Roman"/>
                <w:spacing w:val="43"/>
                <w:sz w:val="28"/>
                <w:szCs w:val="28"/>
              </w:rPr>
              <w:t xml:space="preserve">  </w:t>
            </w:r>
            <w:r>
              <w:rPr>
                <w:rFonts w:ascii="Times New Roman" w:hAnsi="Times New Roman" w:cs="Times New Roman"/>
                <w:sz w:val="28"/>
                <w:szCs w:val="28"/>
              </w:rPr>
              <w:t>ThongKePhongDialog</w:t>
            </w:r>
            <w:r>
              <w:rPr>
                <w:rFonts w:ascii="Times New Roman" w:hAnsi="Times New Roman" w:cs="Times New Roman"/>
                <w:spacing w:val="43"/>
                <w:sz w:val="28"/>
                <w:szCs w:val="28"/>
              </w:rPr>
              <w:t xml:space="preserve">  </w:t>
            </w:r>
            <w:r>
              <w:rPr>
                <w:rFonts w:ascii="Times New Roman" w:hAnsi="Times New Roman" w:cs="Times New Roman"/>
                <w:sz w:val="28"/>
                <w:szCs w:val="28"/>
              </w:rPr>
              <w:t>để</w:t>
            </w:r>
            <w:r>
              <w:rPr>
                <w:rFonts w:ascii="Times New Roman" w:hAnsi="Times New Roman" w:cs="Times New Roman"/>
                <w:spacing w:val="42"/>
                <w:sz w:val="28"/>
                <w:szCs w:val="28"/>
              </w:rPr>
              <w:t xml:space="preserve">  </w:t>
            </w:r>
            <w:r>
              <w:rPr>
                <w:rFonts w:ascii="Times New Roman" w:hAnsi="Times New Roman" w:cs="Times New Roman"/>
                <w:spacing w:val="-5"/>
                <w:sz w:val="28"/>
                <w:szCs w:val="28"/>
              </w:rPr>
              <w:t>xem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thống</w:t>
            </w:r>
            <w:r>
              <w:rPr>
                <w:rFonts w:ascii="Times New Roman" w:hAnsi="Times New Roman" w:cs="Times New Roman"/>
                <w:spacing w:val="11"/>
                <w:sz w:val="28"/>
                <w:szCs w:val="28"/>
              </w:rPr>
              <w:t xml:space="preserve"> </w:t>
            </w:r>
            <w:r>
              <w:rPr>
                <w:rFonts w:ascii="Times New Roman" w:hAnsi="Times New Roman" w:cs="Times New Roman"/>
                <w:sz w:val="28"/>
                <w:szCs w:val="28"/>
              </w:rPr>
              <w:t>kê</w:t>
            </w:r>
            <w:r>
              <w:rPr>
                <w:rFonts w:ascii="Times New Roman" w:hAnsi="Times New Roman" w:cs="Times New Roman"/>
                <w:spacing w:val="11"/>
                <w:sz w:val="28"/>
                <w:szCs w:val="28"/>
              </w:rPr>
              <w:t xml:space="preserve"> </w:t>
            </w:r>
            <w:r>
              <w:rPr>
                <w:rFonts w:ascii="Times New Roman" w:hAnsi="Times New Roman" w:cs="Times New Roman"/>
                <w:sz w:val="28"/>
                <w:szCs w:val="28"/>
              </w:rPr>
              <w:t>doanh</w:t>
            </w:r>
            <w:r>
              <w:rPr>
                <w:rFonts w:ascii="Times New Roman" w:hAnsi="Times New Roman" w:cs="Times New Roman"/>
                <w:spacing w:val="11"/>
                <w:sz w:val="28"/>
                <w:szCs w:val="28"/>
              </w:rPr>
              <w:t xml:space="preserve"> </w:t>
            </w:r>
            <w:r>
              <w:rPr>
                <w:rFonts w:ascii="Times New Roman" w:hAnsi="Times New Roman" w:cs="Times New Roman"/>
                <w:sz w:val="28"/>
                <w:szCs w:val="28"/>
              </w:rPr>
              <w:t>thu</w:t>
            </w:r>
            <w:r>
              <w:rPr>
                <w:rFonts w:ascii="Times New Roman" w:hAnsi="Times New Roman" w:cs="Times New Roman"/>
                <w:spacing w:val="12"/>
                <w:sz w:val="28"/>
                <w:szCs w:val="28"/>
              </w:rPr>
              <w:t xml:space="preserve"> </w:t>
            </w:r>
            <w:r>
              <w:rPr>
                <w:rFonts w:ascii="Times New Roman" w:hAnsi="Times New Roman" w:cs="Times New Roman"/>
                <w:sz w:val="28"/>
                <w:szCs w:val="28"/>
              </w:rPr>
              <w:t>từng</w:t>
            </w:r>
            <w:r>
              <w:rPr>
                <w:rFonts w:ascii="Times New Roman" w:hAnsi="Times New Roman" w:cs="Times New Roman"/>
                <w:spacing w:val="11"/>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riêng</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lẻ.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BtnThongKeNgay</w:t>
            </w:r>
          </w:p>
        </w:tc>
        <w:tc>
          <w:tcPr>
            <w:tcW w:w="2055" w:type="dxa"/>
          </w:tcPr>
          <w:p>
            <w:pPr>
              <w:pStyle w:val="54"/>
              <w:rPr>
                <w:rFonts w:ascii="Times New Roman" w:hAnsi="Times New Roman" w:cs="Times New Roman"/>
                <w:sz w:val="28"/>
                <w:szCs w:val="28"/>
              </w:rPr>
            </w:pPr>
            <w:r>
              <w:rPr>
                <w:rFonts w:ascii="Times New Roman" w:hAnsi="Times New Roman" w:cs="Times New Roman"/>
                <w:w w:val="105"/>
                <w:sz w:val="28"/>
                <w:szCs w:val="28"/>
              </w:rPr>
              <w:t>Button</w:t>
            </w:r>
            <w:r>
              <w:rPr>
                <w:rFonts w:ascii="Times New Roman" w:hAnsi="Times New Roman" w:cs="Times New Roman"/>
                <w:spacing w:val="19"/>
                <w:w w:val="105"/>
                <w:sz w:val="28"/>
                <w:szCs w:val="28"/>
              </w:rPr>
              <w:t xml:space="preserve"> </w:t>
            </w:r>
            <w:r>
              <w:rPr>
                <w:rFonts w:ascii="Times New Roman" w:hAnsi="Times New Roman" w:cs="Times New Roman"/>
                <w:spacing w:val="-2"/>
                <w:w w:val="105"/>
                <w:sz w:val="28"/>
                <w:szCs w:val="28"/>
              </w:rPr>
              <w:t>(Card)</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6"/>
                <w:sz w:val="28"/>
                <w:szCs w:val="28"/>
              </w:rPr>
              <w:t xml:space="preserve"> </w:t>
            </w:r>
            <w:r>
              <w:rPr>
                <w:rFonts w:ascii="Times New Roman" w:hAnsi="Times New Roman" w:cs="Times New Roman"/>
                <w:sz w:val="28"/>
                <w:szCs w:val="28"/>
              </w:rPr>
              <w:t>dialog</w:t>
            </w:r>
            <w:r>
              <w:rPr>
                <w:rFonts w:ascii="Times New Roman" w:hAnsi="Times New Roman" w:cs="Times New Roman"/>
                <w:spacing w:val="17"/>
                <w:sz w:val="28"/>
                <w:szCs w:val="28"/>
              </w:rPr>
              <w:t xml:space="preserve"> </w:t>
            </w:r>
            <w:r>
              <w:rPr>
                <w:rFonts w:ascii="Times New Roman" w:hAnsi="Times New Roman" w:cs="Times New Roman"/>
                <w:sz w:val="28"/>
                <w:szCs w:val="28"/>
              </w:rPr>
              <w:t>ThongKeNgayDialog</w:t>
            </w:r>
            <w:r>
              <w:rPr>
                <w:rFonts w:ascii="Times New Roman" w:hAnsi="Times New Roman" w:cs="Times New Roman"/>
                <w:spacing w:val="16"/>
                <w:sz w:val="28"/>
                <w:szCs w:val="28"/>
              </w:rPr>
              <w:t xml:space="preserve"> </w:t>
            </w:r>
            <w:r>
              <w:rPr>
                <w:rFonts w:ascii="Times New Roman" w:hAnsi="Times New Roman" w:cs="Times New Roman"/>
                <w:sz w:val="28"/>
                <w:szCs w:val="28"/>
              </w:rPr>
              <w:t>để</w:t>
            </w:r>
            <w:r>
              <w:rPr>
                <w:rFonts w:ascii="Times New Roman" w:hAnsi="Times New Roman" w:cs="Times New Roman"/>
                <w:spacing w:val="17"/>
                <w:sz w:val="28"/>
                <w:szCs w:val="28"/>
              </w:rPr>
              <w:t xml:space="preserve"> </w:t>
            </w:r>
            <w:r>
              <w:rPr>
                <w:rFonts w:ascii="Times New Roman" w:hAnsi="Times New Roman" w:cs="Times New Roman"/>
                <w:sz w:val="28"/>
                <w:szCs w:val="28"/>
              </w:rPr>
              <w:t>xem</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thống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kê</w:t>
            </w:r>
            <w:r>
              <w:rPr>
                <w:rFonts w:ascii="Times New Roman" w:hAnsi="Times New Roman" w:cs="Times New Roman"/>
                <w:spacing w:val="14"/>
                <w:sz w:val="28"/>
                <w:szCs w:val="28"/>
              </w:rPr>
              <w:t xml:space="preserve"> </w:t>
            </w:r>
            <w:r>
              <w:rPr>
                <w:rFonts w:ascii="Times New Roman" w:hAnsi="Times New Roman" w:cs="Times New Roman"/>
                <w:sz w:val="28"/>
                <w:szCs w:val="28"/>
              </w:rPr>
              <w:t>doanh</w:t>
            </w:r>
            <w:r>
              <w:rPr>
                <w:rFonts w:ascii="Times New Roman" w:hAnsi="Times New Roman" w:cs="Times New Roman"/>
                <w:spacing w:val="14"/>
                <w:sz w:val="28"/>
                <w:szCs w:val="28"/>
              </w:rPr>
              <w:t xml:space="preserve"> </w:t>
            </w:r>
            <w:r>
              <w:rPr>
                <w:rFonts w:ascii="Times New Roman" w:hAnsi="Times New Roman" w:cs="Times New Roman"/>
                <w:sz w:val="28"/>
                <w:szCs w:val="28"/>
              </w:rPr>
              <w:t>thu</w:t>
            </w:r>
            <w:r>
              <w:rPr>
                <w:rFonts w:ascii="Times New Roman" w:hAnsi="Times New Roman" w:cs="Times New Roman"/>
                <w:spacing w:val="14"/>
                <w:sz w:val="28"/>
                <w:szCs w:val="28"/>
              </w:rPr>
              <w:t xml:space="preserve"> </w:t>
            </w:r>
            <w:r>
              <w:rPr>
                <w:rFonts w:ascii="Times New Roman" w:hAnsi="Times New Roman" w:cs="Times New Roman"/>
                <w:sz w:val="28"/>
                <w:szCs w:val="28"/>
              </w:rPr>
              <w:t>từng</w:t>
            </w:r>
            <w:r>
              <w:rPr>
                <w:rFonts w:ascii="Times New Roman" w:hAnsi="Times New Roman" w:cs="Times New Roman"/>
                <w:spacing w:val="15"/>
                <w:sz w:val="28"/>
                <w:szCs w:val="28"/>
              </w:rPr>
              <w:t xml:space="preserve"> </w:t>
            </w:r>
            <w:r>
              <w:rPr>
                <w:rFonts w:ascii="Times New Roman" w:hAnsi="Times New Roman" w:cs="Times New Roman"/>
                <w:sz w:val="28"/>
                <w:szCs w:val="28"/>
              </w:rPr>
              <w:t>ngày</w:t>
            </w:r>
            <w:r>
              <w:rPr>
                <w:rFonts w:ascii="Times New Roman" w:hAnsi="Times New Roman" w:cs="Times New Roman"/>
                <w:spacing w:val="14"/>
                <w:sz w:val="28"/>
                <w:szCs w:val="28"/>
              </w:rPr>
              <w:t xml:space="preserve"> </w:t>
            </w:r>
            <w:r>
              <w:rPr>
                <w:rFonts w:ascii="Times New Roman" w:hAnsi="Times New Roman" w:cs="Times New Roman"/>
                <w:sz w:val="28"/>
                <w:szCs w:val="28"/>
              </w:rPr>
              <w:t>trong</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tháng.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95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IcPhanLoaiKhach</w:t>
            </w:r>
          </w:p>
        </w:tc>
        <w:tc>
          <w:tcPr>
            <w:tcW w:w="2055"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4410" w:type="dxa"/>
          </w:tcPr>
          <w:p>
            <w:pPr>
              <w:pStyle w:val="54"/>
              <w:rPr>
                <w:rFonts w:ascii="Times New Roman" w:hAnsi="Times New Roman" w:cs="Times New Roman"/>
                <w:sz w:val="28"/>
                <w:szCs w:val="28"/>
              </w:rPr>
            </w:pPr>
            <w:r>
              <w:rPr>
                <w:rFonts w:ascii="Times New Roman" w:hAnsi="Times New Roman" w:cs="Times New Roman"/>
                <w:sz w:val="28"/>
                <w:szCs w:val="28"/>
              </w:rPr>
              <w:t>Thẻ</w:t>
            </w:r>
            <w:r>
              <w:rPr>
                <w:rFonts w:ascii="Times New Roman" w:hAnsi="Times New Roman" w:cs="Times New Roman"/>
                <w:spacing w:val="38"/>
                <w:sz w:val="28"/>
                <w:szCs w:val="28"/>
              </w:rPr>
              <w:t xml:space="preserve"> </w:t>
            </w:r>
            <w:r>
              <w:rPr>
                <w:rFonts w:ascii="Times New Roman" w:hAnsi="Times New Roman" w:cs="Times New Roman"/>
                <w:sz w:val="28"/>
                <w:szCs w:val="28"/>
              </w:rPr>
              <w:t>phân</w:t>
            </w:r>
            <w:r>
              <w:rPr>
                <w:rFonts w:ascii="Times New Roman" w:hAnsi="Times New Roman" w:cs="Times New Roman"/>
                <w:spacing w:val="39"/>
                <w:sz w:val="28"/>
                <w:szCs w:val="28"/>
              </w:rPr>
              <w:t xml:space="preserve"> </w:t>
            </w:r>
            <w:r>
              <w:rPr>
                <w:rFonts w:ascii="Times New Roman" w:hAnsi="Times New Roman" w:cs="Times New Roman"/>
                <w:sz w:val="28"/>
                <w:szCs w:val="28"/>
              </w:rPr>
              <w:t>loại</w:t>
            </w:r>
            <w:r>
              <w:rPr>
                <w:rFonts w:ascii="Times New Roman" w:hAnsi="Times New Roman" w:cs="Times New Roman"/>
                <w:spacing w:val="39"/>
                <w:sz w:val="28"/>
                <w:szCs w:val="28"/>
              </w:rPr>
              <w:t xml:space="preserve"> </w:t>
            </w:r>
            <w:r>
              <w:rPr>
                <w:rFonts w:ascii="Times New Roman" w:hAnsi="Times New Roman" w:cs="Times New Roman"/>
                <w:sz w:val="28"/>
                <w:szCs w:val="28"/>
              </w:rPr>
              <w:t>khách</w:t>
            </w:r>
            <w:r>
              <w:rPr>
                <w:rFonts w:ascii="Times New Roman" w:hAnsi="Times New Roman" w:cs="Times New Roman"/>
                <w:spacing w:val="38"/>
                <w:sz w:val="28"/>
                <w:szCs w:val="28"/>
              </w:rPr>
              <w:t xml:space="preserve"> </w:t>
            </w:r>
            <w:r>
              <w:rPr>
                <w:rFonts w:ascii="Times New Roman" w:hAnsi="Times New Roman" w:cs="Times New Roman"/>
                <w:sz w:val="28"/>
                <w:szCs w:val="28"/>
              </w:rPr>
              <w:t>hàng:</w:t>
            </w:r>
            <w:r>
              <w:rPr>
                <w:rFonts w:ascii="Times New Roman" w:hAnsi="Times New Roman" w:cs="Times New Roman"/>
                <w:spacing w:val="39"/>
                <w:sz w:val="28"/>
                <w:szCs w:val="28"/>
              </w:rPr>
              <w:t xml:space="preserve"> </w:t>
            </w:r>
            <w:r>
              <w:rPr>
                <w:rFonts w:ascii="Times New Roman" w:hAnsi="Times New Roman" w:cs="Times New Roman"/>
                <w:sz w:val="28"/>
                <w:szCs w:val="28"/>
              </w:rPr>
              <w:t>mỗi</w:t>
            </w:r>
            <w:r>
              <w:rPr>
                <w:rFonts w:ascii="Times New Roman" w:hAnsi="Times New Roman" w:cs="Times New Roman"/>
                <w:spacing w:val="39"/>
                <w:sz w:val="28"/>
                <w:szCs w:val="28"/>
              </w:rPr>
              <w:t xml:space="preserve"> </w:t>
            </w:r>
            <w:r>
              <w:rPr>
                <w:rFonts w:ascii="Times New Roman" w:hAnsi="Times New Roman" w:cs="Times New Roman"/>
                <w:sz w:val="28"/>
                <w:szCs w:val="28"/>
              </w:rPr>
              <w:t>thẻ</w:t>
            </w:r>
            <w:r>
              <w:rPr>
                <w:rFonts w:ascii="Times New Roman" w:hAnsi="Times New Roman" w:cs="Times New Roman"/>
                <w:spacing w:val="39"/>
                <w:sz w:val="28"/>
                <w:szCs w:val="28"/>
              </w:rPr>
              <w:t xml:space="preserve"> </w:t>
            </w:r>
            <w:r>
              <w:rPr>
                <w:rFonts w:ascii="Times New Roman" w:hAnsi="Times New Roman" w:cs="Times New Roman"/>
                <w:sz w:val="28"/>
                <w:szCs w:val="28"/>
              </w:rPr>
              <w:t>hiển</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thị</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tên loại khách, số lượt và tỉ lệ phần trăm trong năm (chỉ đọc).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Danh sách các biến cố và xử lý tương ứng trên màn hình</w:t>
      </w:r>
    </w:p>
    <w:tbl>
      <w:tblPr>
        <w:tblStyle w:val="16"/>
        <w:tblW w:w="10200" w:type="dxa"/>
        <w:tblInd w:w="-8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0"/>
        <w:gridCol w:w="3124"/>
        <w:gridCol w:w="62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780" w:type="dxa"/>
          </w:tcPr>
          <w:p>
            <w:pPr>
              <w:pStyle w:val="54"/>
              <w:ind w:left="8"/>
              <w:jc w:val="center"/>
              <w:rPr>
                <w:rFonts w:ascii="Times New Roman" w:hAnsi="Times New Roman" w:cs="Times New Roman"/>
                <w:b/>
                <w:sz w:val="28"/>
                <w:szCs w:val="28"/>
              </w:rPr>
            </w:pPr>
            <w:bookmarkStart w:id="328" w:name="_Toc170334111"/>
            <w:r>
              <w:rPr>
                <w:rFonts w:ascii="Times New Roman" w:hAnsi="Times New Roman" w:cs="Times New Roman"/>
                <w:b/>
                <w:spacing w:val="-5"/>
                <w:w w:val="125"/>
                <w:sz w:val="28"/>
                <w:szCs w:val="28"/>
              </w:rPr>
              <w:t>STT</w:t>
            </w:r>
          </w:p>
        </w:tc>
        <w:tc>
          <w:tcPr>
            <w:tcW w:w="3124"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296"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124" w:type="dxa"/>
          </w:tcPr>
          <w:p>
            <w:pPr>
              <w:pStyle w:val="54"/>
              <w:jc w:val="left"/>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36"/>
                <w:sz w:val="28"/>
                <w:szCs w:val="28"/>
              </w:rPr>
              <w:t xml:space="preserve">  </w:t>
            </w:r>
            <w:r>
              <w:rPr>
                <w:rFonts w:ascii="Times New Roman" w:hAnsi="Times New Roman" w:cs="Times New Roman"/>
                <w:sz w:val="28"/>
                <w:szCs w:val="28"/>
              </w:rPr>
              <w:t>năm</w:t>
            </w:r>
            <w:r>
              <w:rPr>
                <w:rFonts w:ascii="Times New Roman" w:hAnsi="Times New Roman" w:cs="Times New Roman"/>
                <w:spacing w:val="36"/>
                <w:sz w:val="28"/>
                <w:szCs w:val="28"/>
              </w:rPr>
              <w:t xml:space="preserve">  </w:t>
            </w:r>
            <w:r>
              <w:rPr>
                <w:rFonts w:ascii="Times New Roman" w:hAnsi="Times New Roman" w:cs="Times New Roman"/>
                <w:sz w:val="28"/>
                <w:szCs w:val="28"/>
              </w:rPr>
              <w:t>trong</w:t>
            </w:r>
            <w:r>
              <w:rPr>
                <w:rFonts w:ascii="Times New Roman" w:hAnsi="Times New Roman" w:cs="Times New Roman"/>
                <w:spacing w:val="36"/>
                <w:sz w:val="28"/>
                <w:szCs w:val="28"/>
              </w:rPr>
              <w:t xml:space="preserve">  </w:t>
            </w:r>
            <w:r>
              <w:rPr>
                <w:rFonts w:ascii="Times New Roman" w:hAnsi="Times New Roman" w:cs="Times New Roman"/>
                <w:spacing w:val="-2"/>
                <w:sz w:val="28"/>
                <w:szCs w:val="28"/>
              </w:rPr>
              <w:t>CboNam</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sz w:val="28"/>
                <w:szCs w:val="28"/>
              </w:rPr>
              <w:t>(SelectionChanged)</w:t>
            </w:r>
          </w:p>
        </w:tc>
        <w:tc>
          <w:tcPr>
            <w:tcW w:w="6296"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1"/>
                <w:sz w:val="28"/>
                <w:szCs w:val="28"/>
              </w:rPr>
              <w:t xml:space="preserve"> </w:t>
            </w:r>
            <w:r>
              <w:rPr>
                <w:rFonts w:ascii="Times New Roman" w:hAnsi="Times New Roman" w:cs="Times New Roman"/>
                <w:sz w:val="28"/>
                <w:szCs w:val="28"/>
              </w:rPr>
              <w:t>lại</w:t>
            </w:r>
            <w:r>
              <w:rPr>
                <w:rFonts w:ascii="Times New Roman" w:hAnsi="Times New Roman" w:cs="Times New Roman"/>
                <w:spacing w:val="2"/>
                <w:sz w:val="28"/>
                <w:szCs w:val="28"/>
              </w:rPr>
              <w:t xml:space="preserve"> </w:t>
            </w:r>
            <w:r>
              <w:rPr>
                <w:rFonts w:ascii="Times New Roman" w:hAnsi="Times New Roman" w:cs="Times New Roman"/>
                <w:sz w:val="28"/>
                <w:szCs w:val="28"/>
              </w:rPr>
              <w:t>toàn</w:t>
            </w:r>
            <w:r>
              <w:rPr>
                <w:rFonts w:ascii="Times New Roman" w:hAnsi="Times New Roman" w:cs="Times New Roman"/>
                <w:spacing w:val="1"/>
                <w:sz w:val="28"/>
                <w:szCs w:val="28"/>
              </w:rPr>
              <w:t xml:space="preserve"> </w:t>
            </w:r>
            <w:r>
              <w:rPr>
                <w:rFonts w:ascii="Times New Roman" w:hAnsi="Times New Roman" w:cs="Times New Roman"/>
                <w:sz w:val="28"/>
                <w:szCs w:val="28"/>
              </w:rPr>
              <w:t>bộ</w:t>
            </w:r>
            <w:r>
              <w:rPr>
                <w:rFonts w:ascii="Times New Roman" w:hAnsi="Times New Roman" w:cs="Times New Roman"/>
                <w:spacing w:val="2"/>
                <w:sz w:val="28"/>
                <w:szCs w:val="28"/>
              </w:rPr>
              <w:t xml:space="preserve"> </w:t>
            </w:r>
            <w:r>
              <w:rPr>
                <w:rFonts w:ascii="Times New Roman" w:hAnsi="Times New Roman" w:cs="Times New Roman"/>
                <w:sz w:val="28"/>
                <w:szCs w:val="28"/>
              </w:rPr>
              <w:t>dữ</w:t>
            </w:r>
            <w:r>
              <w:rPr>
                <w:rFonts w:ascii="Times New Roman" w:hAnsi="Times New Roman" w:cs="Times New Roman"/>
                <w:spacing w:val="2"/>
                <w:sz w:val="28"/>
                <w:szCs w:val="28"/>
              </w:rPr>
              <w:t xml:space="preserve"> </w:t>
            </w:r>
            <w:r>
              <w:rPr>
                <w:rFonts w:ascii="Times New Roman" w:hAnsi="Times New Roman" w:cs="Times New Roman"/>
                <w:sz w:val="28"/>
                <w:szCs w:val="28"/>
              </w:rPr>
              <w:t>liệu</w:t>
            </w:r>
            <w:r>
              <w:rPr>
                <w:rFonts w:ascii="Times New Roman" w:hAnsi="Times New Roman" w:cs="Times New Roman"/>
                <w:spacing w:val="1"/>
                <w:sz w:val="28"/>
                <w:szCs w:val="28"/>
              </w:rPr>
              <w:t xml:space="preserve"> </w:t>
            </w:r>
            <w:r>
              <w:rPr>
                <w:rFonts w:ascii="Times New Roman" w:hAnsi="Times New Roman" w:cs="Times New Roman"/>
                <w:sz w:val="28"/>
                <w:szCs w:val="28"/>
              </w:rPr>
              <w:t>thống</w:t>
            </w:r>
            <w:r>
              <w:rPr>
                <w:rFonts w:ascii="Times New Roman" w:hAnsi="Times New Roman" w:cs="Times New Roman"/>
                <w:spacing w:val="2"/>
                <w:sz w:val="28"/>
                <w:szCs w:val="28"/>
              </w:rPr>
              <w:t xml:space="preserve"> </w:t>
            </w:r>
            <w:r>
              <w:rPr>
                <w:rFonts w:ascii="Times New Roman" w:hAnsi="Times New Roman" w:cs="Times New Roman"/>
                <w:sz w:val="28"/>
                <w:szCs w:val="28"/>
              </w:rPr>
              <w:t>kê</w:t>
            </w:r>
            <w:r>
              <w:rPr>
                <w:rFonts w:ascii="Times New Roman" w:hAnsi="Times New Roman" w:cs="Times New Roman"/>
                <w:spacing w:val="1"/>
                <w:sz w:val="28"/>
                <w:szCs w:val="28"/>
              </w:rPr>
              <w:t xml:space="preserve"> </w:t>
            </w:r>
            <w:r>
              <w:rPr>
                <w:rFonts w:ascii="Times New Roman" w:hAnsi="Times New Roman" w:cs="Times New Roman"/>
                <w:sz w:val="28"/>
                <w:szCs w:val="28"/>
              </w:rPr>
              <w:t>cho</w:t>
            </w:r>
            <w:r>
              <w:rPr>
                <w:rFonts w:ascii="Times New Roman" w:hAnsi="Times New Roman" w:cs="Times New Roman"/>
                <w:spacing w:val="2"/>
                <w:sz w:val="28"/>
                <w:szCs w:val="28"/>
              </w:rPr>
              <w:t xml:space="preserve"> </w:t>
            </w:r>
            <w:r>
              <w:rPr>
                <w:rFonts w:ascii="Times New Roman" w:hAnsi="Times New Roman" w:cs="Times New Roman"/>
                <w:sz w:val="28"/>
                <w:szCs w:val="28"/>
              </w:rPr>
              <w:t>năm</w:t>
            </w:r>
            <w:r>
              <w:rPr>
                <w:rFonts w:ascii="Times New Roman" w:hAnsi="Times New Roman" w:cs="Times New Roman"/>
                <w:spacing w:val="2"/>
                <w:sz w:val="28"/>
                <w:szCs w:val="28"/>
              </w:rPr>
              <w:t xml:space="preserve"> </w:t>
            </w:r>
            <w:r>
              <w:rPr>
                <w:rFonts w:ascii="Times New Roman" w:hAnsi="Times New Roman" w:cs="Times New Roman"/>
                <w:sz w:val="28"/>
                <w:szCs w:val="28"/>
              </w:rPr>
              <w:t>được</w:t>
            </w:r>
            <w:r>
              <w:rPr>
                <w:rFonts w:ascii="Times New Roman" w:hAnsi="Times New Roman" w:cs="Times New Roman"/>
                <w:spacing w:val="1"/>
                <w:sz w:val="28"/>
                <w:szCs w:val="28"/>
              </w:rPr>
              <w:t xml:space="preserve"> </w:t>
            </w:r>
            <w:r>
              <w:rPr>
                <w:rFonts w:ascii="Times New Roman" w:hAnsi="Times New Roman" w:cs="Times New Roman"/>
                <w:sz w:val="28"/>
                <w:szCs w:val="28"/>
              </w:rPr>
              <w:t>chọn:</w:t>
            </w:r>
            <w:r>
              <w:rPr>
                <w:rFonts w:ascii="Times New Roman" w:hAnsi="Times New Roman" w:cs="Times New Roman"/>
                <w:spacing w:val="2"/>
                <w:sz w:val="28"/>
                <w:szCs w:val="28"/>
              </w:rPr>
              <w:t xml:space="preserve"> </w:t>
            </w:r>
            <w:r>
              <w:rPr>
                <w:rFonts w:ascii="Times New Roman" w:hAnsi="Times New Roman" w:cs="Times New Roman"/>
                <w:sz w:val="28"/>
                <w:szCs w:val="28"/>
              </w:rPr>
              <w:t>cập</w:t>
            </w:r>
            <w:r>
              <w:rPr>
                <w:rFonts w:ascii="Times New Roman" w:hAnsi="Times New Roman" w:cs="Times New Roman"/>
                <w:spacing w:val="2"/>
                <w:sz w:val="28"/>
                <w:szCs w:val="28"/>
              </w:rPr>
              <w:t xml:space="preserve"> </w:t>
            </w:r>
            <w:r>
              <w:rPr>
                <w:rFonts w:ascii="Times New Roman" w:hAnsi="Times New Roman" w:cs="Times New Roman"/>
                <w:sz w:val="28"/>
                <w:szCs w:val="28"/>
              </w:rPr>
              <w:t>nhật</w:t>
            </w:r>
            <w:r>
              <w:rPr>
                <w:rFonts w:ascii="Times New Roman" w:hAnsi="Times New Roman" w:cs="Times New Roman"/>
                <w:spacing w:val="1"/>
                <w:sz w:val="28"/>
                <w:szCs w:val="28"/>
              </w:rPr>
              <w:t xml:space="preserve"> </w:t>
            </w:r>
            <w:r>
              <w:rPr>
                <w:rFonts w:ascii="Times New Roman" w:hAnsi="Times New Roman" w:cs="Times New Roman"/>
                <w:spacing w:val="-10"/>
                <w:sz w:val="28"/>
                <w:szCs w:val="28"/>
              </w:rPr>
              <w:t>4</w:t>
            </w:r>
            <w:r>
              <w:rPr>
                <w:rFonts w:ascii="Times New Roman" w:hAnsi="Times New Roman" w:cs="Times New Roman"/>
                <w:spacing w:val="-10"/>
                <w:sz w:val="28"/>
                <w:szCs w:val="28"/>
                <w:lang w:val="en-US"/>
              </w:rPr>
              <w:t xml:space="preserve"> </w:t>
            </w:r>
            <w:r>
              <w:rPr>
                <w:rFonts w:ascii="Times New Roman" w:hAnsi="Times New Roman" w:cs="Times New Roman"/>
                <w:sz w:val="28"/>
                <w:szCs w:val="28"/>
              </w:rPr>
              <w:t>thẻ</w:t>
            </w:r>
            <w:r>
              <w:rPr>
                <w:rFonts w:ascii="Times New Roman" w:hAnsi="Times New Roman" w:cs="Times New Roman"/>
                <w:spacing w:val="10"/>
                <w:sz w:val="28"/>
                <w:szCs w:val="28"/>
              </w:rPr>
              <w:t xml:space="preserve"> </w:t>
            </w:r>
            <w:r>
              <w:rPr>
                <w:rFonts w:ascii="Times New Roman" w:hAnsi="Times New Roman" w:cs="Times New Roman"/>
                <w:sz w:val="28"/>
                <w:szCs w:val="28"/>
              </w:rPr>
              <w:t>tóm</w:t>
            </w:r>
            <w:r>
              <w:rPr>
                <w:rFonts w:ascii="Times New Roman" w:hAnsi="Times New Roman" w:cs="Times New Roman"/>
                <w:spacing w:val="11"/>
                <w:sz w:val="28"/>
                <w:szCs w:val="28"/>
              </w:rPr>
              <w:t xml:space="preserve"> </w:t>
            </w:r>
            <w:r>
              <w:rPr>
                <w:rFonts w:ascii="Times New Roman" w:hAnsi="Times New Roman" w:cs="Times New Roman"/>
                <w:sz w:val="28"/>
                <w:szCs w:val="28"/>
              </w:rPr>
              <w:t>tắt,</w:t>
            </w:r>
            <w:r>
              <w:rPr>
                <w:rFonts w:ascii="Times New Roman" w:hAnsi="Times New Roman" w:cs="Times New Roman"/>
                <w:spacing w:val="10"/>
                <w:sz w:val="28"/>
                <w:szCs w:val="28"/>
              </w:rPr>
              <w:t xml:space="preserve"> </w:t>
            </w:r>
            <w:r>
              <w:rPr>
                <w:rFonts w:ascii="Times New Roman" w:hAnsi="Times New Roman" w:cs="Times New Roman"/>
                <w:sz w:val="28"/>
                <w:szCs w:val="28"/>
              </w:rPr>
              <w:t>biểu</w:t>
            </w:r>
            <w:r>
              <w:rPr>
                <w:rFonts w:ascii="Times New Roman" w:hAnsi="Times New Roman" w:cs="Times New Roman"/>
                <w:spacing w:val="12"/>
                <w:sz w:val="28"/>
                <w:szCs w:val="28"/>
              </w:rPr>
              <w:t xml:space="preserve"> </w:t>
            </w:r>
            <w:r>
              <w:rPr>
                <w:rFonts w:ascii="Times New Roman" w:hAnsi="Times New Roman" w:cs="Times New Roman"/>
                <w:sz w:val="28"/>
                <w:szCs w:val="28"/>
              </w:rPr>
              <w:t>đồ</w:t>
            </w:r>
            <w:r>
              <w:rPr>
                <w:rFonts w:ascii="Times New Roman" w:hAnsi="Times New Roman" w:cs="Times New Roman"/>
                <w:spacing w:val="11"/>
                <w:sz w:val="28"/>
                <w:szCs w:val="28"/>
              </w:rPr>
              <w:t xml:space="preserve"> </w:t>
            </w:r>
            <w:r>
              <w:rPr>
                <w:rFonts w:ascii="Times New Roman" w:hAnsi="Times New Roman" w:cs="Times New Roman"/>
                <w:sz w:val="28"/>
                <w:szCs w:val="28"/>
              </w:rPr>
              <w:t>doanh</w:t>
            </w:r>
            <w:r>
              <w:rPr>
                <w:rFonts w:ascii="Times New Roman" w:hAnsi="Times New Roman" w:cs="Times New Roman"/>
                <w:spacing w:val="11"/>
                <w:sz w:val="28"/>
                <w:szCs w:val="28"/>
              </w:rPr>
              <w:t xml:space="preserve"> </w:t>
            </w:r>
            <w:r>
              <w:rPr>
                <w:rFonts w:ascii="Times New Roman" w:hAnsi="Times New Roman" w:cs="Times New Roman"/>
                <w:sz w:val="28"/>
                <w:szCs w:val="28"/>
              </w:rPr>
              <w:t>thu</w:t>
            </w:r>
            <w:r>
              <w:rPr>
                <w:rFonts w:ascii="Times New Roman" w:hAnsi="Times New Roman" w:cs="Times New Roman"/>
                <w:spacing w:val="11"/>
                <w:sz w:val="28"/>
                <w:szCs w:val="28"/>
              </w:rPr>
              <w:t xml:space="preserve"> </w:t>
            </w:r>
            <w:r>
              <w:rPr>
                <w:rFonts w:ascii="Times New Roman" w:hAnsi="Times New Roman" w:cs="Times New Roman"/>
                <w:sz w:val="28"/>
                <w:szCs w:val="28"/>
              </w:rPr>
              <w:t>theo</w:t>
            </w:r>
            <w:r>
              <w:rPr>
                <w:rFonts w:ascii="Times New Roman" w:hAnsi="Times New Roman" w:cs="Times New Roman"/>
                <w:spacing w:val="11"/>
                <w:sz w:val="28"/>
                <w:szCs w:val="28"/>
              </w:rPr>
              <w:t xml:space="preserve"> </w:t>
            </w:r>
            <w:r>
              <w:rPr>
                <w:rFonts w:ascii="Times New Roman" w:hAnsi="Times New Roman" w:cs="Times New Roman"/>
                <w:sz w:val="28"/>
                <w:szCs w:val="28"/>
              </w:rPr>
              <w:t>tháng</w:t>
            </w:r>
            <w:r>
              <w:rPr>
                <w:rFonts w:ascii="Times New Roman" w:hAnsi="Times New Roman" w:cs="Times New Roman"/>
                <w:spacing w:val="10"/>
                <w:sz w:val="28"/>
                <w:szCs w:val="28"/>
              </w:rPr>
              <w:t xml:space="preserve"> </w:t>
            </w:r>
            <w:r>
              <w:rPr>
                <w:rFonts w:ascii="Times New Roman" w:hAnsi="Times New Roman" w:cs="Times New Roman"/>
                <w:sz w:val="28"/>
                <w:szCs w:val="28"/>
              </w:rPr>
              <w:t>và</w:t>
            </w:r>
            <w:r>
              <w:rPr>
                <w:rFonts w:ascii="Times New Roman" w:hAnsi="Times New Roman" w:cs="Times New Roman"/>
                <w:spacing w:val="11"/>
                <w:sz w:val="28"/>
                <w:szCs w:val="28"/>
              </w:rPr>
              <w:t xml:space="preserve"> </w:t>
            </w:r>
            <w:r>
              <w:rPr>
                <w:rFonts w:ascii="Times New Roman" w:hAnsi="Times New Roman" w:cs="Times New Roman"/>
                <w:sz w:val="28"/>
                <w:szCs w:val="28"/>
              </w:rPr>
              <w:t>phân</w:t>
            </w:r>
            <w:r>
              <w:rPr>
                <w:rFonts w:ascii="Times New Roman" w:hAnsi="Times New Roman" w:cs="Times New Roman"/>
                <w:spacing w:val="11"/>
                <w:sz w:val="28"/>
                <w:szCs w:val="28"/>
              </w:rPr>
              <w:t xml:space="preserve"> </w:t>
            </w:r>
            <w:r>
              <w:rPr>
                <w:rFonts w:ascii="Times New Roman" w:hAnsi="Times New Roman" w:cs="Times New Roman"/>
                <w:sz w:val="28"/>
                <w:szCs w:val="28"/>
              </w:rPr>
              <w:t>loại</w:t>
            </w:r>
            <w:r>
              <w:rPr>
                <w:rFonts w:ascii="Times New Roman" w:hAnsi="Times New Roman" w:cs="Times New Roman"/>
                <w:spacing w:val="10"/>
                <w:sz w:val="28"/>
                <w:szCs w:val="28"/>
              </w:rPr>
              <w:t xml:space="preserve"> </w:t>
            </w:r>
            <w:r>
              <w:rPr>
                <w:rFonts w:ascii="Times New Roman" w:hAnsi="Times New Roman" w:cs="Times New Roman"/>
                <w:spacing w:val="-2"/>
                <w:sz w:val="28"/>
                <w:szCs w:val="28"/>
              </w:rPr>
              <w:t>khách.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124"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50"/>
                <w:sz w:val="28"/>
                <w:szCs w:val="28"/>
              </w:rPr>
              <w:t xml:space="preserve">  </w:t>
            </w:r>
            <w:r>
              <w:rPr>
                <w:rFonts w:ascii="Times New Roman" w:hAnsi="Times New Roman" w:cs="Times New Roman"/>
                <w:sz w:val="28"/>
                <w:szCs w:val="28"/>
              </w:rPr>
              <w:t>“Theo</w:t>
            </w:r>
            <w:r>
              <w:rPr>
                <w:rFonts w:ascii="Times New Roman" w:hAnsi="Times New Roman" w:cs="Times New Roman"/>
                <w:spacing w:val="51"/>
                <w:sz w:val="28"/>
                <w:szCs w:val="28"/>
              </w:rPr>
              <w:t xml:space="preserve">  </w:t>
            </w:r>
            <w:r>
              <w:rPr>
                <w:rFonts w:ascii="Times New Roman" w:hAnsi="Times New Roman" w:cs="Times New Roman"/>
                <w:sz w:val="28"/>
                <w:szCs w:val="28"/>
              </w:rPr>
              <w:t>Loại</w:t>
            </w:r>
            <w:r>
              <w:rPr>
                <w:rFonts w:ascii="Times New Roman" w:hAnsi="Times New Roman" w:cs="Times New Roman"/>
                <w:spacing w:val="51"/>
                <w:sz w:val="28"/>
                <w:szCs w:val="28"/>
              </w:rPr>
              <w:t xml:space="preserve">  </w:t>
            </w:r>
            <w:r>
              <w:rPr>
                <w:rFonts w:ascii="Times New Roman" w:hAnsi="Times New Roman" w:cs="Times New Roman"/>
                <w:spacing w:val="-2"/>
                <w:sz w:val="28"/>
                <w:szCs w:val="28"/>
              </w:rPr>
              <w:t>Phòng”</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(BtnThongKeLoaiPhong)</w:t>
            </w:r>
          </w:p>
        </w:tc>
        <w:tc>
          <w:tcPr>
            <w:tcW w:w="629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3"/>
                <w:sz w:val="28"/>
                <w:szCs w:val="28"/>
              </w:rPr>
              <w:t xml:space="preserve"> </w:t>
            </w:r>
            <w:r>
              <w:rPr>
                <w:rFonts w:ascii="Times New Roman" w:hAnsi="Times New Roman" w:cs="Times New Roman"/>
                <w:sz w:val="28"/>
                <w:szCs w:val="28"/>
              </w:rPr>
              <w:t>ThongKeLoaiPhongDialog</w:t>
            </w:r>
            <w:r>
              <w:rPr>
                <w:rFonts w:ascii="Times New Roman" w:hAnsi="Times New Roman" w:cs="Times New Roman"/>
                <w:spacing w:val="54"/>
                <w:sz w:val="28"/>
                <w:szCs w:val="28"/>
              </w:rPr>
              <w:t xml:space="preserve"> </w:t>
            </w:r>
            <w:r>
              <w:rPr>
                <w:rFonts w:ascii="Times New Roman" w:hAnsi="Times New Roman" w:cs="Times New Roman"/>
                <w:sz w:val="28"/>
                <w:szCs w:val="28"/>
              </w:rPr>
              <w:t>hiển</w:t>
            </w:r>
            <w:r>
              <w:rPr>
                <w:rFonts w:ascii="Times New Roman" w:hAnsi="Times New Roman" w:cs="Times New Roman"/>
                <w:spacing w:val="54"/>
                <w:sz w:val="28"/>
                <w:szCs w:val="28"/>
              </w:rPr>
              <w:t xml:space="preserve"> </w:t>
            </w:r>
            <w:r>
              <w:rPr>
                <w:rFonts w:ascii="Times New Roman" w:hAnsi="Times New Roman" w:cs="Times New Roman"/>
                <w:sz w:val="28"/>
                <w:szCs w:val="28"/>
              </w:rPr>
              <w:t>thị</w:t>
            </w:r>
            <w:r>
              <w:rPr>
                <w:rFonts w:ascii="Times New Roman" w:hAnsi="Times New Roman" w:cs="Times New Roman"/>
                <w:spacing w:val="53"/>
                <w:sz w:val="28"/>
                <w:szCs w:val="28"/>
              </w:rPr>
              <w:t xml:space="preserve"> </w:t>
            </w:r>
            <w:r>
              <w:rPr>
                <w:rFonts w:ascii="Times New Roman" w:hAnsi="Times New Roman" w:cs="Times New Roman"/>
                <w:sz w:val="28"/>
                <w:szCs w:val="28"/>
              </w:rPr>
              <w:t>thống</w:t>
            </w:r>
            <w:r>
              <w:rPr>
                <w:rFonts w:ascii="Times New Roman" w:hAnsi="Times New Roman" w:cs="Times New Roman"/>
                <w:spacing w:val="54"/>
                <w:sz w:val="28"/>
                <w:szCs w:val="28"/>
              </w:rPr>
              <w:t xml:space="preserve"> </w:t>
            </w:r>
            <w:r>
              <w:rPr>
                <w:rFonts w:ascii="Times New Roman" w:hAnsi="Times New Roman" w:cs="Times New Roman"/>
                <w:sz w:val="28"/>
                <w:szCs w:val="28"/>
              </w:rPr>
              <w:t>kê</w:t>
            </w:r>
            <w:r>
              <w:rPr>
                <w:rFonts w:ascii="Times New Roman" w:hAnsi="Times New Roman" w:cs="Times New Roman"/>
                <w:spacing w:val="54"/>
                <w:sz w:val="28"/>
                <w:szCs w:val="28"/>
              </w:rPr>
              <w:t xml:space="preserve"> </w:t>
            </w:r>
            <w:r>
              <w:rPr>
                <w:rFonts w:ascii="Times New Roman" w:hAnsi="Times New Roman" w:cs="Times New Roman"/>
                <w:sz w:val="28"/>
                <w:szCs w:val="28"/>
              </w:rPr>
              <w:t>doanh</w:t>
            </w:r>
            <w:r>
              <w:rPr>
                <w:rFonts w:ascii="Times New Roman" w:hAnsi="Times New Roman" w:cs="Times New Roman"/>
                <w:spacing w:val="54"/>
                <w:sz w:val="28"/>
                <w:szCs w:val="28"/>
              </w:rPr>
              <w:t xml:space="preserve"> </w:t>
            </w:r>
            <w:r>
              <w:rPr>
                <w:rFonts w:ascii="Times New Roman" w:hAnsi="Times New Roman" w:cs="Times New Roman"/>
                <w:spacing w:val="-5"/>
                <w:sz w:val="28"/>
                <w:szCs w:val="28"/>
              </w:rPr>
              <w:t>thu</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phân</w:t>
            </w:r>
            <w:r>
              <w:rPr>
                <w:rFonts w:ascii="Times New Roman" w:hAnsi="Times New Roman" w:cs="Times New Roman"/>
                <w:spacing w:val="16"/>
                <w:sz w:val="28"/>
                <w:szCs w:val="28"/>
              </w:rPr>
              <w:t xml:space="preserve"> </w:t>
            </w:r>
            <w:r>
              <w:rPr>
                <w:rFonts w:ascii="Times New Roman" w:hAnsi="Times New Roman" w:cs="Times New Roman"/>
                <w:sz w:val="28"/>
                <w:szCs w:val="28"/>
              </w:rPr>
              <w:t>theo</w:t>
            </w:r>
            <w:r>
              <w:rPr>
                <w:rFonts w:ascii="Times New Roman" w:hAnsi="Times New Roman" w:cs="Times New Roman"/>
                <w:spacing w:val="16"/>
                <w:sz w:val="28"/>
                <w:szCs w:val="28"/>
              </w:rPr>
              <w:t xml:space="preserve"> </w:t>
            </w:r>
            <w:r>
              <w:rPr>
                <w:rFonts w:ascii="Times New Roman" w:hAnsi="Times New Roman" w:cs="Times New Roman"/>
                <w:sz w:val="28"/>
                <w:szCs w:val="28"/>
              </w:rPr>
              <w:t>loại</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của</w:t>
            </w:r>
            <w:r>
              <w:rPr>
                <w:rFonts w:ascii="Times New Roman" w:hAnsi="Times New Roman" w:cs="Times New Roman"/>
                <w:spacing w:val="16"/>
                <w:sz w:val="28"/>
                <w:szCs w:val="28"/>
              </w:rPr>
              <w:t xml:space="preserve"> </w:t>
            </w:r>
            <w:r>
              <w:rPr>
                <w:rFonts w:ascii="Times New Roman" w:hAnsi="Times New Roman" w:cs="Times New Roman"/>
                <w:sz w:val="28"/>
                <w:szCs w:val="28"/>
              </w:rPr>
              <w:t>năm</w:t>
            </w:r>
            <w:r>
              <w:rPr>
                <w:rFonts w:ascii="Times New Roman" w:hAnsi="Times New Roman" w:cs="Times New Roman"/>
                <w:spacing w:val="17"/>
                <w:sz w:val="28"/>
                <w:szCs w:val="28"/>
              </w:rPr>
              <w:t xml:space="preserve"> </w:t>
            </w:r>
            <w:r>
              <w:rPr>
                <w:rFonts w:ascii="Times New Roman" w:hAnsi="Times New Roman" w:cs="Times New Roman"/>
                <w:sz w:val="28"/>
                <w:szCs w:val="28"/>
              </w:rPr>
              <w:t>đang</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124" w:type="dxa"/>
          </w:tcPr>
          <w:p>
            <w:pPr>
              <w:pStyle w:val="54"/>
              <w:tabs>
                <w:tab w:val="left" w:pos="1059"/>
                <w:tab w:val="left" w:pos="2034"/>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4"/>
                <w:sz w:val="28"/>
                <w:szCs w:val="28"/>
              </w:rPr>
              <w:t>“Theo</w:t>
            </w:r>
            <w:r>
              <w:rPr>
                <w:rFonts w:ascii="Times New Roman" w:hAnsi="Times New Roman" w:cs="Times New Roman"/>
                <w:sz w:val="28"/>
                <w:szCs w:val="28"/>
              </w:rPr>
              <w:tab/>
            </w:r>
            <w:r>
              <w:rPr>
                <w:rFonts w:ascii="Times New Roman" w:hAnsi="Times New Roman" w:cs="Times New Roman"/>
                <w:spacing w:val="-2"/>
                <w:sz w:val="28"/>
                <w:szCs w:val="28"/>
              </w:rPr>
              <w:t>Phòng”</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(BtnThongKePhong)</w:t>
            </w:r>
          </w:p>
        </w:tc>
        <w:tc>
          <w:tcPr>
            <w:tcW w:w="629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8"/>
                <w:sz w:val="28"/>
                <w:szCs w:val="28"/>
              </w:rPr>
              <w:t xml:space="preserve"> </w:t>
            </w:r>
            <w:r>
              <w:rPr>
                <w:rFonts w:ascii="Times New Roman" w:hAnsi="Times New Roman" w:cs="Times New Roman"/>
                <w:sz w:val="28"/>
                <w:szCs w:val="28"/>
              </w:rPr>
              <w:t>ThongKePhongDialog</w:t>
            </w:r>
            <w:r>
              <w:rPr>
                <w:rFonts w:ascii="Times New Roman" w:hAnsi="Times New Roman" w:cs="Times New Roman"/>
                <w:spacing w:val="38"/>
                <w:sz w:val="28"/>
                <w:szCs w:val="28"/>
              </w:rPr>
              <w:t xml:space="preserve"> </w:t>
            </w:r>
            <w:r>
              <w:rPr>
                <w:rFonts w:ascii="Times New Roman" w:hAnsi="Times New Roman" w:cs="Times New Roman"/>
                <w:sz w:val="28"/>
                <w:szCs w:val="28"/>
              </w:rPr>
              <w:t>hiển</w:t>
            </w:r>
            <w:r>
              <w:rPr>
                <w:rFonts w:ascii="Times New Roman" w:hAnsi="Times New Roman" w:cs="Times New Roman"/>
                <w:spacing w:val="39"/>
                <w:sz w:val="28"/>
                <w:szCs w:val="28"/>
              </w:rPr>
              <w:t xml:space="preserve"> </w:t>
            </w:r>
            <w:r>
              <w:rPr>
                <w:rFonts w:ascii="Times New Roman" w:hAnsi="Times New Roman" w:cs="Times New Roman"/>
                <w:sz w:val="28"/>
                <w:szCs w:val="28"/>
              </w:rPr>
              <w:t>thị</w:t>
            </w:r>
            <w:r>
              <w:rPr>
                <w:rFonts w:ascii="Times New Roman" w:hAnsi="Times New Roman" w:cs="Times New Roman"/>
                <w:spacing w:val="38"/>
                <w:sz w:val="28"/>
                <w:szCs w:val="28"/>
              </w:rPr>
              <w:t xml:space="preserve"> </w:t>
            </w:r>
            <w:r>
              <w:rPr>
                <w:rFonts w:ascii="Times New Roman" w:hAnsi="Times New Roman" w:cs="Times New Roman"/>
                <w:sz w:val="28"/>
                <w:szCs w:val="28"/>
              </w:rPr>
              <w:t>thống</w:t>
            </w:r>
            <w:r>
              <w:rPr>
                <w:rFonts w:ascii="Times New Roman" w:hAnsi="Times New Roman" w:cs="Times New Roman"/>
                <w:spacing w:val="39"/>
                <w:sz w:val="28"/>
                <w:szCs w:val="28"/>
              </w:rPr>
              <w:t xml:space="preserve"> </w:t>
            </w:r>
            <w:r>
              <w:rPr>
                <w:rFonts w:ascii="Times New Roman" w:hAnsi="Times New Roman" w:cs="Times New Roman"/>
                <w:sz w:val="28"/>
                <w:szCs w:val="28"/>
              </w:rPr>
              <w:t>kê</w:t>
            </w:r>
            <w:r>
              <w:rPr>
                <w:rFonts w:ascii="Times New Roman" w:hAnsi="Times New Roman" w:cs="Times New Roman"/>
                <w:spacing w:val="38"/>
                <w:sz w:val="28"/>
                <w:szCs w:val="28"/>
              </w:rPr>
              <w:t xml:space="preserve"> </w:t>
            </w:r>
            <w:r>
              <w:rPr>
                <w:rFonts w:ascii="Times New Roman" w:hAnsi="Times New Roman" w:cs="Times New Roman"/>
                <w:sz w:val="28"/>
                <w:szCs w:val="28"/>
              </w:rPr>
              <w:t>doanh</w:t>
            </w:r>
            <w:r>
              <w:rPr>
                <w:rFonts w:ascii="Times New Roman" w:hAnsi="Times New Roman" w:cs="Times New Roman"/>
                <w:spacing w:val="38"/>
                <w:sz w:val="28"/>
                <w:szCs w:val="28"/>
              </w:rPr>
              <w:t xml:space="preserve"> </w:t>
            </w:r>
            <w:r>
              <w:rPr>
                <w:rFonts w:ascii="Times New Roman" w:hAnsi="Times New Roman" w:cs="Times New Roman"/>
                <w:sz w:val="28"/>
                <w:szCs w:val="28"/>
              </w:rPr>
              <w:t>thu</w:t>
            </w:r>
            <w:r>
              <w:rPr>
                <w:rFonts w:ascii="Times New Roman" w:hAnsi="Times New Roman" w:cs="Times New Roman"/>
                <w:spacing w:val="39"/>
                <w:sz w:val="28"/>
                <w:szCs w:val="28"/>
              </w:rPr>
              <w:t xml:space="preserve"> </w:t>
            </w:r>
            <w:r>
              <w:rPr>
                <w:rFonts w:ascii="Times New Roman" w:hAnsi="Times New Roman" w:cs="Times New Roman"/>
                <w:spacing w:val="-4"/>
                <w:sz w:val="28"/>
                <w:szCs w:val="28"/>
              </w:rPr>
              <w:t>từng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17"/>
                <w:sz w:val="28"/>
                <w:szCs w:val="28"/>
              </w:rPr>
              <w:t xml:space="preserve"> </w:t>
            </w:r>
            <w:r>
              <w:rPr>
                <w:rFonts w:ascii="Times New Roman" w:hAnsi="Times New Roman" w:cs="Times New Roman"/>
                <w:sz w:val="28"/>
                <w:szCs w:val="28"/>
              </w:rPr>
              <w:t>của</w:t>
            </w:r>
            <w:r>
              <w:rPr>
                <w:rFonts w:ascii="Times New Roman" w:hAnsi="Times New Roman" w:cs="Times New Roman"/>
                <w:spacing w:val="17"/>
                <w:sz w:val="28"/>
                <w:szCs w:val="28"/>
              </w:rPr>
              <w:t xml:space="preserve"> </w:t>
            </w:r>
            <w:r>
              <w:rPr>
                <w:rFonts w:ascii="Times New Roman" w:hAnsi="Times New Roman" w:cs="Times New Roman"/>
                <w:sz w:val="28"/>
                <w:szCs w:val="28"/>
              </w:rPr>
              <w:t>năm</w:t>
            </w:r>
            <w:r>
              <w:rPr>
                <w:rFonts w:ascii="Times New Roman" w:hAnsi="Times New Roman" w:cs="Times New Roman"/>
                <w:spacing w:val="17"/>
                <w:sz w:val="28"/>
                <w:szCs w:val="28"/>
              </w:rPr>
              <w:t xml:space="preserve"> </w:t>
            </w:r>
            <w:r>
              <w:rPr>
                <w:rFonts w:ascii="Times New Roman" w:hAnsi="Times New Roman" w:cs="Times New Roman"/>
                <w:sz w:val="28"/>
                <w:szCs w:val="28"/>
              </w:rPr>
              <w:t>đang</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78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124" w:type="dxa"/>
          </w:tcPr>
          <w:p>
            <w:pPr>
              <w:pStyle w:val="54"/>
              <w:tabs>
                <w:tab w:val="left" w:pos="795"/>
                <w:tab w:val="left" w:pos="1507"/>
                <w:tab w:val="left" w:pos="2158"/>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2"/>
                <w:sz w:val="28"/>
                <w:szCs w:val="28"/>
              </w:rPr>
              <w:t>“Theo</w:t>
            </w:r>
            <w:r>
              <w:rPr>
                <w:rFonts w:ascii="Times New Roman" w:hAnsi="Times New Roman" w:cs="Times New Roman"/>
                <w:sz w:val="28"/>
                <w:szCs w:val="28"/>
              </w:rPr>
              <w:tab/>
            </w:r>
            <w:r>
              <w:rPr>
                <w:rFonts w:ascii="Times New Roman" w:hAnsi="Times New Roman" w:cs="Times New Roman"/>
                <w:spacing w:val="-4"/>
                <w:sz w:val="28"/>
                <w:szCs w:val="28"/>
              </w:rPr>
              <w:t>Ngày</w:t>
            </w:r>
            <w:r>
              <w:rPr>
                <w:rFonts w:ascii="Times New Roman" w:hAnsi="Times New Roman" w:cs="Times New Roman"/>
                <w:sz w:val="28"/>
                <w:szCs w:val="28"/>
              </w:rPr>
              <w:tab/>
            </w:r>
            <w:r>
              <w:rPr>
                <w:rFonts w:ascii="Times New Roman" w:hAnsi="Times New Roman" w:cs="Times New Roman"/>
                <w:spacing w:val="-2"/>
                <w:sz w:val="28"/>
                <w:szCs w:val="28"/>
              </w:rPr>
              <w:t>Trong</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Tháng”</w:t>
            </w:r>
            <w:r>
              <w:rPr>
                <w:rFonts w:ascii="Times New Roman" w:hAnsi="Times New Roman" w:cs="Times New Roman"/>
                <w:spacing w:val="24"/>
                <w:w w:val="105"/>
                <w:sz w:val="28"/>
                <w:szCs w:val="28"/>
              </w:rPr>
              <w:t xml:space="preserve"> </w:t>
            </w:r>
            <w:r>
              <w:rPr>
                <w:rFonts w:ascii="Times New Roman" w:hAnsi="Times New Roman" w:cs="Times New Roman"/>
                <w:spacing w:val="-2"/>
                <w:w w:val="105"/>
                <w:sz w:val="28"/>
                <w:szCs w:val="28"/>
              </w:rPr>
              <w:t>(BtnThongKeNgay)</w:t>
            </w:r>
          </w:p>
        </w:tc>
        <w:tc>
          <w:tcPr>
            <w:tcW w:w="629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1"/>
                <w:sz w:val="28"/>
                <w:szCs w:val="28"/>
              </w:rPr>
              <w:t xml:space="preserve"> </w:t>
            </w:r>
            <w:r>
              <w:rPr>
                <w:rFonts w:ascii="Times New Roman" w:hAnsi="Times New Roman" w:cs="Times New Roman"/>
                <w:sz w:val="28"/>
                <w:szCs w:val="28"/>
              </w:rPr>
              <w:t>ThongKeNgayDialog</w:t>
            </w:r>
            <w:r>
              <w:rPr>
                <w:rFonts w:ascii="Times New Roman" w:hAnsi="Times New Roman" w:cs="Times New Roman"/>
                <w:spacing w:val="52"/>
                <w:sz w:val="28"/>
                <w:szCs w:val="28"/>
              </w:rPr>
              <w:t xml:space="preserve"> </w:t>
            </w:r>
            <w:r>
              <w:rPr>
                <w:rFonts w:ascii="Times New Roman" w:hAnsi="Times New Roman" w:cs="Times New Roman"/>
                <w:sz w:val="28"/>
                <w:szCs w:val="28"/>
              </w:rPr>
              <w:t>hiển</w:t>
            </w:r>
            <w:r>
              <w:rPr>
                <w:rFonts w:ascii="Times New Roman" w:hAnsi="Times New Roman" w:cs="Times New Roman"/>
                <w:spacing w:val="53"/>
                <w:sz w:val="28"/>
                <w:szCs w:val="28"/>
              </w:rPr>
              <w:t xml:space="preserve"> </w:t>
            </w:r>
            <w:r>
              <w:rPr>
                <w:rFonts w:ascii="Times New Roman" w:hAnsi="Times New Roman" w:cs="Times New Roman"/>
                <w:sz w:val="28"/>
                <w:szCs w:val="28"/>
              </w:rPr>
              <w:t>thị</w:t>
            </w:r>
            <w:r>
              <w:rPr>
                <w:rFonts w:ascii="Times New Roman" w:hAnsi="Times New Roman" w:cs="Times New Roman"/>
                <w:spacing w:val="52"/>
                <w:sz w:val="28"/>
                <w:szCs w:val="28"/>
              </w:rPr>
              <w:t xml:space="preserve"> </w:t>
            </w:r>
            <w:r>
              <w:rPr>
                <w:rFonts w:ascii="Times New Roman" w:hAnsi="Times New Roman" w:cs="Times New Roman"/>
                <w:sz w:val="28"/>
                <w:szCs w:val="28"/>
              </w:rPr>
              <w:t>thống</w:t>
            </w:r>
            <w:r>
              <w:rPr>
                <w:rFonts w:ascii="Times New Roman" w:hAnsi="Times New Roman" w:cs="Times New Roman"/>
                <w:spacing w:val="52"/>
                <w:sz w:val="28"/>
                <w:szCs w:val="28"/>
              </w:rPr>
              <w:t xml:space="preserve"> </w:t>
            </w:r>
            <w:r>
              <w:rPr>
                <w:rFonts w:ascii="Times New Roman" w:hAnsi="Times New Roman" w:cs="Times New Roman"/>
                <w:sz w:val="28"/>
                <w:szCs w:val="28"/>
              </w:rPr>
              <w:t>kê</w:t>
            </w:r>
            <w:r>
              <w:rPr>
                <w:rFonts w:ascii="Times New Roman" w:hAnsi="Times New Roman" w:cs="Times New Roman"/>
                <w:spacing w:val="53"/>
                <w:sz w:val="28"/>
                <w:szCs w:val="28"/>
              </w:rPr>
              <w:t xml:space="preserve"> </w:t>
            </w:r>
            <w:r>
              <w:rPr>
                <w:rFonts w:ascii="Times New Roman" w:hAnsi="Times New Roman" w:cs="Times New Roman"/>
                <w:sz w:val="28"/>
                <w:szCs w:val="28"/>
              </w:rPr>
              <w:t>doanh</w:t>
            </w:r>
            <w:r>
              <w:rPr>
                <w:rFonts w:ascii="Times New Roman" w:hAnsi="Times New Roman" w:cs="Times New Roman"/>
                <w:spacing w:val="53"/>
                <w:sz w:val="28"/>
                <w:szCs w:val="28"/>
              </w:rPr>
              <w:t xml:space="preserve"> </w:t>
            </w:r>
            <w:r>
              <w:rPr>
                <w:rFonts w:ascii="Times New Roman" w:hAnsi="Times New Roman" w:cs="Times New Roman"/>
                <w:sz w:val="28"/>
                <w:szCs w:val="28"/>
              </w:rPr>
              <w:t>thu</w:t>
            </w:r>
            <w:r>
              <w:rPr>
                <w:rFonts w:ascii="Times New Roman" w:hAnsi="Times New Roman" w:cs="Times New Roman"/>
                <w:spacing w:val="53"/>
                <w:sz w:val="28"/>
                <w:szCs w:val="28"/>
              </w:rPr>
              <w:t xml:space="preserve"> </w:t>
            </w:r>
            <w:r>
              <w:rPr>
                <w:rFonts w:ascii="Times New Roman" w:hAnsi="Times New Roman" w:cs="Times New Roman"/>
                <w:spacing w:val="-4"/>
                <w:sz w:val="28"/>
                <w:szCs w:val="28"/>
              </w:rPr>
              <w:t>từng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ngày</w:t>
            </w:r>
            <w:r>
              <w:rPr>
                <w:rFonts w:ascii="Times New Roman" w:hAnsi="Times New Roman" w:cs="Times New Roman"/>
                <w:spacing w:val="20"/>
                <w:sz w:val="28"/>
                <w:szCs w:val="28"/>
              </w:rPr>
              <w:t xml:space="preserve"> </w:t>
            </w:r>
            <w:r>
              <w:rPr>
                <w:rFonts w:ascii="Times New Roman" w:hAnsi="Times New Roman" w:cs="Times New Roman"/>
                <w:sz w:val="28"/>
                <w:szCs w:val="28"/>
              </w:rPr>
              <w:t>trong</w:t>
            </w:r>
            <w:r>
              <w:rPr>
                <w:rFonts w:ascii="Times New Roman" w:hAnsi="Times New Roman" w:cs="Times New Roman"/>
                <w:spacing w:val="20"/>
                <w:sz w:val="28"/>
                <w:szCs w:val="28"/>
              </w:rPr>
              <w:t xml:space="preserve"> </w:t>
            </w:r>
            <w:r>
              <w:rPr>
                <w:rFonts w:ascii="Times New Roman" w:hAnsi="Times New Roman" w:cs="Times New Roman"/>
                <w:sz w:val="28"/>
                <w:szCs w:val="28"/>
              </w:rPr>
              <w:t>một</w:t>
            </w:r>
            <w:r>
              <w:rPr>
                <w:rFonts w:ascii="Times New Roman" w:hAnsi="Times New Roman" w:cs="Times New Roman"/>
                <w:spacing w:val="20"/>
                <w:sz w:val="28"/>
                <w:szCs w:val="28"/>
              </w:rPr>
              <w:t xml:space="preserve"> </w:t>
            </w:r>
            <w:r>
              <w:rPr>
                <w:rFonts w:ascii="Times New Roman" w:hAnsi="Times New Roman" w:cs="Times New Roman"/>
                <w:sz w:val="28"/>
                <w:szCs w:val="28"/>
              </w:rPr>
              <w:t>tháng</w:t>
            </w:r>
            <w:r>
              <w:rPr>
                <w:rFonts w:ascii="Times New Roman" w:hAnsi="Times New Roman" w:cs="Times New Roman"/>
                <w:spacing w:val="20"/>
                <w:sz w:val="28"/>
                <w:szCs w:val="28"/>
              </w:rPr>
              <w:t xml:space="preserve"> </w:t>
            </w:r>
            <w:r>
              <w:rPr>
                <w:rFonts w:ascii="Times New Roman" w:hAnsi="Times New Roman" w:cs="Times New Roman"/>
                <w:sz w:val="28"/>
                <w:szCs w:val="28"/>
              </w:rPr>
              <w:t>của</w:t>
            </w:r>
            <w:r>
              <w:rPr>
                <w:rFonts w:ascii="Times New Roman" w:hAnsi="Times New Roman" w:cs="Times New Roman"/>
                <w:spacing w:val="20"/>
                <w:sz w:val="28"/>
                <w:szCs w:val="28"/>
              </w:rPr>
              <w:t xml:space="preserve"> </w:t>
            </w:r>
            <w:r>
              <w:rPr>
                <w:rFonts w:ascii="Times New Roman" w:hAnsi="Times New Roman" w:cs="Times New Roman"/>
                <w:sz w:val="28"/>
                <w:szCs w:val="28"/>
              </w:rPr>
              <w:t>năm</w:t>
            </w:r>
            <w:r>
              <w:rPr>
                <w:rFonts w:ascii="Times New Roman" w:hAnsi="Times New Roman" w:cs="Times New Roman"/>
                <w:spacing w:val="20"/>
                <w:sz w:val="28"/>
                <w:szCs w:val="28"/>
              </w:rPr>
              <w:t xml:space="preserve"> </w:t>
            </w:r>
            <w:r>
              <w:rPr>
                <w:rFonts w:ascii="Times New Roman" w:hAnsi="Times New Roman" w:cs="Times New Roman"/>
                <w:sz w:val="28"/>
                <w:szCs w:val="28"/>
              </w:rPr>
              <w:t>đang</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chọn.</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w:t>
      </w:r>
      <w:bookmarkEnd w:id="328"/>
      <w:r>
        <w:rPr>
          <w:rFonts w:ascii="Times New Roman" w:hAnsi="Times New Roman"/>
          <w:sz w:val="28"/>
          <w:szCs w:val="28"/>
        </w:rPr>
        <w:t>Báo cáo Doanh Thu theo Loại Phòng</w:t>
      </w:r>
    </w:p>
    <w:p>
      <w:pPr>
        <w:widowControl w:val="0"/>
        <w:ind w:firstLine="567"/>
        <w:rPr>
          <w:rFonts w:ascii="Times New Roman" w:hAnsi="Times New Roman" w:cs="Times New Roman"/>
          <w:sz w:val="28"/>
          <w:szCs w:val="28"/>
          <w:lang w:val="en-US"/>
        </w:rPr>
      </w:pPr>
      <w:r>
        <w:rPr>
          <w:rFonts w:ascii="Times New Roman" w:hAnsi="Times New Roman" w:cs="Times New Roman"/>
          <w:b/>
          <w:bCs/>
          <w:sz w:val="28"/>
          <w:szCs w:val="28"/>
          <w:lang w:val="en-US"/>
        </w:rPr>
        <w:t>Giao diện</w:t>
      </w:r>
      <w:r>
        <w:rPr>
          <w:rFonts w:ascii="Times New Roman" w:hAnsi="Times New Roman" w:cs="Times New Roman"/>
          <w:sz w:val="28"/>
          <w:szCs w:val="28"/>
          <w:lang w:val="en-US"/>
        </w:rPr>
        <w:t>:</w:t>
      </w:r>
    </w:p>
    <w:p>
      <w:pPr>
        <w:widowControl w:val="0"/>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382135" cy="4561840"/>
            <wp:effectExtent l="0" t="0" r="6985" b="1016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60"/>
                    <a:stretch>
                      <a:fillRect/>
                    </a:stretch>
                  </pic:blipFill>
                  <pic:spPr>
                    <a:xfrm>
                      <a:off x="0" y="0"/>
                      <a:ext cx="4382135" cy="45618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1822"/>
        <w:gridCol w:w="1500"/>
        <w:gridCol w:w="57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822"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0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578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82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15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78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8"/>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tiêu</w:t>
            </w:r>
            <w:r>
              <w:rPr>
                <w:rFonts w:ascii="Times New Roman" w:hAnsi="Times New Roman" w:cs="Times New Roman"/>
                <w:spacing w:val="29"/>
                <w:sz w:val="28"/>
                <w:szCs w:val="28"/>
              </w:rPr>
              <w:t xml:space="preserve"> </w:t>
            </w:r>
            <w:r>
              <w:rPr>
                <w:rFonts w:ascii="Times New Roman" w:hAnsi="Times New Roman" w:cs="Times New Roman"/>
                <w:sz w:val="28"/>
                <w:szCs w:val="28"/>
              </w:rPr>
              <w:t>đề</w:t>
            </w:r>
            <w:r>
              <w:rPr>
                <w:rFonts w:ascii="Times New Roman" w:hAnsi="Times New Roman" w:cs="Times New Roman"/>
                <w:spacing w:val="28"/>
                <w:sz w:val="28"/>
                <w:szCs w:val="28"/>
              </w:rPr>
              <w:t xml:space="preserve"> </w:t>
            </w:r>
            <w:r>
              <w:rPr>
                <w:rFonts w:ascii="Times New Roman" w:hAnsi="Times New Roman" w:cs="Times New Roman"/>
                <w:sz w:val="28"/>
                <w:szCs w:val="28"/>
              </w:rPr>
              <w:t>“Thống</w:t>
            </w:r>
            <w:r>
              <w:rPr>
                <w:rFonts w:ascii="Times New Roman" w:hAnsi="Times New Roman" w:cs="Times New Roman"/>
                <w:spacing w:val="29"/>
                <w:sz w:val="28"/>
                <w:szCs w:val="28"/>
              </w:rPr>
              <w:t xml:space="preserve"> </w:t>
            </w:r>
            <w:r>
              <w:rPr>
                <w:rFonts w:ascii="Times New Roman" w:hAnsi="Times New Roman" w:cs="Times New Roman"/>
                <w:sz w:val="28"/>
                <w:szCs w:val="28"/>
              </w:rPr>
              <w:t>Kê</w:t>
            </w:r>
            <w:r>
              <w:rPr>
                <w:rFonts w:ascii="Times New Roman" w:hAnsi="Times New Roman" w:cs="Times New Roman"/>
                <w:spacing w:val="29"/>
                <w:sz w:val="28"/>
                <w:szCs w:val="28"/>
              </w:rPr>
              <w:t xml:space="preserve"> </w:t>
            </w:r>
            <w:r>
              <w:rPr>
                <w:rFonts w:ascii="Times New Roman" w:hAnsi="Times New Roman" w:cs="Times New Roman"/>
                <w:sz w:val="28"/>
                <w:szCs w:val="28"/>
              </w:rPr>
              <w:t>Doanh</w:t>
            </w:r>
            <w:r>
              <w:rPr>
                <w:rFonts w:ascii="Times New Roman" w:hAnsi="Times New Roman" w:cs="Times New Roman"/>
                <w:spacing w:val="29"/>
                <w:sz w:val="28"/>
                <w:szCs w:val="28"/>
              </w:rPr>
              <w:t xml:space="preserve"> </w:t>
            </w:r>
            <w:r>
              <w:rPr>
                <w:rFonts w:ascii="Times New Roman" w:hAnsi="Times New Roman" w:cs="Times New Roman"/>
                <w:sz w:val="28"/>
                <w:szCs w:val="28"/>
              </w:rPr>
              <w:t>Thu</w:t>
            </w:r>
            <w:r>
              <w:rPr>
                <w:rFonts w:ascii="Times New Roman" w:hAnsi="Times New Roman" w:cs="Times New Roman"/>
                <w:spacing w:val="28"/>
                <w:sz w:val="28"/>
                <w:szCs w:val="28"/>
              </w:rPr>
              <w:t xml:space="preserve"> </w:t>
            </w:r>
            <w:r>
              <w:rPr>
                <w:rFonts w:ascii="Times New Roman" w:hAnsi="Times New Roman" w:cs="Times New Roman"/>
                <w:spacing w:val="-4"/>
                <w:sz w:val="28"/>
                <w:szCs w:val="28"/>
              </w:rPr>
              <w:t>Theo</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Loại</w:t>
            </w:r>
            <w:r>
              <w:rPr>
                <w:rFonts w:ascii="Times New Roman" w:hAnsi="Times New Roman" w:cs="Times New Roman"/>
                <w:spacing w:val="24"/>
                <w:sz w:val="28"/>
                <w:szCs w:val="28"/>
              </w:rPr>
              <w:t xml:space="preserve"> </w:t>
            </w:r>
            <w:r>
              <w:rPr>
                <w:rFonts w:ascii="Times New Roman" w:hAnsi="Times New Roman" w:cs="Times New Roman"/>
                <w:sz w:val="28"/>
                <w:szCs w:val="28"/>
              </w:rPr>
              <w:t>Phòng”</w:t>
            </w:r>
            <w:r>
              <w:rPr>
                <w:rFonts w:ascii="Times New Roman" w:hAnsi="Times New Roman" w:cs="Times New Roman"/>
                <w:spacing w:val="41"/>
                <w:sz w:val="28"/>
                <w:szCs w:val="28"/>
              </w:rPr>
              <w:t xml:space="preserve"> </w:t>
            </w:r>
            <w:r>
              <w:rPr>
                <w:rFonts w:ascii="Times New Roman" w:hAnsi="Times New Roman" w:cs="Times New Roman"/>
                <w:sz w:val="28"/>
                <w:szCs w:val="28"/>
              </w:rPr>
              <w:t>(chỉ</w:t>
            </w:r>
            <w:r>
              <w:rPr>
                <w:rFonts w:ascii="Times New Roman" w:hAnsi="Times New Roman" w:cs="Times New Roman"/>
                <w:spacing w:val="25"/>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8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CboThang</w:t>
            </w:r>
          </w:p>
        </w:tc>
        <w:tc>
          <w:tcPr>
            <w:tcW w:w="15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783"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73"/>
                <w:sz w:val="28"/>
                <w:szCs w:val="28"/>
              </w:rPr>
              <w:t xml:space="preserve"> </w:t>
            </w:r>
            <w:r>
              <w:rPr>
                <w:rFonts w:ascii="Times New Roman" w:hAnsi="Times New Roman" w:cs="Times New Roman"/>
                <w:sz w:val="28"/>
                <w:szCs w:val="28"/>
              </w:rPr>
              <w:t>tháng</w:t>
            </w:r>
            <w:r>
              <w:rPr>
                <w:rFonts w:ascii="Times New Roman" w:hAnsi="Times New Roman" w:cs="Times New Roman"/>
                <w:spacing w:val="74"/>
                <w:sz w:val="28"/>
                <w:szCs w:val="28"/>
              </w:rPr>
              <w:t xml:space="preserve"> </w:t>
            </w:r>
            <w:r>
              <w:rPr>
                <w:rFonts w:ascii="Times New Roman" w:hAnsi="Times New Roman" w:cs="Times New Roman"/>
                <w:sz w:val="28"/>
                <w:szCs w:val="28"/>
              </w:rPr>
              <w:t>cần</w:t>
            </w:r>
            <w:r>
              <w:rPr>
                <w:rFonts w:ascii="Times New Roman" w:hAnsi="Times New Roman" w:cs="Times New Roman"/>
                <w:spacing w:val="73"/>
                <w:sz w:val="28"/>
                <w:szCs w:val="28"/>
              </w:rPr>
              <w:t xml:space="preserve"> </w:t>
            </w:r>
            <w:r>
              <w:rPr>
                <w:rFonts w:ascii="Times New Roman" w:hAnsi="Times New Roman" w:cs="Times New Roman"/>
                <w:sz w:val="28"/>
                <w:szCs w:val="28"/>
              </w:rPr>
              <w:t>lọc</w:t>
            </w:r>
            <w:r>
              <w:rPr>
                <w:rFonts w:ascii="Times New Roman" w:hAnsi="Times New Roman" w:cs="Times New Roman"/>
                <w:spacing w:val="74"/>
                <w:sz w:val="28"/>
                <w:szCs w:val="28"/>
              </w:rPr>
              <w:t xml:space="preserve"> </w:t>
            </w:r>
            <w:r>
              <w:rPr>
                <w:rFonts w:ascii="Times New Roman" w:hAnsi="Times New Roman" w:cs="Times New Roman"/>
                <w:sz w:val="28"/>
                <w:szCs w:val="28"/>
              </w:rPr>
              <w:t>thống</w:t>
            </w:r>
            <w:r>
              <w:rPr>
                <w:rFonts w:ascii="Times New Roman" w:hAnsi="Times New Roman" w:cs="Times New Roman"/>
                <w:spacing w:val="74"/>
                <w:sz w:val="28"/>
                <w:szCs w:val="28"/>
              </w:rPr>
              <w:t xml:space="preserve"> </w:t>
            </w:r>
            <w:r>
              <w:rPr>
                <w:rFonts w:ascii="Times New Roman" w:hAnsi="Times New Roman" w:cs="Times New Roman"/>
                <w:sz w:val="28"/>
                <w:szCs w:val="28"/>
              </w:rPr>
              <w:t>kê</w:t>
            </w:r>
            <w:r>
              <w:rPr>
                <w:rFonts w:ascii="Times New Roman" w:hAnsi="Times New Roman" w:cs="Times New Roman"/>
                <w:spacing w:val="73"/>
                <w:sz w:val="28"/>
                <w:szCs w:val="28"/>
              </w:rPr>
              <w:t xml:space="preserve"> </w:t>
            </w:r>
            <w:r>
              <w:rPr>
                <w:rFonts w:ascii="Times New Roman" w:hAnsi="Times New Roman" w:cs="Times New Roman"/>
                <w:sz w:val="28"/>
                <w:szCs w:val="28"/>
              </w:rPr>
              <w:t>(Tháng</w:t>
            </w:r>
            <w:r>
              <w:rPr>
                <w:rFonts w:ascii="Times New Roman" w:hAnsi="Times New Roman" w:cs="Times New Roman"/>
                <w:spacing w:val="74"/>
                <w:sz w:val="28"/>
                <w:szCs w:val="28"/>
              </w:rPr>
              <w:t xml:space="preserve"> </w:t>
            </w:r>
            <w:r>
              <w:rPr>
                <w:rFonts w:ascii="Times New Roman" w:hAnsi="Times New Roman" w:cs="Times New Roman"/>
                <w:sz w:val="28"/>
                <w:szCs w:val="28"/>
              </w:rPr>
              <w:t>1</w:t>
            </w:r>
            <w:r>
              <w:rPr>
                <w:rFonts w:ascii="Times New Roman" w:hAnsi="Times New Roman" w:cs="Times New Roman"/>
                <w:spacing w:val="73"/>
                <w:sz w:val="28"/>
                <w:szCs w:val="28"/>
              </w:rPr>
              <w:t xml:space="preserve"> </w:t>
            </w:r>
            <w:r>
              <w:rPr>
                <w:rFonts w:ascii="Times New Roman" w:hAnsi="Times New Roman" w:cs="Times New Roman"/>
                <w:spacing w:val="-10"/>
                <w:sz w:val="28"/>
                <w:szCs w:val="28"/>
              </w:rPr>
              <w:t>–</w:t>
            </w:r>
            <w:r>
              <w:rPr>
                <w:rFonts w:ascii="Times New Roman" w:hAnsi="Times New Roman" w:cs="Times New Roman"/>
                <w:spacing w:val="-10"/>
                <w:sz w:val="28"/>
                <w:szCs w:val="28"/>
                <w:lang w:val="en-US"/>
              </w:rPr>
              <w:t xml:space="preserve"> </w:t>
            </w:r>
            <w:r>
              <w:rPr>
                <w:rFonts w:ascii="Times New Roman" w:hAnsi="Times New Roman" w:cs="Times New Roman"/>
                <w:sz w:val="28"/>
                <w:szCs w:val="28"/>
              </w:rPr>
              <w:t>Tháng</w:t>
            </w:r>
            <w:r>
              <w:rPr>
                <w:rFonts w:ascii="Times New Roman" w:hAnsi="Times New Roman" w:cs="Times New Roman"/>
                <w:spacing w:val="20"/>
                <w:sz w:val="28"/>
                <w:szCs w:val="28"/>
              </w:rPr>
              <w:t xml:space="preserve"> </w:t>
            </w:r>
            <w:r>
              <w:rPr>
                <w:rFonts w:ascii="Times New Roman" w:hAnsi="Times New Roman" w:cs="Times New Roman"/>
                <w:sz w:val="28"/>
                <w:szCs w:val="28"/>
              </w:rPr>
              <w:t>12</w:t>
            </w:r>
            <w:r>
              <w:rPr>
                <w:rFonts w:ascii="Times New Roman" w:hAnsi="Times New Roman" w:cs="Times New Roman"/>
                <w:spacing w:val="21"/>
                <w:sz w:val="28"/>
                <w:szCs w:val="28"/>
              </w:rPr>
              <w:t xml:space="preserve"> </w:t>
            </w:r>
            <w:r>
              <w:rPr>
                <w:rFonts w:ascii="Times New Roman" w:hAnsi="Times New Roman" w:cs="Times New Roman"/>
                <w:sz w:val="28"/>
                <w:szCs w:val="28"/>
              </w:rPr>
              <w:t>của</w:t>
            </w:r>
            <w:r>
              <w:rPr>
                <w:rFonts w:ascii="Times New Roman" w:hAnsi="Times New Roman" w:cs="Times New Roman"/>
                <w:spacing w:val="20"/>
                <w:sz w:val="28"/>
                <w:szCs w:val="28"/>
              </w:rPr>
              <w:t xml:space="preserve"> </w:t>
            </w:r>
            <w:r>
              <w:rPr>
                <w:rFonts w:ascii="Times New Roman" w:hAnsi="Times New Roman" w:cs="Times New Roman"/>
                <w:sz w:val="28"/>
                <w:szCs w:val="28"/>
              </w:rPr>
              <w:t>năm</w:t>
            </w:r>
            <w:r>
              <w:rPr>
                <w:rFonts w:ascii="Times New Roman" w:hAnsi="Times New Roman" w:cs="Times New Roman"/>
                <w:spacing w:val="20"/>
                <w:sz w:val="28"/>
                <w:szCs w:val="28"/>
              </w:rPr>
              <w:t xml:space="preserve"> </w:t>
            </w:r>
            <w:r>
              <w:rPr>
                <w:rFonts w:ascii="Times New Roman" w:hAnsi="Times New Roman" w:cs="Times New Roman"/>
                <w:sz w:val="28"/>
                <w:szCs w:val="28"/>
              </w:rPr>
              <w:t>đang</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xem).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822"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TxtTong</w:t>
            </w:r>
          </w:p>
        </w:tc>
        <w:tc>
          <w:tcPr>
            <w:tcW w:w="15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783" w:type="dxa"/>
          </w:tcPr>
          <w:p>
            <w:pPr>
              <w:pStyle w:val="54"/>
              <w:rPr>
                <w:rFonts w:ascii="Times New Roman" w:hAnsi="Times New Roman" w:cs="Times New Roman"/>
                <w:sz w:val="28"/>
                <w:szCs w:val="28"/>
              </w:rPr>
            </w:pPr>
            <w:r>
              <w:rPr>
                <w:rFonts w:ascii="Times New Roman" w:hAnsi="Times New Roman" w:cs="Times New Roman"/>
                <w:sz w:val="28"/>
                <w:szCs w:val="28"/>
              </w:rPr>
              <w:t>Tổng</w:t>
            </w:r>
            <w:r>
              <w:rPr>
                <w:rFonts w:ascii="Times New Roman" w:hAnsi="Times New Roman" w:cs="Times New Roman"/>
                <w:spacing w:val="60"/>
                <w:sz w:val="28"/>
                <w:szCs w:val="28"/>
              </w:rPr>
              <w:t xml:space="preserve"> </w:t>
            </w:r>
            <w:r>
              <w:rPr>
                <w:rFonts w:ascii="Times New Roman" w:hAnsi="Times New Roman" w:cs="Times New Roman"/>
                <w:sz w:val="28"/>
                <w:szCs w:val="28"/>
              </w:rPr>
              <w:t>doanh</w:t>
            </w:r>
            <w:r>
              <w:rPr>
                <w:rFonts w:ascii="Times New Roman" w:hAnsi="Times New Roman" w:cs="Times New Roman"/>
                <w:spacing w:val="60"/>
                <w:sz w:val="28"/>
                <w:szCs w:val="28"/>
              </w:rPr>
              <w:t xml:space="preserve"> </w:t>
            </w:r>
            <w:r>
              <w:rPr>
                <w:rFonts w:ascii="Times New Roman" w:hAnsi="Times New Roman" w:cs="Times New Roman"/>
                <w:sz w:val="28"/>
                <w:szCs w:val="28"/>
              </w:rPr>
              <w:t>thu</w:t>
            </w:r>
            <w:r>
              <w:rPr>
                <w:rFonts w:ascii="Times New Roman" w:hAnsi="Times New Roman" w:cs="Times New Roman"/>
                <w:spacing w:val="60"/>
                <w:sz w:val="28"/>
                <w:szCs w:val="28"/>
              </w:rPr>
              <w:t xml:space="preserve"> </w:t>
            </w:r>
            <w:r>
              <w:rPr>
                <w:rFonts w:ascii="Times New Roman" w:hAnsi="Times New Roman" w:cs="Times New Roman"/>
                <w:sz w:val="28"/>
                <w:szCs w:val="28"/>
              </w:rPr>
              <w:t>của</w:t>
            </w:r>
            <w:r>
              <w:rPr>
                <w:rFonts w:ascii="Times New Roman" w:hAnsi="Times New Roman" w:cs="Times New Roman"/>
                <w:spacing w:val="60"/>
                <w:sz w:val="28"/>
                <w:szCs w:val="28"/>
              </w:rPr>
              <w:t xml:space="preserve"> </w:t>
            </w:r>
            <w:r>
              <w:rPr>
                <w:rFonts w:ascii="Times New Roman" w:hAnsi="Times New Roman" w:cs="Times New Roman"/>
                <w:sz w:val="28"/>
                <w:szCs w:val="28"/>
              </w:rPr>
              <w:t>tháng</w:t>
            </w:r>
            <w:r>
              <w:rPr>
                <w:rFonts w:ascii="Times New Roman" w:hAnsi="Times New Roman" w:cs="Times New Roman"/>
                <w:spacing w:val="61"/>
                <w:sz w:val="28"/>
                <w:szCs w:val="28"/>
              </w:rPr>
              <w:t xml:space="preserve"> </w:t>
            </w:r>
            <w:r>
              <w:rPr>
                <w:rFonts w:ascii="Times New Roman" w:hAnsi="Times New Roman" w:cs="Times New Roman"/>
                <w:sz w:val="28"/>
                <w:szCs w:val="28"/>
              </w:rPr>
              <w:t>đang</w:t>
            </w:r>
            <w:r>
              <w:rPr>
                <w:rFonts w:ascii="Times New Roman" w:hAnsi="Times New Roman" w:cs="Times New Roman"/>
                <w:spacing w:val="60"/>
                <w:sz w:val="28"/>
                <w:szCs w:val="28"/>
              </w:rPr>
              <w:t xml:space="preserve"> </w:t>
            </w:r>
            <w:r>
              <w:rPr>
                <w:rFonts w:ascii="Times New Roman" w:hAnsi="Times New Roman" w:cs="Times New Roman"/>
                <w:sz w:val="28"/>
                <w:szCs w:val="28"/>
              </w:rPr>
              <w:t>chọn</w:t>
            </w:r>
            <w:r>
              <w:rPr>
                <w:rFonts w:ascii="Times New Roman" w:hAnsi="Times New Roman" w:cs="Times New Roman"/>
                <w:spacing w:val="60"/>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8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DgLoaiPhong</w:t>
            </w:r>
          </w:p>
        </w:tc>
        <w:tc>
          <w:tcPr>
            <w:tcW w:w="150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783" w:type="dxa"/>
          </w:tcPr>
          <w:p>
            <w:pPr>
              <w:pStyle w:val="54"/>
              <w:rPr>
                <w:rFonts w:ascii="Times New Roman" w:hAnsi="Times New Roman" w:cs="Times New Roman"/>
                <w:sz w:val="28"/>
                <w:szCs w:val="28"/>
              </w:rPr>
            </w:pPr>
            <w:r>
              <w:rPr>
                <w:rFonts w:ascii="Times New Roman" w:hAnsi="Times New Roman" w:cs="Times New Roman"/>
                <w:sz w:val="28"/>
                <w:szCs w:val="28"/>
              </w:rPr>
              <w:t>Bảng</w:t>
            </w:r>
            <w:r>
              <w:rPr>
                <w:rFonts w:ascii="Times New Roman" w:hAnsi="Times New Roman" w:cs="Times New Roman"/>
                <w:spacing w:val="-5"/>
                <w:sz w:val="28"/>
                <w:szCs w:val="28"/>
              </w:rPr>
              <w:t xml:space="preserve"> </w:t>
            </w:r>
            <w:r>
              <w:rPr>
                <w:rFonts w:ascii="Times New Roman" w:hAnsi="Times New Roman" w:cs="Times New Roman"/>
                <w:sz w:val="28"/>
                <w:szCs w:val="28"/>
              </w:rPr>
              <w:t>thống</w:t>
            </w:r>
            <w:r>
              <w:rPr>
                <w:rFonts w:ascii="Times New Roman" w:hAnsi="Times New Roman" w:cs="Times New Roman"/>
                <w:spacing w:val="-4"/>
                <w:sz w:val="28"/>
                <w:szCs w:val="28"/>
              </w:rPr>
              <w:t xml:space="preserve"> </w:t>
            </w:r>
            <w:r>
              <w:rPr>
                <w:rFonts w:ascii="Times New Roman" w:hAnsi="Times New Roman" w:cs="Times New Roman"/>
                <w:sz w:val="28"/>
                <w:szCs w:val="28"/>
              </w:rPr>
              <w:t>kê</w:t>
            </w:r>
            <w:r>
              <w:rPr>
                <w:rFonts w:ascii="Times New Roman" w:hAnsi="Times New Roman" w:cs="Times New Roman"/>
                <w:spacing w:val="-4"/>
                <w:sz w:val="28"/>
                <w:szCs w:val="28"/>
              </w:rPr>
              <w:t xml:space="preserve"> </w:t>
            </w:r>
            <w:r>
              <w:rPr>
                <w:rFonts w:ascii="Times New Roman" w:hAnsi="Times New Roman" w:cs="Times New Roman"/>
                <w:sz w:val="28"/>
                <w:szCs w:val="28"/>
              </w:rPr>
              <w:t>doanh</w:t>
            </w:r>
            <w:r>
              <w:rPr>
                <w:rFonts w:ascii="Times New Roman" w:hAnsi="Times New Roman" w:cs="Times New Roman"/>
                <w:spacing w:val="-4"/>
                <w:sz w:val="28"/>
                <w:szCs w:val="28"/>
              </w:rPr>
              <w:t xml:space="preserve"> </w:t>
            </w:r>
            <w:r>
              <w:rPr>
                <w:rFonts w:ascii="Times New Roman" w:hAnsi="Times New Roman" w:cs="Times New Roman"/>
                <w:sz w:val="28"/>
                <w:szCs w:val="28"/>
              </w:rPr>
              <w:t>thu</w:t>
            </w:r>
            <w:r>
              <w:rPr>
                <w:rFonts w:ascii="Times New Roman" w:hAnsi="Times New Roman" w:cs="Times New Roman"/>
                <w:spacing w:val="-4"/>
                <w:sz w:val="28"/>
                <w:szCs w:val="28"/>
              </w:rPr>
              <w:t xml:space="preserve"> </w:t>
            </w:r>
            <w:r>
              <w:rPr>
                <w:rFonts w:ascii="Times New Roman" w:hAnsi="Times New Roman" w:cs="Times New Roman"/>
                <w:sz w:val="28"/>
                <w:szCs w:val="28"/>
              </w:rPr>
              <w:t>phân</w:t>
            </w:r>
            <w:r>
              <w:rPr>
                <w:rFonts w:ascii="Times New Roman" w:hAnsi="Times New Roman" w:cs="Times New Roman"/>
                <w:spacing w:val="-4"/>
                <w:sz w:val="28"/>
                <w:szCs w:val="28"/>
              </w:rPr>
              <w:t xml:space="preserve"> </w:t>
            </w:r>
            <w:r>
              <w:rPr>
                <w:rFonts w:ascii="Times New Roman" w:hAnsi="Times New Roman" w:cs="Times New Roman"/>
                <w:sz w:val="28"/>
                <w:szCs w:val="28"/>
              </w:rPr>
              <w:t>theo</w:t>
            </w:r>
            <w:r>
              <w:rPr>
                <w:rFonts w:ascii="Times New Roman" w:hAnsi="Times New Roman" w:cs="Times New Roman"/>
                <w:spacing w:val="-4"/>
                <w:sz w:val="28"/>
                <w:szCs w:val="28"/>
              </w:rPr>
              <w:t xml:space="preserve"> </w:t>
            </w:r>
            <w:r>
              <w:rPr>
                <w:rFonts w:ascii="Times New Roman" w:hAnsi="Times New Roman" w:cs="Times New Roman"/>
                <w:sz w:val="28"/>
                <w:szCs w:val="28"/>
              </w:rPr>
              <w:t>loại</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phòng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 xml:space="preserve">với các cột: Loại Phòng, Số Lượt, Doanh Thu, Tỷ Lệ (thanh ProgressBar và %). Toàn bộ chỉ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82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150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83"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thống</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kê.</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9966"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2280"/>
        <w:gridCol w:w="68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bookmarkStart w:id="329" w:name="_Toc170334112"/>
            <w:r>
              <w:rPr>
                <w:rFonts w:ascii="Times New Roman" w:hAnsi="Times New Roman" w:cs="Times New Roman"/>
                <w:b/>
                <w:spacing w:val="-5"/>
                <w:w w:val="125"/>
                <w:sz w:val="28"/>
                <w:szCs w:val="28"/>
              </w:rPr>
              <w:t>STT</w:t>
            </w:r>
          </w:p>
        </w:tc>
        <w:tc>
          <w:tcPr>
            <w:tcW w:w="2280" w:type="dxa"/>
          </w:tcPr>
          <w:p>
            <w:pPr>
              <w:pStyle w:val="54"/>
              <w:jc w:val="center"/>
              <w:rPr>
                <w:rFonts w:ascii="Times New Roman" w:hAnsi="Times New Roman" w:cs="Times New Roman"/>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816" w:type="dxa"/>
          </w:tcPr>
          <w:p>
            <w:pPr>
              <w:pStyle w:val="54"/>
              <w:jc w:val="center"/>
              <w:rPr>
                <w:rFonts w:ascii="Times New Roman" w:hAnsi="Times New Roman" w:cs="Times New Roman"/>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Màn</w:t>
            </w:r>
            <w:r>
              <w:rPr>
                <w:rFonts w:ascii="Times New Roman" w:hAnsi="Times New Roman" w:cs="Times New Roman"/>
                <w:spacing w:val="16"/>
                <w:sz w:val="28"/>
                <w:szCs w:val="28"/>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mở</w:t>
            </w:r>
          </w:p>
        </w:tc>
        <w:tc>
          <w:tcPr>
            <w:tcW w:w="6816"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24"/>
                <w:sz w:val="28"/>
                <w:szCs w:val="28"/>
              </w:rPr>
              <w:t xml:space="preserve"> </w:t>
            </w:r>
            <w:r>
              <w:rPr>
                <w:rFonts w:ascii="Times New Roman" w:hAnsi="Times New Roman" w:cs="Times New Roman"/>
                <w:sz w:val="28"/>
                <w:szCs w:val="28"/>
              </w:rPr>
              <w:t>dữ</w:t>
            </w:r>
            <w:r>
              <w:rPr>
                <w:rFonts w:ascii="Times New Roman" w:hAnsi="Times New Roman" w:cs="Times New Roman"/>
                <w:spacing w:val="25"/>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z w:val="28"/>
                <w:szCs w:val="28"/>
              </w:rPr>
              <w:t>thống</w:t>
            </w:r>
            <w:r>
              <w:rPr>
                <w:rFonts w:ascii="Times New Roman" w:hAnsi="Times New Roman" w:cs="Times New Roman"/>
                <w:spacing w:val="25"/>
                <w:sz w:val="28"/>
                <w:szCs w:val="28"/>
              </w:rPr>
              <w:t xml:space="preserve"> </w:t>
            </w:r>
            <w:r>
              <w:rPr>
                <w:rFonts w:ascii="Times New Roman" w:hAnsi="Times New Roman" w:cs="Times New Roman"/>
                <w:sz w:val="28"/>
                <w:szCs w:val="28"/>
              </w:rPr>
              <w:t>kê</w:t>
            </w:r>
            <w:r>
              <w:rPr>
                <w:rFonts w:ascii="Times New Roman" w:hAnsi="Times New Roman" w:cs="Times New Roman"/>
                <w:spacing w:val="25"/>
                <w:sz w:val="28"/>
                <w:szCs w:val="28"/>
              </w:rPr>
              <w:t xml:space="preserve"> </w:t>
            </w:r>
            <w:r>
              <w:rPr>
                <w:rFonts w:ascii="Times New Roman" w:hAnsi="Times New Roman" w:cs="Times New Roman"/>
                <w:sz w:val="28"/>
                <w:szCs w:val="28"/>
              </w:rPr>
              <w:t>cho</w:t>
            </w:r>
            <w:r>
              <w:rPr>
                <w:rFonts w:ascii="Times New Roman" w:hAnsi="Times New Roman" w:cs="Times New Roman"/>
                <w:spacing w:val="25"/>
                <w:sz w:val="28"/>
                <w:szCs w:val="28"/>
              </w:rPr>
              <w:t xml:space="preserve"> </w:t>
            </w:r>
            <w:r>
              <w:rPr>
                <w:rFonts w:ascii="Times New Roman" w:hAnsi="Times New Roman" w:cs="Times New Roman"/>
                <w:sz w:val="28"/>
                <w:szCs w:val="28"/>
              </w:rPr>
              <w:t>cả</w:t>
            </w:r>
            <w:r>
              <w:rPr>
                <w:rFonts w:ascii="Times New Roman" w:hAnsi="Times New Roman" w:cs="Times New Roman"/>
                <w:spacing w:val="24"/>
                <w:sz w:val="28"/>
                <w:szCs w:val="28"/>
              </w:rPr>
              <w:t xml:space="preserve"> </w:t>
            </w:r>
            <w:r>
              <w:rPr>
                <w:rFonts w:ascii="Times New Roman" w:hAnsi="Times New Roman" w:cs="Times New Roman"/>
                <w:sz w:val="28"/>
                <w:szCs w:val="28"/>
              </w:rPr>
              <w:t>năm</w:t>
            </w:r>
            <w:r>
              <w:rPr>
                <w:rFonts w:ascii="Times New Roman" w:hAnsi="Times New Roman" w:cs="Times New Roman"/>
                <w:spacing w:val="26"/>
                <w:sz w:val="28"/>
                <w:szCs w:val="28"/>
              </w:rPr>
              <w:t xml:space="preserve"> </w:t>
            </w:r>
            <w:r>
              <w:rPr>
                <w:rFonts w:ascii="Times New Roman" w:hAnsi="Times New Roman" w:cs="Times New Roman"/>
                <w:sz w:val="28"/>
                <w:szCs w:val="28"/>
              </w:rPr>
              <w:t>đang</w:t>
            </w:r>
            <w:r>
              <w:rPr>
                <w:rFonts w:ascii="Times New Roman" w:hAnsi="Times New Roman" w:cs="Times New Roman"/>
                <w:spacing w:val="25"/>
                <w:sz w:val="28"/>
                <w:szCs w:val="28"/>
              </w:rPr>
              <w:t xml:space="preserve"> </w:t>
            </w:r>
            <w:r>
              <w:rPr>
                <w:rFonts w:ascii="Times New Roman" w:hAnsi="Times New Roman" w:cs="Times New Roman"/>
                <w:sz w:val="28"/>
                <w:szCs w:val="28"/>
              </w:rPr>
              <w:t>chọn</w:t>
            </w:r>
            <w:r>
              <w:rPr>
                <w:rFonts w:ascii="Times New Roman" w:hAnsi="Times New Roman" w:cs="Times New Roman"/>
                <w:spacing w:val="25"/>
                <w:sz w:val="28"/>
                <w:szCs w:val="28"/>
              </w:rPr>
              <w:t xml:space="preserve"> </w:t>
            </w:r>
            <w:r>
              <w:rPr>
                <w:rFonts w:ascii="Times New Roman" w:hAnsi="Times New Roman" w:cs="Times New Roman"/>
                <w:sz w:val="28"/>
                <w:szCs w:val="28"/>
              </w:rPr>
              <w:t>ở</w:t>
            </w:r>
            <w:r>
              <w:rPr>
                <w:rFonts w:ascii="Times New Roman" w:hAnsi="Times New Roman" w:cs="Times New Roman"/>
                <w:spacing w:val="26"/>
                <w:sz w:val="28"/>
                <w:szCs w:val="28"/>
              </w:rPr>
              <w:t xml:space="preserve"> </w:t>
            </w:r>
            <w:r>
              <w:rPr>
                <w:rFonts w:ascii="Times New Roman" w:hAnsi="Times New Roman" w:cs="Times New Roman"/>
                <w:sz w:val="28"/>
                <w:szCs w:val="28"/>
              </w:rPr>
              <w:t>màn</w:t>
            </w:r>
            <w:r>
              <w:rPr>
                <w:rFonts w:ascii="Times New Roman" w:hAnsi="Times New Roman" w:cs="Times New Roman"/>
                <w:spacing w:val="25"/>
                <w:sz w:val="28"/>
                <w:szCs w:val="28"/>
              </w:rPr>
              <w:t xml:space="preserve"> </w:t>
            </w:r>
            <w:r>
              <w:rPr>
                <w:rFonts w:ascii="Times New Roman" w:hAnsi="Times New Roman" w:cs="Times New Roman"/>
                <w:sz w:val="28"/>
                <w:szCs w:val="28"/>
              </w:rPr>
              <w:t>hình</w:t>
            </w:r>
            <w:r>
              <w:rPr>
                <w:rFonts w:ascii="Times New Roman" w:hAnsi="Times New Roman" w:cs="Times New Roman"/>
                <w:spacing w:val="24"/>
                <w:sz w:val="28"/>
                <w:szCs w:val="28"/>
              </w:rPr>
              <w:t xml:space="preserve"> </w:t>
            </w:r>
            <w:r>
              <w:rPr>
                <w:rFonts w:ascii="Times New Roman" w:hAnsi="Times New Roman" w:cs="Times New Roman"/>
                <w:spacing w:val="-5"/>
                <w:sz w:val="28"/>
                <w:szCs w:val="28"/>
              </w:rPr>
              <w:t>Báo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Cáo, hiển thị doanh thu và lượt đặt phân theo từng loại phòng, kèm tỷ lệ phần trăm dạng thanh tiến độ.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16"/>
                <w:sz w:val="28"/>
                <w:szCs w:val="28"/>
              </w:rPr>
              <w:t xml:space="preserve"> </w:t>
            </w:r>
            <w:r>
              <w:rPr>
                <w:rFonts w:ascii="Times New Roman" w:hAnsi="Times New Roman" w:cs="Times New Roman"/>
                <w:sz w:val="28"/>
                <w:szCs w:val="28"/>
              </w:rPr>
              <w:t>tháng</w:t>
            </w:r>
            <w:r>
              <w:rPr>
                <w:rFonts w:ascii="Times New Roman" w:hAnsi="Times New Roman" w:cs="Times New Roman"/>
                <w:spacing w:val="16"/>
                <w:sz w:val="28"/>
                <w:szCs w:val="28"/>
              </w:rPr>
              <w:t xml:space="preserve"> </w:t>
            </w:r>
            <w:r>
              <w:rPr>
                <w:rFonts w:ascii="Times New Roman" w:hAnsi="Times New Roman" w:cs="Times New Roman"/>
                <w:sz w:val="28"/>
                <w:szCs w:val="28"/>
              </w:rPr>
              <w:t>trong</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ComboBox</w:t>
            </w:r>
          </w:p>
        </w:tc>
        <w:tc>
          <w:tcPr>
            <w:tcW w:w="681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32"/>
                <w:sz w:val="28"/>
                <w:szCs w:val="28"/>
              </w:rPr>
              <w:t xml:space="preserve"> </w:t>
            </w:r>
            <w:r>
              <w:rPr>
                <w:rFonts w:ascii="Times New Roman" w:hAnsi="Times New Roman" w:cs="Times New Roman"/>
                <w:sz w:val="28"/>
                <w:szCs w:val="28"/>
              </w:rPr>
              <w:t>lại</w:t>
            </w:r>
            <w:r>
              <w:rPr>
                <w:rFonts w:ascii="Times New Roman" w:hAnsi="Times New Roman" w:cs="Times New Roman"/>
                <w:spacing w:val="33"/>
                <w:sz w:val="28"/>
                <w:szCs w:val="28"/>
              </w:rPr>
              <w:t xml:space="preserve"> </w:t>
            </w:r>
            <w:r>
              <w:rPr>
                <w:rFonts w:ascii="Times New Roman" w:hAnsi="Times New Roman" w:cs="Times New Roman"/>
                <w:sz w:val="28"/>
                <w:szCs w:val="28"/>
              </w:rPr>
              <w:t>dữ</w:t>
            </w:r>
            <w:r>
              <w:rPr>
                <w:rFonts w:ascii="Times New Roman" w:hAnsi="Times New Roman" w:cs="Times New Roman"/>
                <w:spacing w:val="32"/>
                <w:sz w:val="28"/>
                <w:szCs w:val="28"/>
              </w:rPr>
              <w:t xml:space="preserve"> </w:t>
            </w:r>
            <w:r>
              <w:rPr>
                <w:rFonts w:ascii="Times New Roman" w:hAnsi="Times New Roman" w:cs="Times New Roman"/>
                <w:sz w:val="28"/>
                <w:szCs w:val="28"/>
              </w:rPr>
              <w:t>liệu</w:t>
            </w:r>
            <w:r>
              <w:rPr>
                <w:rFonts w:ascii="Times New Roman" w:hAnsi="Times New Roman" w:cs="Times New Roman"/>
                <w:spacing w:val="33"/>
                <w:sz w:val="28"/>
                <w:szCs w:val="28"/>
              </w:rPr>
              <w:t xml:space="preserve"> </w:t>
            </w:r>
            <w:r>
              <w:rPr>
                <w:rFonts w:ascii="Times New Roman" w:hAnsi="Times New Roman" w:cs="Times New Roman"/>
                <w:sz w:val="28"/>
                <w:szCs w:val="28"/>
              </w:rPr>
              <w:t>thống</w:t>
            </w:r>
            <w:r>
              <w:rPr>
                <w:rFonts w:ascii="Times New Roman" w:hAnsi="Times New Roman" w:cs="Times New Roman"/>
                <w:spacing w:val="32"/>
                <w:sz w:val="28"/>
                <w:szCs w:val="28"/>
              </w:rPr>
              <w:t xml:space="preserve"> </w:t>
            </w:r>
            <w:r>
              <w:rPr>
                <w:rFonts w:ascii="Times New Roman" w:hAnsi="Times New Roman" w:cs="Times New Roman"/>
                <w:sz w:val="28"/>
                <w:szCs w:val="28"/>
              </w:rPr>
              <w:t>kê</w:t>
            </w:r>
            <w:r>
              <w:rPr>
                <w:rFonts w:ascii="Times New Roman" w:hAnsi="Times New Roman" w:cs="Times New Roman"/>
                <w:spacing w:val="33"/>
                <w:sz w:val="28"/>
                <w:szCs w:val="28"/>
              </w:rPr>
              <w:t xml:space="preserve"> </w:t>
            </w:r>
            <w:r>
              <w:rPr>
                <w:rFonts w:ascii="Times New Roman" w:hAnsi="Times New Roman" w:cs="Times New Roman"/>
                <w:sz w:val="28"/>
                <w:szCs w:val="28"/>
              </w:rPr>
              <w:t>theo</w:t>
            </w:r>
            <w:r>
              <w:rPr>
                <w:rFonts w:ascii="Times New Roman" w:hAnsi="Times New Roman" w:cs="Times New Roman"/>
                <w:spacing w:val="32"/>
                <w:sz w:val="28"/>
                <w:szCs w:val="28"/>
              </w:rPr>
              <w:t xml:space="preserve"> </w:t>
            </w:r>
            <w:r>
              <w:rPr>
                <w:rFonts w:ascii="Times New Roman" w:hAnsi="Times New Roman" w:cs="Times New Roman"/>
                <w:sz w:val="28"/>
                <w:szCs w:val="28"/>
              </w:rPr>
              <w:t>tháng</w:t>
            </w:r>
            <w:r>
              <w:rPr>
                <w:rFonts w:ascii="Times New Roman" w:hAnsi="Times New Roman" w:cs="Times New Roman"/>
                <w:spacing w:val="33"/>
                <w:sz w:val="28"/>
                <w:szCs w:val="28"/>
              </w:rPr>
              <w:t xml:space="preserve"> </w:t>
            </w:r>
            <w:r>
              <w:rPr>
                <w:rFonts w:ascii="Times New Roman" w:hAnsi="Times New Roman" w:cs="Times New Roman"/>
                <w:sz w:val="28"/>
                <w:szCs w:val="28"/>
              </w:rPr>
              <w:t>đã</w:t>
            </w:r>
            <w:r>
              <w:rPr>
                <w:rFonts w:ascii="Times New Roman" w:hAnsi="Times New Roman" w:cs="Times New Roman"/>
                <w:spacing w:val="32"/>
                <w:sz w:val="28"/>
                <w:szCs w:val="28"/>
              </w:rPr>
              <w:t xml:space="preserve"> </w:t>
            </w:r>
            <w:r>
              <w:rPr>
                <w:rFonts w:ascii="Times New Roman" w:hAnsi="Times New Roman" w:cs="Times New Roman"/>
                <w:sz w:val="28"/>
                <w:szCs w:val="28"/>
              </w:rPr>
              <w:t>chọn</w:t>
            </w:r>
            <w:r>
              <w:rPr>
                <w:rFonts w:ascii="Times New Roman" w:hAnsi="Times New Roman" w:cs="Times New Roman"/>
                <w:spacing w:val="33"/>
                <w:sz w:val="28"/>
                <w:szCs w:val="28"/>
              </w:rPr>
              <w:t xml:space="preserve"> </w:t>
            </w:r>
            <w:r>
              <w:rPr>
                <w:rFonts w:ascii="Times New Roman" w:hAnsi="Times New Roman" w:cs="Times New Roman"/>
                <w:sz w:val="28"/>
                <w:szCs w:val="28"/>
              </w:rPr>
              <w:t>(hoặc</w:t>
            </w:r>
            <w:r>
              <w:rPr>
                <w:rFonts w:ascii="Times New Roman" w:hAnsi="Times New Roman" w:cs="Times New Roman"/>
                <w:spacing w:val="32"/>
                <w:sz w:val="28"/>
                <w:szCs w:val="28"/>
              </w:rPr>
              <w:t xml:space="preserve"> </w:t>
            </w:r>
            <w:r>
              <w:rPr>
                <w:rFonts w:ascii="Times New Roman" w:hAnsi="Times New Roman" w:cs="Times New Roman"/>
                <w:sz w:val="28"/>
                <w:szCs w:val="28"/>
              </w:rPr>
              <w:t>cả</w:t>
            </w:r>
            <w:r>
              <w:rPr>
                <w:rFonts w:ascii="Times New Roman" w:hAnsi="Times New Roman" w:cs="Times New Roman"/>
                <w:spacing w:val="33"/>
                <w:sz w:val="28"/>
                <w:szCs w:val="28"/>
              </w:rPr>
              <w:t xml:space="preserve"> </w:t>
            </w:r>
            <w:r>
              <w:rPr>
                <w:rFonts w:ascii="Times New Roman" w:hAnsi="Times New Roman" w:cs="Times New Roman"/>
                <w:spacing w:val="-2"/>
                <w:sz w:val="28"/>
                <w:szCs w:val="28"/>
              </w:rPr>
              <w:t>năm),</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cập</w:t>
            </w:r>
            <w:r>
              <w:rPr>
                <w:rFonts w:ascii="Times New Roman" w:hAnsi="Times New Roman" w:cs="Times New Roman"/>
                <w:spacing w:val="19"/>
                <w:sz w:val="28"/>
                <w:szCs w:val="28"/>
              </w:rPr>
              <w:t xml:space="preserve"> </w:t>
            </w:r>
            <w:r>
              <w:rPr>
                <w:rFonts w:ascii="Times New Roman" w:hAnsi="Times New Roman" w:cs="Times New Roman"/>
                <w:sz w:val="28"/>
                <w:szCs w:val="28"/>
              </w:rPr>
              <w:t>nhật</w:t>
            </w:r>
            <w:r>
              <w:rPr>
                <w:rFonts w:ascii="Times New Roman" w:hAnsi="Times New Roman" w:cs="Times New Roman"/>
                <w:spacing w:val="20"/>
                <w:sz w:val="28"/>
                <w:szCs w:val="28"/>
              </w:rPr>
              <w:t xml:space="preserve"> </w:t>
            </w:r>
            <w:r>
              <w:rPr>
                <w:rFonts w:ascii="Times New Roman" w:hAnsi="Times New Roman" w:cs="Times New Roman"/>
                <w:sz w:val="28"/>
                <w:szCs w:val="28"/>
              </w:rPr>
              <w:t>bảng</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0"/>
                <w:sz w:val="28"/>
                <w:szCs w:val="28"/>
              </w:rPr>
              <w:t xml:space="preserve"> </w:t>
            </w:r>
            <w:r>
              <w:rPr>
                <w:rFonts w:ascii="Times New Roman" w:hAnsi="Times New Roman" w:cs="Times New Roman"/>
                <w:sz w:val="28"/>
                <w:szCs w:val="28"/>
              </w:rPr>
              <w:t>tổng</w:t>
            </w:r>
            <w:r>
              <w:rPr>
                <w:rFonts w:ascii="Times New Roman" w:hAnsi="Times New Roman" w:cs="Times New Roman"/>
                <w:spacing w:val="20"/>
                <w:sz w:val="28"/>
                <w:szCs w:val="28"/>
              </w:rPr>
              <w:t xml:space="preserve"> </w:t>
            </w:r>
            <w:r>
              <w:rPr>
                <w:rFonts w:ascii="Times New Roman" w:hAnsi="Times New Roman" w:cs="Times New Roman"/>
                <w:sz w:val="28"/>
                <w:szCs w:val="28"/>
              </w:rPr>
              <w:t>doanh</w:t>
            </w:r>
            <w:r>
              <w:rPr>
                <w:rFonts w:ascii="Times New Roman" w:hAnsi="Times New Roman" w:cs="Times New Roman"/>
                <w:spacing w:val="19"/>
                <w:sz w:val="28"/>
                <w:szCs w:val="28"/>
              </w:rPr>
              <w:t xml:space="preserve"> </w:t>
            </w:r>
            <w:r>
              <w:rPr>
                <w:rFonts w:ascii="Times New Roman" w:hAnsi="Times New Roman" w:cs="Times New Roman"/>
                <w:sz w:val="28"/>
                <w:szCs w:val="28"/>
              </w:rPr>
              <w:t>thu</w:t>
            </w:r>
            <w:r>
              <w:rPr>
                <w:rFonts w:ascii="Times New Roman" w:hAnsi="Times New Roman" w:cs="Times New Roman"/>
                <w:spacing w:val="20"/>
                <w:sz w:val="28"/>
                <w:szCs w:val="28"/>
              </w:rPr>
              <w:t xml:space="preserve"> </w:t>
            </w: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phía</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trên.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“Đóng”</w:t>
            </w:r>
          </w:p>
        </w:tc>
        <w:tc>
          <w:tcPr>
            <w:tcW w:w="6816"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7"/>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và</w:t>
            </w:r>
            <w:r>
              <w:rPr>
                <w:rFonts w:ascii="Times New Roman" w:hAnsi="Times New Roman" w:cs="Times New Roman"/>
                <w:spacing w:val="18"/>
                <w:sz w:val="28"/>
                <w:szCs w:val="28"/>
              </w:rPr>
              <w:t xml:space="preserve"> </w:t>
            </w:r>
            <w:r>
              <w:rPr>
                <w:rFonts w:ascii="Times New Roman" w:hAnsi="Times New Roman" w:cs="Times New Roman"/>
                <w:sz w:val="28"/>
                <w:szCs w:val="28"/>
              </w:rPr>
              <w:t>trở</w:t>
            </w:r>
            <w:r>
              <w:rPr>
                <w:rFonts w:ascii="Times New Roman" w:hAnsi="Times New Roman" w:cs="Times New Roman"/>
                <w:spacing w:val="18"/>
                <w:sz w:val="28"/>
                <w:szCs w:val="28"/>
              </w:rPr>
              <w:t xml:space="preserve"> </w:t>
            </w:r>
            <w:r>
              <w:rPr>
                <w:rFonts w:ascii="Times New Roman" w:hAnsi="Times New Roman" w:cs="Times New Roman"/>
                <w:sz w:val="28"/>
                <w:szCs w:val="28"/>
              </w:rPr>
              <w:t>về</w:t>
            </w:r>
            <w:r>
              <w:rPr>
                <w:rFonts w:ascii="Times New Roman" w:hAnsi="Times New Roman" w:cs="Times New Roman"/>
                <w:spacing w:val="18"/>
                <w:sz w:val="28"/>
                <w:szCs w:val="28"/>
              </w:rPr>
              <w:t xml:space="preserve"> </w:t>
            </w:r>
            <w:r>
              <w:rPr>
                <w:rFonts w:ascii="Times New Roman" w:hAnsi="Times New Roman" w:cs="Times New Roman"/>
                <w:sz w:val="28"/>
                <w:szCs w:val="28"/>
              </w:rPr>
              <w:t>màn</w:t>
            </w:r>
            <w:r>
              <w:rPr>
                <w:rFonts w:ascii="Times New Roman" w:hAnsi="Times New Roman" w:cs="Times New Roman"/>
                <w:spacing w:val="18"/>
                <w:sz w:val="28"/>
                <w:szCs w:val="28"/>
              </w:rPr>
              <w:t xml:space="preserve"> </w:t>
            </w:r>
            <w:r>
              <w:rPr>
                <w:rFonts w:ascii="Times New Roman" w:hAnsi="Times New Roman" w:cs="Times New Roman"/>
                <w:sz w:val="28"/>
                <w:szCs w:val="28"/>
              </w:rPr>
              <w:t>hình</w:t>
            </w:r>
            <w:r>
              <w:rPr>
                <w:rFonts w:ascii="Times New Roman" w:hAnsi="Times New Roman" w:cs="Times New Roman"/>
                <w:spacing w:val="18"/>
                <w:sz w:val="28"/>
                <w:szCs w:val="28"/>
              </w:rPr>
              <w:t xml:space="preserve"> </w:t>
            </w:r>
            <w:r>
              <w:rPr>
                <w:rFonts w:ascii="Times New Roman" w:hAnsi="Times New Roman" w:cs="Times New Roman"/>
                <w:sz w:val="28"/>
                <w:szCs w:val="28"/>
              </w:rPr>
              <w:t>Báo</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Cáo.</w:t>
            </w:r>
          </w:p>
        </w:tc>
      </w:tr>
    </w:tbl>
    <w:p>
      <w:pPr>
        <w:pStyle w:val="53"/>
        <w:widowControl w:val="0"/>
        <w:rPr>
          <w:rFonts w:ascii="Times New Roman" w:hAnsi="Times New Roman"/>
          <w:sz w:val="28"/>
          <w:szCs w:val="28"/>
        </w:rPr>
      </w:pPr>
      <w:r>
        <w:rPr>
          <w:rFonts w:ascii="Times New Roman" w:hAnsi="Times New Roman"/>
          <w:sz w:val="28"/>
          <w:szCs w:val="28"/>
        </w:rPr>
        <w:t xml:space="preserve">Màn hình </w:t>
      </w:r>
      <w:bookmarkEnd w:id="329"/>
      <w:r>
        <w:rPr>
          <w:rFonts w:ascii="Times New Roman" w:hAnsi="Times New Roman"/>
          <w:sz w:val="28"/>
          <w:szCs w:val="28"/>
        </w:rPr>
        <w:t>Báo cáo thống kê doanh thu theo phòng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301490" cy="3738880"/>
            <wp:effectExtent l="0" t="0" r="11430" b="1016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61"/>
                    <a:stretch>
                      <a:fillRect/>
                    </a:stretch>
                  </pic:blipFill>
                  <pic:spPr>
                    <a:xfrm>
                      <a:off x="0" y="0"/>
                      <a:ext cx="4301490" cy="373888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35"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1815"/>
        <w:gridCol w:w="1530"/>
        <w:gridCol w:w="57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81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3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574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74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8"/>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tiêu</w:t>
            </w:r>
            <w:r>
              <w:rPr>
                <w:rFonts w:ascii="Times New Roman" w:hAnsi="Times New Roman" w:cs="Times New Roman"/>
                <w:spacing w:val="29"/>
                <w:sz w:val="28"/>
                <w:szCs w:val="28"/>
              </w:rPr>
              <w:t xml:space="preserve"> </w:t>
            </w:r>
            <w:r>
              <w:rPr>
                <w:rFonts w:ascii="Times New Roman" w:hAnsi="Times New Roman" w:cs="Times New Roman"/>
                <w:sz w:val="28"/>
                <w:szCs w:val="28"/>
              </w:rPr>
              <w:t>đề</w:t>
            </w:r>
            <w:r>
              <w:rPr>
                <w:rFonts w:ascii="Times New Roman" w:hAnsi="Times New Roman" w:cs="Times New Roman"/>
                <w:spacing w:val="28"/>
                <w:sz w:val="28"/>
                <w:szCs w:val="28"/>
              </w:rPr>
              <w:t xml:space="preserve"> </w:t>
            </w:r>
            <w:r>
              <w:rPr>
                <w:rFonts w:ascii="Times New Roman" w:hAnsi="Times New Roman" w:cs="Times New Roman"/>
                <w:sz w:val="28"/>
                <w:szCs w:val="28"/>
              </w:rPr>
              <w:t>“Thống</w:t>
            </w:r>
            <w:r>
              <w:rPr>
                <w:rFonts w:ascii="Times New Roman" w:hAnsi="Times New Roman" w:cs="Times New Roman"/>
                <w:spacing w:val="29"/>
                <w:sz w:val="28"/>
                <w:szCs w:val="28"/>
              </w:rPr>
              <w:t xml:space="preserve"> </w:t>
            </w:r>
            <w:r>
              <w:rPr>
                <w:rFonts w:ascii="Times New Roman" w:hAnsi="Times New Roman" w:cs="Times New Roman"/>
                <w:sz w:val="28"/>
                <w:szCs w:val="28"/>
              </w:rPr>
              <w:t>Kê</w:t>
            </w:r>
            <w:r>
              <w:rPr>
                <w:rFonts w:ascii="Times New Roman" w:hAnsi="Times New Roman" w:cs="Times New Roman"/>
                <w:spacing w:val="29"/>
                <w:sz w:val="28"/>
                <w:szCs w:val="28"/>
              </w:rPr>
              <w:t xml:space="preserve"> </w:t>
            </w:r>
            <w:r>
              <w:rPr>
                <w:rFonts w:ascii="Times New Roman" w:hAnsi="Times New Roman" w:cs="Times New Roman"/>
                <w:sz w:val="28"/>
                <w:szCs w:val="28"/>
              </w:rPr>
              <w:t>Doanh</w:t>
            </w:r>
            <w:r>
              <w:rPr>
                <w:rFonts w:ascii="Times New Roman" w:hAnsi="Times New Roman" w:cs="Times New Roman"/>
                <w:spacing w:val="29"/>
                <w:sz w:val="28"/>
                <w:szCs w:val="28"/>
              </w:rPr>
              <w:t xml:space="preserve"> </w:t>
            </w:r>
            <w:r>
              <w:rPr>
                <w:rFonts w:ascii="Times New Roman" w:hAnsi="Times New Roman" w:cs="Times New Roman"/>
                <w:sz w:val="28"/>
                <w:szCs w:val="28"/>
              </w:rPr>
              <w:t>Thu</w:t>
            </w:r>
            <w:r>
              <w:rPr>
                <w:rFonts w:ascii="Times New Roman" w:hAnsi="Times New Roman" w:cs="Times New Roman"/>
                <w:spacing w:val="28"/>
                <w:sz w:val="28"/>
                <w:szCs w:val="28"/>
              </w:rPr>
              <w:t xml:space="preserve"> </w:t>
            </w:r>
            <w:r>
              <w:rPr>
                <w:rFonts w:ascii="Times New Roman" w:hAnsi="Times New Roman" w:cs="Times New Roman"/>
                <w:spacing w:val="-4"/>
                <w:sz w:val="28"/>
                <w:szCs w:val="28"/>
              </w:rPr>
              <w:t>Theo</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Phòng”</w:t>
            </w:r>
            <w:r>
              <w:rPr>
                <w:rFonts w:ascii="Times New Roman" w:hAnsi="Times New Roman" w:cs="Times New Roman"/>
                <w:spacing w:val="38"/>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CboThang</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74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73"/>
                <w:sz w:val="28"/>
                <w:szCs w:val="28"/>
              </w:rPr>
              <w:t xml:space="preserve"> </w:t>
            </w:r>
            <w:r>
              <w:rPr>
                <w:rFonts w:ascii="Times New Roman" w:hAnsi="Times New Roman" w:cs="Times New Roman"/>
                <w:sz w:val="28"/>
                <w:szCs w:val="28"/>
              </w:rPr>
              <w:t>tháng</w:t>
            </w:r>
            <w:r>
              <w:rPr>
                <w:rFonts w:ascii="Times New Roman" w:hAnsi="Times New Roman" w:cs="Times New Roman"/>
                <w:spacing w:val="74"/>
                <w:sz w:val="28"/>
                <w:szCs w:val="28"/>
              </w:rPr>
              <w:t xml:space="preserve"> </w:t>
            </w:r>
            <w:r>
              <w:rPr>
                <w:rFonts w:ascii="Times New Roman" w:hAnsi="Times New Roman" w:cs="Times New Roman"/>
                <w:sz w:val="28"/>
                <w:szCs w:val="28"/>
              </w:rPr>
              <w:t>cần</w:t>
            </w:r>
            <w:r>
              <w:rPr>
                <w:rFonts w:ascii="Times New Roman" w:hAnsi="Times New Roman" w:cs="Times New Roman"/>
                <w:spacing w:val="73"/>
                <w:sz w:val="28"/>
                <w:szCs w:val="28"/>
              </w:rPr>
              <w:t xml:space="preserve"> </w:t>
            </w:r>
            <w:r>
              <w:rPr>
                <w:rFonts w:ascii="Times New Roman" w:hAnsi="Times New Roman" w:cs="Times New Roman"/>
                <w:sz w:val="28"/>
                <w:szCs w:val="28"/>
              </w:rPr>
              <w:t>lọc</w:t>
            </w:r>
            <w:r>
              <w:rPr>
                <w:rFonts w:ascii="Times New Roman" w:hAnsi="Times New Roman" w:cs="Times New Roman"/>
                <w:spacing w:val="74"/>
                <w:sz w:val="28"/>
                <w:szCs w:val="28"/>
              </w:rPr>
              <w:t xml:space="preserve"> </w:t>
            </w:r>
            <w:r>
              <w:rPr>
                <w:rFonts w:ascii="Times New Roman" w:hAnsi="Times New Roman" w:cs="Times New Roman"/>
                <w:sz w:val="28"/>
                <w:szCs w:val="28"/>
              </w:rPr>
              <w:t>thống</w:t>
            </w:r>
            <w:r>
              <w:rPr>
                <w:rFonts w:ascii="Times New Roman" w:hAnsi="Times New Roman" w:cs="Times New Roman"/>
                <w:spacing w:val="74"/>
                <w:sz w:val="28"/>
                <w:szCs w:val="28"/>
              </w:rPr>
              <w:t xml:space="preserve"> </w:t>
            </w:r>
            <w:r>
              <w:rPr>
                <w:rFonts w:ascii="Times New Roman" w:hAnsi="Times New Roman" w:cs="Times New Roman"/>
                <w:sz w:val="28"/>
                <w:szCs w:val="28"/>
              </w:rPr>
              <w:t>kê</w:t>
            </w:r>
            <w:r>
              <w:rPr>
                <w:rFonts w:ascii="Times New Roman" w:hAnsi="Times New Roman" w:cs="Times New Roman"/>
                <w:spacing w:val="73"/>
                <w:sz w:val="28"/>
                <w:szCs w:val="28"/>
              </w:rPr>
              <w:t xml:space="preserve"> </w:t>
            </w:r>
            <w:r>
              <w:rPr>
                <w:rFonts w:ascii="Times New Roman" w:hAnsi="Times New Roman" w:cs="Times New Roman"/>
                <w:sz w:val="28"/>
                <w:szCs w:val="28"/>
              </w:rPr>
              <w:t>(Tháng</w:t>
            </w:r>
            <w:r>
              <w:rPr>
                <w:rFonts w:ascii="Times New Roman" w:hAnsi="Times New Roman" w:cs="Times New Roman"/>
                <w:spacing w:val="74"/>
                <w:sz w:val="28"/>
                <w:szCs w:val="28"/>
              </w:rPr>
              <w:t xml:space="preserve"> </w:t>
            </w:r>
            <w:r>
              <w:rPr>
                <w:rFonts w:ascii="Times New Roman" w:hAnsi="Times New Roman" w:cs="Times New Roman"/>
                <w:sz w:val="28"/>
                <w:szCs w:val="28"/>
              </w:rPr>
              <w:t>1</w:t>
            </w:r>
            <w:r>
              <w:rPr>
                <w:rFonts w:ascii="Times New Roman" w:hAnsi="Times New Roman" w:cs="Times New Roman"/>
                <w:spacing w:val="73"/>
                <w:sz w:val="28"/>
                <w:szCs w:val="28"/>
              </w:rPr>
              <w:t xml:space="preserve"> </w:t>
            </w:r>
            <w:r>
              <w:rPr>
                <w:rFonts w:ascii="Times New Roman" w:hAnsi="Times New Roman" w:cs="Times New Roman"/>
                <w:spacing w:val="-10"/>
                <w:sz w:val="28"/>
                <w:szCs w:val="28"/>
              </w:rPr>
              <w:t>–</w:t>
            </w:r>
            <w:r>
              <w:rPr>
                <w:rFonts w:ascii="Times New Roman" w:hAnsi="Times New Roman" w:cs="Times New Roman"/>
                <w:spacing w:val="-10"/>
                <w:sz w:val="28"/>
                <w:szCs w:val="28"/>
                <w:lang w:val="en-US"/>
              </w:rPr>
              <w:t xml:space="preserve"> </w:t>
            </w:r>
            <w:r>
              <w:rPr>
                <w:rFonts w:ascii="Times New Roman" w:hAnsi="Times New Roman" w:cs="Times New Roman"/>
                <w:sz w:val="28"/>
                <w:szCs w:val="28"/>
              </w:rPr>
              <w:t>Tháng</w:t>
            </w:r>
            <w:r>
              <w:rPr>
                <w:rFonts w:ascii="Times New Roman" w:hAnsi="Times New Roman" w:cs="Times New Roman"/>
                <w:spacing w:val="20"/>
                <w:sz w:val="28"/>
                <w:szCs w:val="28"/>
              </w:rPr>
              <w:t xml:space="preserve"> </w:t>
            </w:r>
            <w:r>
              <w:rPr>
                <w:rFonts w:ascii="Times New Roman" w:hAnsi="Times New Roman" w:cs="Times New Roman"/>
                <w:sz w:val="28"/>
                <w:szCs w:val="28"/>
              </w:rPr>
              <w:t>12</w:t>
            </w:r>
            <w:r>
              <w:rPr>
                <w:rFonts w:ascii="Times New Roman" w:hAnsi="Times New Roman" w:cs="Times New Roman"/>
                <w:spacing w:val="21"/>
                <w:sz w:val="28"/>
                <w:szCs w:val="28"/>
              </w:rPr>
              <w:t xml:space="preserve"> </w:t>
            </w:r>
            <w:r>
              <w:rPr>
                <w:rFonts w:ascii="Times New Roman" w:hAnsi="Times New Roman" w:cs="Times New Roman"/>
                <w:sz w:val="28"/>
                <w:szCs w:val="28"/>
              </w:rPr>
              <w:t>của</w:t>
            </w:r>
            <w:r>
              <w:rPr>
                <w:rFonts w:ascii="Times New Roman" w:hAnsi="Times New Roman" w:cs="Times New Roman"/>
                <w:spacing w:val="20"/>
                <w:sz w:val="28"/>
                <w:szCs w:val="28"/>
              </w:rPr>
              <w:t xml:space="preserve"> </w:t>
            </w:r>
            <w:r>
              <w:rPr>
                <w:rFonts w:ascii="Times New Roman" w:hAnsi="Times New Roman" w:cs="Times New Roman"/>
                <w:sz w:val="28"/>
                <w:szCs w:val="28"/>
              </w:rPr>
              <w:t>năm</w:t>
            </w:r>
            <w:r>
              <w:rPr>
                <w:rFonts w:ascii="Times New Roman" w:hAnsi="Times New Roman" w:cs="Times New Roman"/>
                <w:spacing w:val="20"/>
                <w:sz w:val="28"/>
                <w:szCs w:val="28"/>
              </w:rPr>
              <w:t xml:space="preserve"> </w:t>
            </w:r>
            <w:r>
              <w:rPr>
                <w:rFonts w:ascii="Times New Roman" w:hAnsi="Times New Roman" w:cs="Times New Roman"/>
                <w:sz w:val="28"/>
                <w:szCs w:val="28"/>
              </w:rPr>
              <w:t>đang</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xem).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TxtTong</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745" w:type="dxa"/>
          </w:tcPr>
          <w:p>
            <w:pPr>
              <w:pStyle w:val="54"/>
              <w:rPr>
                <w:rFonts w:ascii="Times New Roman" w:hAnsi="Times New Roman" w:cs="Times New Roman"/>
                <w:sz w:val="28"/>
                <w:szCs w:val="28"/>
              </w:rPr>
            </w:pPr>
            <w:r>
              <w:rPr>
                <w:rFonts w:ascii="Times New Roman" w:hAnsi="Times New Roman" w:cs="Times New Roman"/>
                <w:sz w:val="28"/>
                <w:szCs w:val="28"/>
              </w:rPr>
              <w:t>Tổng</w:t>
            </w:r>
            <w:r>
              <w:rPr>
                <w:rFonts w:ascii="Times New Roman" w:hAnsi="Times New Roman" w:cs="Times New Roman"/>
                <w:spacing w:val="60"/>
                <w:sz w:val="28"/>
                <w:szCs w:val="28"/>
              </w:rPr>
              <w:t xml:space="preserve"> </w:t>
            </w:r>
            <w:r>
              <w:rPr>
                <w:rFonts w:ascii="Times New Roman" w:hAnsi="Times New Roman" w:cs="Times New Roman"/>
                <w:sz w:val="28"/>
                <w:szCs w:val="28"/>
              </w:rPr>
              <w:t>doanh</w:t>
            </w:r>
            <w:r>
              <w:rPr>
                <w:rFonts w:ascii="Times New Roman" w:hAnsi="Times New Roman" w:cs="Times New Roman"/>
                <w:spacing w:val="60"/>
                <w:sz w:val="28"/>
                <w:szCs w:val="28"/>
              </w:rPr>
              <w:t xml:space="preserve"> </w:t>
            </w:r>
            <w:r>
              <w:rPr>
                <w:rFonts w:ascii="Times New Roman" w:hAnsi="Times New Roman" w:cs="Times New Roman"/>
                <w:sz w:val="28"/>
                <w:szCs w:val="28"/>
              </w:rPr>
              <w:t>thu</w:t>
            </w:r>
            <w:r>
              <w:rPr>
                <w:rFonts w:ascii="Times New Roman" w:hAnsi="Times New Roman" w:cs="Times New Roman"/>
                <w:spacing w:val="60"/>
                <w:sz w:val="28"/>
                <w:szCs w:val="28"/>
              </w:rPr>
              <w:t xml:space="preserve"> </w:t>
            </w:r>
            <w:r>
              <w:rPr>
                <w:rFonts w:ascii="Times New Roman" w:hAnsi="Times New Roman" w:cs="Times New Roman"/>
                <w:sz w:val="28"/>
                <w:szCs w:val="28"/>
              </w:rPr>
              <w:t>của</w:t>
            </w:r>
            <w:r>
              <w:rPr>
                <w:rFonts w:ascii="Times New Roman" w:hAnsi="Times New Roman" w:cs="Times New Roman"/>
                <w:spacing w:val="60"/>
                <w:sz w:val="28"/>
                <w:szCs w:val="28"/>
              </w:rPr>
              <w:t xml:space="preserve"> </w:t>
            </w:r>
            <w:r>
              <w:rPr>
                <w:rFonts w:ascii="Times New Roman" w:hAnsi="Times New Roman" w:cs="Times New Roman"/>
                <w:sz w:val="28"/>
                <w:szCs w:val="28"/>
              </w:rPr>
              <w:t>tháng</w:t>
            </w:r>
            <w:r>
              <w:rPr>
                <w:rFonts w:ascii="Times New Roman" w:hAnsi="Times New Roman" w:cs="Times New Roman"/>
                <w:spacing w:val="61"/>
                <w:sz w:val="28"/>
                <w:szCs w:val="28"/>
              </w:rPr>
              <w:t xml:space="preserve"> </w:t>
            </w:r>
            <w:r>
              <w:rPr>
                <w:rFonts w:ascii="Times New Roman" w:hAnsi="Times New Roman" w:cs="Times New Roman"/>
                <w:sz w:val="28"/>
                <w:szCs w:val="28"/>
              </w:rPr>
              <w:t>đang</w:t>
            </w:r>
            <w:r>
              <w:rPr>
                <w:rFonts w:ascii="Times New Roman" w:hAnsi="Times New Roman" w:cs="Times New Roman"/>
                <w:spacing w:val="60"/>
                <w:sz w:val="28"/>
                <w:szCs w:val="28"/>
              </w:rPr>
              <w:t xml:space="preserve"> </w:t>
            </w:r>
            <w:r>
              <w:rPr>
                <w:rFonts w:ascii="Times New Roman" w:hAnsi="Times New Roman" w:cs="Times New Roman"/>
                <w:sz w:val="28"/>
                <w:szCs w:val="28"/>
              </w:rPr>
              <w:t>chọn</w:t>
            </w:r>
            <w:r>
              <w:rPr>
                <w:rFonts w:ascii="Times New Roman" w:hAnsi="Times New Roman" w:cs="Times New Roman"/>
                <w:spacing w:val="60"/>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DgPhong</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5745" w:type="dxa"/>
          </w:tcPr>
          <w:p>
            <w:pPr>
              <w:pStyle w:val="54"/>
              <w:rPr>
                <w:rFonts w:ascii="Times New Roman" w:hAnsi="Times New Roman" w:cs="Times New Roman"/>
                <w:sz w:val="28"/>
                <w:szCs w:val="28"/>
              </w:rPr>
            </w:pPr>
            <w:r>
              <w:rPr>
                <w:rFonts w:ascii="Times New Roman" w:hAnsi="Times New Roman" w:cs="Times New Roman"/>
                <w:sz w:val="28"/>
                <w:szCs w:val="28"/>
              </w:rPr>
              <w:t>Bảng</w:t>
            </w:r>
            <w:r>
              <w:rPr>
                <w:rFonts w:ascii="Times New Roman" w:hAnsi="Times New Roman" w:cs="Times New Roman"/>
                <w:spacing w:val="16"/>
                <w:sz w:val="28"/>
                <w:szCs w:val="28"/>
              </w:rPr>
              <w:t xml:space="preserve"> </w:t>
            </w:r>
            <w:r>
              <w:rPr>
                <w:rFonts w:ascii="Times New Roman" w:hAnsi="Times New Roman" w:cs="Times New Roman"/>
                <w:sz w:val="28"/>
                <w:szCs w:val="28"/>
              </w:rPr>
              <w:t>thống</w:t>
            </w:r>
            <w:r>
              <w:rPr>
                <w:rFonts w:ascii="Times New Roman" w:hAnsi="Times New Roman" w:cs="Times New Roman"/>
                <w:spacing w:val="16"/>
                <w:sz w:val="28"/>
                <w:szCs w:val="28"/>
              </w:rPr>
              <w:t xml:space="preserve"> </w:t>
            </w:r>
            <w:r>
              <w:rPr>
                <w:rFonts w:ascii="Times New Roman" w:hAnsi="Times New Roman" w:cs="Times New Roman"/>
                <w:sz w:val="28"/>
                <w:szCs w:val="28"/>
              </w:rPr>
              <w:t>kê</w:t>
            </w:r>
            <w:r>
              <w:rPr>
                <w:rFonts w:ascii="Times New Roman" w:hAnsi="Times New Roman" w:cs="Times New Roman"/>
                <w:spacing w:val="16"/>
                <w:sz w:val="28"/>
                <w:szCs w:val="28"/>
              </w:rPr>
              <w:t xml:space="preserve"> </w:t>
            </w:r>
            <w:r>
              <w:rPr>
                <w:rFonts w:ascii="Times New Roman" w:hAnsi="Times New Roman" w:cs="Times New Roman"/>
                <w:sz w:val="28"/>
                <w:szCs w:val="28"/>
              </w:rPr>
              <w:t>doanh</w:t>
            </w:r>
            <w:r>
              <w:rPr>
                <w:rFonts w:ascii="Times New Roman" w:hAnsi="Times New Roman" w:cs="Times New Roman"/>
                <w:spacing w:val="16"/>
                <w:sz w:val="28"/>
                <w:szCs w:val="28"/>
              </w:rPr>
              <w:t xml:space="preserve"> </w:t>
            </w:r>
            <w:r>
              <w:rPr>
                <w:rFonts w:ascii="Times New Roman" w:hAnsi="Times New Roman" w:cs="Times New Roman"/>
                <w:sz w:val="28"/>
                <w:szCs w:val="28"/>
              </w:rPr>
              <w:t>thu</w:t>
            </w:r>
            <w:r>
              <w:rPr>
                <w:rFonts w:ascii="Times New Roman" w:hAnsi="Times New Roman" w:cs="Times New Roman"/>
                <w:spacing w:val="16"/>
                <w:sz w:val="28"/>
                <w:szCs w:val="28"/>
              </w:rPr>
              <w:t xml:space="preserve"> </w:t>
            </w:r>
            <w:r>
              <w:rPr>
                <w:rFonts w:ascii="Times New Roman" w:hAnsi="Times New Roman" w:cs="Times New Roman"/>
                <w:sz w:val="28"/>
                <w:szCs w:val="28"/>
              </w:rPr>
              <w:t>từng</w:t>
            </w:r>
            <w:r>
              <w:rPr>
                <w:rFonts w:ascii="Times New Roman" w:hAnsi="Times New Roman" w:cs="Times New Roman"/>
                <w:spacing w:val="16"/>
                <w:sz w:val="28"/>
                <w:szCs w:val="28"/>
              </w:rPr>
              <w:t xml:space="preserve"> </w:t>
            </w:r>
            <w:r>
              <w:rPr>
                <w:rFonts w:ascii="Times New Roman" w:hAnsi="Times New Roman" w:cs="Times New Roman"/>
                <w:sz w:val="28"/>
                <w:szCs w:val="28"/>
              </w:rPr>
              <w:t>phòng</w:t>
            </w:r>
            <w:r>
              <w:rPr>
                <w:rFonts w:ascii="Times New Roman" w:hAnsi="Times New Roman" w:cs="Times New Roman"/>
                <w:spacing w:val="16"/>
                <w:sz w:val="28"/>
                <w:szCs w:val="28"/>
              </w:rPr>
              <w:t xml:space="preserve"> </w:t>
            </w:r>
            <w:r>
              <w:rPr>
                <w:rFonts w:ascii="Times New Roman" w:hAnsi="Times New Roman" w:cs="Times New Roman"/>
                <w:sz w:val="28"/>
                <w:szCs w:val="28"/>
              </w:rPr>
              <w:t>với</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các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cột: Số Phòng, Loại Phòng, Số Lượt, Doanh</w:t>
            </w:r>
            <w:r>
              <w:rPr>
                <w:rFonts w:ascii="Times New Roman" w:hAnsi="Times New Roman" w:cs="Times New Roman"/>
                <w:spacing w:val="40"/>
                <w:sz w:val="28"/>
                <w:szCs w:val="28"/>
              </w:rPr>
              <w:t xml:space="preserve"> </w:t>
            </w:r>
            <w:r>
              <w:rPr>
                <w:rFonts w:ascii="Times New Roman" w:hAnsi="Times New Roman" w:cs="Times New Roman"/>
                <w:sz w:val="28"/>
                <w:szCs w:val="28"/>
              </w:rPr>
              <w:t>Thu, Tỷ Lệ (thanh ProgressBar và %). Toàn</w:t>
            </w:r>
            <w:r>
              <w:rPr>
                <w:rFonts w:ascii="Times New Roman" w:hAnsi="Times New Roman" w:cs="Times New Roman"/>
                <w:spacing w:val="80"/>
                <w:w w:val="150"/>
                <w:sz w:val="28"/>
                <w:szCs w:val="28"/>
              </w:rPr>
              <w:t xml:space="preserve"> </w:t>
            </w:r>
            <w:r>
              <w:rPr>
                <w:rFonts w:ascii="Times New Roman" w:hAnsi="Times New Roman" w:cs="Times New Roman"/>
                <w:sz w:val="28"/>
                <w:szCs w:val="28"/>
              </w:rPr>
              <w:t>bộ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4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8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74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thống</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kê.</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26" w:type="dxa"/>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2265"/>
        <w:gridCol w:w="6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6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861"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65" w:type="dxa"/>
          </w:tcPr>
          <w:p>
            <w:pPr>
              <w:pStyle w:val="54"/>
              <w:rPr>
                <w:rFonts w:ascii="Times New Roman" w:hAnsi="Times New Roman" w:cs="Times New Roman"/>
                <w:sz w:val="28"/>
                <w:szCs w:val="28"/>
              </w:rPr>
            </w:pPr>
            <w:r>
              <w:rPr>
                <w:rFonts w:ascii="Times New Roman" w:hAnsi="Times New Roman" w:cs="Times New Roman"/>
                <w:sz w:val="28"/>
                <w:szCs w:val="28"/>
              </w:rPr>
              <w:t>Màn</w:t>
            </w:r>
            <w:r>
              <w:rPr>
                <w:rFonts w:ascii="Times New Roman" w:hAnsi="Times New Roman" w:cs="Times New Roman"/>
                <w:spacing w:val="16"/>
                <w:sz w:val="28"/>
                <w:szCs w:val="28"/>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pacing w:val="-5"/>
                <w:sz w:val="28"/>
                <w:szCs w:val="28"/>
              </w:rPr>
              <w:t>mở</w:t>
            </w:r>
          </w:p>
        </w:tc>
        <w:tc>
          <w:tcPr>
            <w:tcW w:w="6861"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2"/>
                <w:sz w:val="28"/>
                <w:szCs w:val="28"/>
              </w:rPr>
              <w:t xml:space="preserve"> </w:t>
            </w:r>
            <w:r>
              <w:rPr>
                <w:rFonts w:ascii="Times New Roman" w:hAnsi="Times New Roman" w:cs="Times New Roman"/>
                <w:sz w:val="28"/>
                <w:szCs w:val="28"/>
              </w:rPr>
              <w:t>dữ</w:t>
            </w:r>
            <w:r>
              <w:rPr>
                <w:rFonts w:ascii="Times New Roman" w:hAnsi="Times New Roman" w:cs="Times New Roman"/>
                <w:spacing w:val="-2"/>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w:t>
            </w:r>
            <w:r>
              <w:rPr>
                <w:rFonts w:ascii="Times New Roman" w:hAnsi="Times New Roman" w:cs="Times New Roman"/>
                <w:sz w:val="28"/>
                <w:szCs w:val="28"/>
              </w:rPr>
              <w:t>thống</w:t>
            </w:r>
            <w:r>
              <w:rPr>
                <w:rFonts w:ascii="Times New Roman" w:hAnsi="Times New Roman" w:cs="Times New Roman"/>
                <w:spacing w:val="-1"/>
                <w:sz w:val="28"/>
                <w:szCs w:val="28"/>
              </w:rPr>
              <w:t xml:space="preserve"> </w:t>
            </w:r>
            <w:r>
              <w:rPr>
                <w:rFonts w:ascii="Times New Roman" w:hAnsi="Times New Roman" w:cs="Times New Roman"/>
                <w:sz w:val="28"/>
                <w:szCs w:val="28"/>
              </w:rPr>
              <w:t>kê</w:t>
            </w:r>
            <w:r>
              <w:rPr>
                <w:rFonts w:ascii="Times New Roman" w:hAnsi="Times New Roman" w:cs="Times New Roman"/>
                <w:spacing w:val="-2"/>
                <w:sz w:val="28"/>
                <w:szCs w:val="28"/>
              </w:rPr>
              <w:t xml:space="preserve"> </w:t>
            </w:r>
            <w:r>
              <w:rPr>
                <w:rFonts w:ascii="Times New Roman" w:hAnsi="Times New Roman" w:cs="Times New Roman"/>
                <w:sz w:val="28"/>
                <w:szCs w:val="28"/>
              </w:rPr>
              <w:t>cho</w:t>
            </w:r>
            <w:r>
              <w:rPr>
                <w:rFonts w:ascii="Times New Roman" w:hAnsi="Times New Roman" w:cs="Times New Roman"/>
                <w:spacing w:val="-2"/>
                <w:sz w:val="28"/>
                <w:szCs w:val="28"/>
              </w:rPr>
              <w:t xml:space="preserve"> </w:t>
            </w:r>
            <w:r>
              <w:rPr>
                <w:rFonts w:ascii="Times New Roman" w:hAnsi="Times New Roman" w:cs="Times New Roman"/>
                <w:sz w:val="28"/>
                <w:szCs w:val="28"/>
              </w:rPr>
              <w:t>tháng/năm</w:t>
            </w:r>
            <w:r>
              <w:rPr>
                <w:rFonts w:ascii="Times New Roman" w:hAnsi="Times New Roman" w:cs="Times New Roman"/>
                <w:spacing w:val="-2"/>
                <w:sz w:val="28"/>
                <w:szCs w:val="28"/>
              </w:rPr>
              <w:t xml:space="preserve"> </w:t>
            </w:r>
            <w:r>
              <w:rPr>
                <w:rFonts w:ascii="Times New Roman" w:hAnsi="Times New Roman" w:cs="Times New Roman"/>
                <w:sz w:val="28"/>
                <w:szCs w:val="28"/>
              </w:rPr>
              <w:t>đang</w:t>
            </w:r>
            <w:r>
              <w:rPr>
                <w:rFonts w:ascii="Times New Roman" w:hAnsi="Times New Roman" w:cs="Times New Roman"/>
                <w:spacing w:val="-1"/>
                <w:sz w:val="28"/>
                <w:szCs w:val="28"/>
              </w:rPr>
              <w:t xml:space="preserve"> </w:t>
            </w:r>
            <w:r>
              <w:rPr>
                <w:rFonts w:ascii="Times New Roman" w:hAnsi="Times New Roman" w:cs="Times New Roman"/>
                <w:sz w:val="28"/>
                <w:szCs w:val="28"/>
              </w:rPr>
              <w:t>chọn</w:t>
            </w:r>
            <w:r>
              <w:rPr>
                <w:rFonts w:ascii="Times New Roman" w:hAnsi="Times New Roman" w:cs="Times New Roman"/>
                <w:spacing w:val="-2"/>
                <w:sz w:val="28"/>
                <w:szCs w:val="28"/>
              </w:rPr>
              <w:t xml:space="preserve"> </w:t>
            </w:r>
            <w:r>
              <w:rPr>
                <w:rFonts w:ascii="Times New Roman" w:hAnsi="Times New Roman" w:cs="Times New Roman"/>
                <w:sz w:val="28"/>
                <w:szCs w:val="28"/>
              </w:rPr>
              <w:t>ở</w:t>
            </w:r>
            <w:r>
              <w:rPr>
                <w:rFonts w:ascii="Times New Roman" w:hAnsi="Times New Roman" w:cs="Times New Roman"/>
                <w:spacing w:val="-2"/>
                <w:sz w:val="28"/>
                <w:szCs w:val="28"/>
              </w:rPr>
              <w:t xml:space="preserve"> </w:t>
            </w:r>
            <w:r>
              <w:rPr>
                <w:rFonts w:ascii="Times New Roman" w:hAnsi="Times New Roman" w:cs="Times New Roman"/>
                <w:sz w:val="28"/>
                <w:szCs w:val="28"/>
              </w:rPr>
              <w:t>màn</w:t>
            </w:r>
            <w:r>
              <w:rPr>
                <w:rFonts w:ascii="Times New Roman" w:hAnsi="Times New Roman" w:cs="Times New Roman"/>
                <w:spacing w:val="-2"/>
                <w:sz w:val="28"/>
                <w:szCs w:val="28"/>
              </w:rPr>
              <w:t xml:space="preserve"> </w:t>
            </w:r>
            <w:r>
              <w:rPr>
                <w:rFonts w:ascii="Times New Roman" w:hAnsi="Times New Roman" w:cs="Times New Roman"/>
                <w:sz w:val="28"/>
                <w:szCs w:val="28"/>
              </w:rPr>
              <w:t>hình</w:t>
            </w:r>
            <w:r>
              <w:rPr>
                <w:rFonts w:ascii="Times New Roman" w:hAnsi="Times New Roman" w:cs="Times New Roman"/>
                <w:spacing w:val="-1"/>
                <w:sz w:val="28"/>
                <w:szCs w:val="28"/>
              </w:rPr>
              <w:t xml:space="preserve"> </w:t>
            </w:r>
            <w:r>
              <w:rPr>
                <w:rFonts w:ascii="Times New Roman" w:hAnsi="Times New Roman" w:cs="Times New Roman"/>
                <w:spacing w:val="-5"/>
                <w:sz w:val="28"/>
                <w:szCs w:val="28"/>
              </w:rPr>
              <w:t>Báo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Cáo, hiển thị doanh thu và lượt đặt phân theo từng phòng cụ</w:t>
            </w:r>
            <w:r>
              <w:rPr>
                <w:rFonts w:ascii="Times New Roman" w:hAnsi="Times New Roman" w:cs="Times New Roman"/>
                <w:spacing w:val="80"/>
                <w:sz w:val="28"/>
                <w:szCs w:val="28"/>
              </w:rPr>
              <w:t xml:space="preserve"> </w:t>
            </w:r>
            <w:r>
              <w:rPr>
                <w:rFonts w:ascii="Times New Roman" w:hAnsi="Times New Roman" w:cs="Times New Roman"/>
                <w:sz w:val="28"/>
                <w:szCs w:val="28"/>
              </w:rPr>
              <w:t>thể, sắp xếp giảm dần theo doanh thu.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6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16"/>
                <w:sz w:val="28"/>
                <w:szCs w:val="28"/>
              </w:rPr>
              <w:t xml:space="preserve"> </w:t>
            </w:r>
            <w:r>
              <w:rPr>
                <w:rFonts w:ascii="Times New Roman" w:hAnsi="Times New Roman" w:cs="Times New Roman"/>
                <w:sz w:val="28"/>
                <w:szCs w:val="28"/>
              </w:rPr>
              <w:t>tháng</w:t>
            </w:r>
            <w:r>
              <w:rPr>
                <w:rFonts w:ascii="Times New Roman" w:hAnsi="Times New Roman" w:cs="Times New Roman"/>
                <w:spacing w:val="16"/>
                <w:sz w:val="28"/>
                <w:szCs w:val="28"/>
              </w:rPr>
              <w:t xml:space="preserve"> </w:t>
            </w:r>
            <w:r>
              <w:rPr>
                <w:rFonts w:ascii="Times New Roman" w:hAnsi="Times New Roman" w:cs="Times New Roman"/>
                <w:sz w:val="28"/>
                <w:szCs w:val="28"/>
              </w:rPr>
              <w:t>trong</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ComboBox</w:t>
            </w:r>
          </w:p>
        </w:tc>
        <w:tc>
          <w:tcPr>
            <w:tcW w:w="6861"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32"/>
                <w:sz w:val="28"/>
                <w:szCs w:val="28"/>
              </w:rPr>
              <w:t xml:space="preserve"> </w:t>
            </w:r>
            <w:r>
              <w:rPr>
                <w:rFonts w:ascii="Times New Roman" w:hAnsi="Times New Roman" w:cs="Times New Roman"/>
                <w:sz w:val="28"/>
                <w:szCs w:val="28"/>
              </w:rPr>
              <w:t>lại</w:t>
            </w:r>
            <w:r>
              <w:rPr>
                <w:rFonts w:ascii="Times New Roman" w:hAnsi="Times New Roman" w:cs="Times New Roman"/>
                <w:spacing w:val="33"/>
                <w:sz w:val="28"/>
                <w:szCs w:val="28"/>
              </w:rPr>
              <w:t xml:space="preserve"> </w:t>
            </w:r>
            <w:r>
              <w:rPr>
                <w:rFonts w:ascii="Times New Roman" w:hAnsi="Times New Roman" w:cs="Times New Roman"/>
                <w:sz w:val="28"/>
                <w:szCs w:val="28"/>
              </w:rPr>
              <w:t>dữ</w:t>
            </w:r>
            <w:r>
              <w:rPr>
                <w:rFonts w:ascii="Times New Roman" w:hAnsi="Times New Roman" w:cs="Times New Roman"/>
                <w:spacing w:val="32"/>
                <w:sz w:val="28"/>
                <w:szCs w:val="28"/>
              </w:rPr>
              <w:t xml:space="preserve"> </w:t>
            </w:r>
            <w:r>
              <w:rPr>
                <w:rFonts w:ascii="Times New Roman" w:hAnsi="Times New Roman" w:cs="Times New Roman"/>
                <w:sz w:val="28"/>
                <w:szCs w:val="28"/>
              </w:rPr>
              <w:t>liệu</w:t>
            </w:r>
            <w:r>
              <w:rPr>
                <w:rFonts w:ascii="Times New Roman" w:hAnsi="Times New Roman" w:cs="Times New Roman"/>
                <w:spacing w:val="33"/>
                <w:sz w:val="28"/>
                <w:szCs w:val="28"/>
              </w:rPr>
              <w:t xml:space="preserve"> </w:t>
            </w:r>
            <w:r>
              <w:rPr>
                <w:rFonts w:ascii="Times New Roman" w:hAnsi="Times New Roman" w:cs="Times New Roman"/>
                <w:sz w:val="28"/>
                <w:szCs w:val="28"/>
              </w:rPr>
              <w:t>thống</w:t>
            </w:r>
            <w:r>
              <w:rPr>
                <w:rFonts w:ascii="Times New Roman" w:hAnsi="Times New Roman" w:cs="Times New Roman"/>
                <w:spacing w:val="32"/>
                <w:sz w:val="28"/>
                <w:szCs w:val="28"/>
              </w:rPr>
              <w:t xml:space="preserve"> </w:t>
            </w:r>
            <w:r>
              <w:rPr>
                <w:rFonts w:ascii="Times New Roman" w:hAnsi="Times New Roman" w:cs="Times New Roman"/>
                <w:sz w:val="28"/>
                <w:szCs w:val="28"/>
              </w:rPr>
              <w:t>kê</w:t>
            </w:r>
            <w:r>
              <w:rPr>
                <w:rFonts w:ascii="Times New Roman" w:hAnsi="Times New Roman" w:cs="Times New Roman"/>
                <w:spacing w:val="33"/>
                <w:sz w:val="28"/>
                <w:szCs w:val="28"/>
              </w:rPr>
              <w:t xml:space="preserve"> </w:t>
            </w:r>
            <w:r>
              <w:rPr>
                <w:rFonts w:ascii="Times New Roman" w:hAnsi="Times New Roman" w:cs="Times New Roman"/>
                <w:sz w:val="28"/>
                <w:szCs w:val="28"/>
              </w:rPr>
              <w:t>theo</w:t>
            </w:r>
            <w:r>
              <w:rPr>
                <w:rFonts w:ascii="Times New Roman" w:hAnsi="Times New Roman" w:cs="Times New Roman"/>
                <w:spacing w:val="32"/>
                <w:sz w:val="28"/>
                <w:szCs w:val="28"/>
              </w:rPr>
              <w:t xml:space="preserve"> </w:t>
            </w:r>
            <w:r>
              <w:rPr>
                <w:rFonts w:ascii="Times New Roman" w:hAnsi="Times New Roman" w:cs="Times New Roman"/>
                <w:sz w:val="28"/>
                <w:szCs w:val="28"/>
              </w:rPr>
              <w:t>tháng</w:t>
            </w:r>
            <w:r>
              <w:rPr>
                <w:rFonts w:ascii="Times New Roman" w:hAnsi="Times New Roman" w:cs="Times New Roman"/>
                <w:spacing w:val="33"/>
                <w:sz w:val="28"/>
                <w:szCs w:val="28"/>
              </w:rPr>
              <w:t xml:space="preserve"> </w:t>
            </w:r>
            <w:r>
              <w:rPr>
                <w:rFonts w:ascii="Times New Roman" w:hAnsi="Times New Roman" w:cs="Times New Roman"/>
                <w:sz w:val="28"/>
                <w:szCs w:val="28"/>
              </w:rPr>
              <w:t>đã</w:t>
            </w:r>
            <w:r>
              <w:rPr>
                <w:rFonts w:ascii="Times New Roman" w:hAnsi="Times New Roman" w:cs="Times New Roman"/>
                <w:spacing w:val="32"/>
                <w:sz w:val="28"/>
                <w:szCs w:val="28"/>
              </w:rPr>
              <w:t xml:space="preserve"> </w:t>
            </w:r>
            <w:r>
              <w:rPr>
                <w:rFonts w:ascii="Times New Roman" w:hAnsi="Times New Roman" w:cs="Times New Roman"/>
                <w:sz w:val="28"/>
                <w:szCs w:val="28"/>
              </w:rPr>
              <w:t>chọn</w:t>
            </w:r>
            <w:r>
              <w:rPr>
                <w:rFonts w:ascii="Times New Roman" w:hAnsi="Times New Roman" w:cs="Times New Roman"/>
                <w:spacing w:val="33"/>
                <w:sz w:val="28"/>
                <w:szCs w:val="28"/>
              </w:rPr>
              <w:t xml:space="preserve"> </w:t>
            </w:r>
            <w:r>
              <w:rPr>
                <w:rFonts w:ascii="Times New Roman" w:hAnsi="Times New Roman" w:cs="Times New Roman"/>
                <w:sz w:val="28"/>
                <w:szCs w:val="28"/>
              </w:rPr>
              <w:t>(hoặc</w:t>
            </w:r>
            <w:r>
              <w:rPr>
                <w:rFonts w:ascii="Times New Roman" w:hAnsi="Times New Roman" w:cs="Times New Roman"/>
                <w:spacing w:val="32"/>
                <w:sz w:val="28"/>
                <w:szCs w:val="28"/>
              </w:rPr>
              <w:t xml:space="preserve"> </w:t>
            </w:r>
            <w:r>
              <w:rPr>
                <w:rFonts w:ascii="Times New Roman" w:hAnsi="Times New Roman" w:cs="Times New Roman"/>
                <w:sz w:val="28"/>
                <w:szCs w:val="28"/>
              </w:rPr>
              <w:t>cả</w:t>
            </w:r>
            <w:r>
              <w:rPr>
                <w:rFonts w:ascii="Times New Roman" w:hAnsi="Times New Roman" w:cs="Times New Roman"/>
                <w:spacing w:val="33"/>
                <w:sz w:val="28"/>
                <w:szCs w:val="28"/>
              </w:rPr>
              <w:t xml:space="preserve"> </w:t>
            </w:r>
            <w:r>
              <w:rPr>
                <w:rFonts w:ascii="Times New Roman" w:hAnsi="Times New Roman" w:cs="Times New Roman"/>
                <w:spacing w:val="-2"/>
                <w:sz w:val="28"/>
                <w:szCs w:val="28"/>
              </w:rPr>
              <w:t>năm),</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cập</w:t>
            </w:r>
            <w:r>
              <w:rPr>
                <w:rFonts w:ascii="Times New Roman" w:hAnsi="Times New Roman" w:cs="Times New Roman"/>
                <w:spacing w:val="19"/>
                <w:sz w:val="28"/>
                <w:szCs w:val="28"/>
              </w:rPr>
              <w:t xml:space="preserve"> </w:t>
            </w:r>
            <w:r>
              <w:rPr>
                <w:rFonts w:ascii="Times New Roman" w:hAnsi="Times New Roman" w:cs="Times New Roman"/>
                <w:sz w:val="28"/>
                <w:szCs w:val="28"/>
              </w:rPr>
              <w:t>nhật</w:t>
            </w:r>
            <w:r>
              <w:rPr>
                <w:rFonts w:ascii="Times New Roman" w:hAnsi="Times New Roman" w:cs="Times New Roman"/>
                <w:spacing w:val="20"/>
                <w:sz w:val="28"/>
                <w:szCs w:val="28"/>
              </w:rPr>
              <w:t xml:space="preserve"> </w:t>
            </w:r>
            <w:r>
              <w:rPr>
                <w:rFonts w:ascii="Times New Roman" w:hAnsi="Times New Roman" w:cs="Times New Roman"/>
                <w:sz w:val="28"/>
                <w:szCs w:val="28"/>
              </w:rPr>
              <w:t>bảng</w:t>
            </w:r>
            <w:r>
              <w:rPr>
                <w:rFonts w:ascii="Times New Roman" w:hAnsi="Times New Roman" w:cs="Times New Roman"/>
                <w:spacing w:val="20"/>
                <w:sz w:val="28"/>
                <w:szCs w:val="28"/>
              </w:rPr>
              <w:t xml:space="preserve"> </w:t>
            </w:r>
            <w:r>
              <w:rPr>
                <w:rFonts w:ascii="Times New Roman" w:hAnsi="Times New Roman" w:cs="Times New Roman"/>
                <w:sz w:val="28"/>
                <w:szCs w:val="28"/>
              </w:rPr>
              <w:t>và</w:t>
            </w:r>
            <w:r>
              <w:rPr>
                <w:rFonts w:ascii="Times New Roman" w:hAnsi="Times New Roman" w:cs="Times New Roman"/>
                <w:spacing w:val="20"/>
                <w:sz w:val="28"/>
                <w:szCs w:val="28"/>
              </w:rPr>
              <w:t xml:space="preserve"> </w:t>
            </w:r>
            <w:r>
              <w:rPr>
                <w:rFonts w:ascii="Times New Roman" w:hAnsi="Times New Roman" w:cs="Times New Roman"/>
                <w:sz w:val="28"/>
                <w:szCs w:val="28"/>
              </w:rPr>
              <w:t>tổng</w:t>
            </w:r>
            <w:r>
              <w:rPr>
                <w:rFonts w:ascii="Times New Roman" w:hAnsi="Times New Roman" w:cs="Times New Roman"/>
                <w:spacing w:val="20"/>
                <w:sz w:val="28"/>
                <w:szCs w:val="28"/>
              </w:rPr>
              <w:t xml:space="preserve"> </w:t>
            </w:r>
            <w:r>
              <w:rPr>
                <w:rFonts w:ascii="Times New Roman" w:hAnsi="Times New Roman" w:cs="Times New Roman"/>
                <w:sz w:val="28"/>
                <w:szCs w:val="28"/>
              </w:rPr>
              <w:t>doanh</w:t>
            </w:r>
            <w:r>
              <w:rPr>
                <w:rFonts w:ascii="Times New Roman" w:hAnsi="Times New Roman" w:cs="Times New Roman"/>
                <w:spacing w:val="19"/>
                <w:sz w:val="28"/>
                <w:szCs w:val="28"/>
              </w:rPr>
              <w:t xml:space="preserve"> </w:t>
            </w:r>
            <w:r>
              <w:rPr>
                <w:rFonts w:ascii="Times New Roman" w:hAnsi="Times New Roman" w:cs="Times New Roman"/>
                <w:sz w:val="28"/>
                <w:szCs w:val="28"/>
              </w:rPr>
              <w:t>thu</w:t>
            </w:r>
            <w:r>
              <w:rPr>
                <w:rFonts w:ascii="Times New Roman" w:hAnsi="Times New Roman" w:cs="Times New Roman"/>
                <w:spacing w:val="20"/>
                <w:sz w:val="28"/>
                <w:szCs w:val="28"/>
              </w:rPr>
              <w:t xml:space="preserve"> </w:t>
            </w:r>
            <w:r>
              <w:rPr>
                <w:rFonts w:ascii="Times New Roman" w:hAnsi="Times New Roman" w:cs="Times New Roman"/>
                <w:sz w:val="28"/>
                <w:szCs w:val="28"/>
              </w:rPr>
              <w:t>hiển</w:t>
            </w:r>
            <w:r>
              <w:rPr>
                <w:rFonts w:ascii="Times New Roman" w:hAnsi="Times New Roman" w:cs="Times New Roman"/>
                <w:spacing w:val="20"/>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phía</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trên.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65"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“Đóng”</w:t>
            </w:r>
          </w:p>
        </w:tc>
        <w:tc>
          <w:tcPr>
            <w:tcW w:w="686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7"/>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và</w:t>
            </w:r>
            <w:r>
              <w:rPr>
                <w:rFonts w:ascii="Times New Roman" w:hAnsi="Times New Roman" w:cs="Times New Roman"/>
                <w:spacing w:val="18"/>
                <w:sz w:val="28"/>
                <w:szCs w:val="28"/>
              </w:rPr>
              <w:t xml:space="preserve"> </w:t>
            </w:r>
            <w:r>
              <w:rPr>
                <w:rFonts w:ascii="Times New Roman" w:hAnsi="Times New Roman" w:cs="Times New Roman"/>
                <w:sz w:val="28"/>
                <w:szCs w:val="28"/>
              </w:rPr>
              <w:t>trở</w:t>
            </w:r>
            <w:r>
              <w:rPr>
                <w:rFonts w:ascii="Times New Roman" w:hAnsi="Times New Roman" w:cs="Times New Roman"/>
                <w:spacing w:val="18"/>
                <w:sz w:val="28"/>
                <w:szCs w:val="28"/>
              </w:rPr>
              <w:t xml:space="preserve"> </w:t>
            </w:r>
            <w:r>
              <w:rPr>
                <w:rFonts w:ascii="Times New Roman" w:hAnsi="Times New Roman" w:cs="Times New Roman"/>
                <w:sz w:val="28"/>
                <w:szCs w:val="28"/>
              </w:rPr>
              <w:t>về</w:t>
            </w:r>
            <w:r>
              <w:rPr>
                <w:rFonts w:ascii="Times New Roman" w:hAnsi="Times New Roman" w:cs="Times New Roman"/>
                <w:spacing w:val="18"/>
                <w:sz w:val="28"/>
                <w:szCs w:val="28"/>
              </w:rPr>
              <w:t xml:space="preserve"> </w:t>
            </w:r>
            <w:r>
              <w:rPr>
                <w:rFonts w:ascii="Times New Roman" w:hAnsi="Times New Roman" w:cs="Times New Roman"/>
                <w:sz w:val="28"/>
                <w:szCs w:val="28"/>
              </w:rPr>
              <w:t>màn</w:t>
            </w:r>
            <w:r>
              <w:rPr>
                <w:rFonts w:ascii="Times New Roman" w:hAnsi="Times New Roman" w:cs="Times New Roman"/>
                <w:spacing w:val="18"/>
                <w:sz w:val="28"/>
                <w:szCs w:val="28"/>
              </w:rPr>
              <w:t xml:space="preserve"> </w:t>
            </w:r>
            <w:r>
              <w:rPr>
                <w:rFonts w:ascii="Times New Roman" w:hAnsi="Times New Roman" w:cs="Times New Roman"/>
                <w:sz w:val="28"/>
                <w:szCs w:val="28"/>
              </w:rPr>
              <w:t>hình</w:t>
            </w:r>
            <w:r>
              <w:rPr>
                <w:rFonts w:ascii="Times New Roman" w:hAnsi="Times New Roman" w:cs="Times New Roman"/>
                <w:spacing w:val="18"/>
                <w:sz w:val="28"/>
                <w:szCs w:val="28"/>
              </w:rPr>
              <w:t xml:space="preserve"> </w:t>
            </w:r>
            <w:r>
              <w:rPr>
                <w:rFonts w:ascii="Times New Roman" w:hAnsi="Times New Roman" w:cs="Times New Roman"/>
                <w:sz w:val="28"/>
                <w:szCs w:val="28"/>
              </w:rPr>
              <w:t>Báo</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Cáo.</w:t>
            </w:r>
          </w:p>
        </w:tc>
      </w:tr>
    </w:tbl>
    <w:p>
      <w:pPr>
        <w:pStyle w:val="53"/>
        <w:widowControl w:val="0"/>
        <w:rPr>
          <w:rFonts w:ascii="Times New Roman" w:hAnsi="Times New Roman"/>
          <w:sz w:val="28"/>
          <w:szCs w:val="28"/>
        </w:rPr>
      </w:pPr>
      <w:r>
        <w:rPr>
          <w:rFonts w:ascii="Times New Roman" w:hAnsi="Times New Roman"/>
          <w:sz w:val="28"/>
          <w:szCs w:val="28"/>
        </w:rPr>
        <w:t>Màn hình Báo cáo thống kê doanh thu ngày trong tháng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975100" cy="3606165"/>
            <wp:effectExtent l="0" t="0" r="2540" b="571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62"/>
                    <a:stretch>
                      <a:fillRect/>
                    </a:stretch>
                  </pic:blipFill>
                  <pic:spPr>
                    <a:xfrm>
                      <a:off x="0" y="0"/>
                      <a:ext cx="3975100" cy="360616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1530"/>
        <w:gridCol w:w="1590"/>
        <w:gridCol w:w="59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153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9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594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15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8"/>
                <w:sz w:val="28"/>
                <w:szCs w:val="28"/>
              </w:rPr>
              <w:t xml:space="preserve"> </w:t>
            </w:r>
            <w:r>
              <w:rPr>
                <w:rFonts w:ascii="Times New Roman" w:hAnsi="Times New Roman" w:cs="Times New Roman"/>
                <w:sz w:val="28"/>
                <w:szCs w:val="28"/>
              </w:rPr>
              <w:t>thị</w:t>
            </w:r>
            <w:r>
              <w:rPr>
                <w:rFonts w:ascii="Times New Roman" w:hAnsi="Times New Roman" w:cs="Times New Roman"/>
                <w:spacing w:val="29"/>
                <w:sz w:val="28"/>
                <w:szCs w:val="28"/>
              </w:rPr>
              <w:t xml:space="preserve"> </w:t>
            </w:r>
            <w:r>
              <w:rPr>
                <w:rFonts w:ascii="Times New Roman" w:hAnsi="Times New Roman" w:cs="Times New Roman"/>
                <w:sz w:val="28"/>
                <w:szCs w:val="28"/>
              </w:rPr>
              <w:t>tiêu</w:t>
            </w:r>
            <w:r>
              <w:rPr>
                <w:rFonts w:ascii="Times New Roman" w:hAnsi="Times New Roman" w:cs="Times New Roman"/>
                <w:spacing w:val="29"/>
                <w:sz w:val="28"/>
                <w:szCs w:val="28"/>
              </w:rPr>
              <w:t xml:space="preserve"> </w:t>
            </w:r>
            <w:r>
              <w:rPr>
                <w:rFonts w:ascii="Times New Roman" w:hAnsi="Times New Roman" w:cs="Times New Roman"/>
                <w:sz w:val="28"/>
                <w:szCs w:val="28"/>
              </w:rPr>
              <w:t>đề</w:t>
            </w:r>
            <w:r>
              <w:rPr>
                <w:rFonts w:ascii="Times New Roman" w:hAnsi="Times New Roman" w:cs="Times New Roman"/>
                <w:spacing w:val="28"/>
                <w:sz w:val="28"/>
                <w:szCs w:val="28"/>
              </w:rPr>
              <w:t xml:space="preserve"> </w:t>
            </w:r>
            <w:r>
              <w:rPr>
                <w:rFonts w:ascii="Times New Roman" w:hAnsi="Times New Roman" w:cs="Times New Roman"/>
                <w:sz w:val="28"/>
                <w:szCs w:val="28"/>
              </w:rPr>
              <w:t>“Thống</w:t>
            </w:r>
            <w:r>
              <w:rPr>
                <w:rFonts w:ascii="Times New Roman" w:hAnsi="Times New Roman" w:cs="Times New Roman"/>
                <w:spacing w:val="29"/>
                <w:sz w:val="28"/>
                <w:szCs w:val="28"/>
              </w:rPr>
              <w:t xml:space="preserve"> </w:t>
            </w:r>
            <w:r>
              <w:rPr>
                <w:rFonts w:ascii="Times New Roman" w:hAnsi="Times New Roman" w:cs="Times New Roman"/>
                <w:sz w:val="28"/>
                <w:szCs w:val="28"/>
              </w:rPr>
              <w:t>Kê</w:t>
            </w:r>
            <w:r>
              <w:rPr>
                <w:rFonts w:ascii="Times New Roman" w:hAnsi="Times New Roman" w:cs="Times New Roman"/>
                <w:spacing w:val="29"/>
                <w:sz w:val="28"/>
                <w:szCs w:val="28"/>
              </w:rPr>
              <w:t xml:space="preserve"> </w:t>
            </w:r>
            <w:r>
              <w:rPr>
                <w:rFonts w:ascii="Times New Roman" w:hAnsi="Times New Roman" w:cs="Times New Roman"/>
                <w:sz w:val="28"/>
                <w:szCs w:val="28"/>
              </w:rPr>
              <w:t>Doanh</w:t>
            </w:r>
            <w:r>
              <w:rPr>
                <w:rFonts w:ascii="Times New Roman" w:hAnsi="Times New Roman" w:cs="Times New Roman"/>
                <w:spacing w:val="29"/>
                <w:sz w:val="28"/>
                <w:szCs w:val="28"/>
              </w:rPr>
              <w:t xml:space="preserve"> </w:t>
            </w:r>
            <w:r>
              <w:rPr>
                <w:rFonts w:ascii="Times New Roman" w:hAnsi="Times New Roman" w:cs="Times New Roman"/>
                <w:sz w:val="28"/>
                <w:szCs w:val="28"/>
              </w:rPr>
              <w:t>Thu</w:t>
            </w:r>
            <w:r>
              <w:rPr>
                <w:rFonts w:ascii="Times New Roman" w:hAnsi="Times New Roman" w:cs="Times New Roman"/>
                <w:spacing w:val="28"/>
                <w:sz w:val="28"/>
                <w:szCs w:val="28"/>
              </w:rPr>
              <w:t xml:space="preserve"> </w:t>
            </w:r>
            <w:r>
              <w:rPr>
                <w:rFonts w:ascii="Times New Roman" w:hAnsi="Times New Roman" w:cs="Times New Roman"/>
                <w:spacing w:val="-4"/>
                <w:sz w:val="28"/>
                <w:szCs w:val="28"/>
              </w:rPr>
              <w:t>Theo</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Ngày”</w:t>
            </w:r>
            <w:r>
              <w:rPr>
                <w:rFonts w:ascii="Times New Roman" w:hAnsi="Times New Roman" w:cs="Times New Roman"/>
                <w:spacing w:val="35"/>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CboThang</w:t>
            </w:r>
          </w:p>
        </w:tc>
        <w:tc>
          <w:tcPr>
            <w:tcW w:w="15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30"/>
                <w:sz w:val="28"/>
                <w:szCs w:val="28"/>
              </w:rPr>
              <w:t xml:space="preserve"> </w:t>
            </w:r>
            <w:r>
              <w:rPr>
                <w:rFonts w:ascii="Times New Roman" w:hAnsi="Times New Roman" w:cs="Times New Roman"/>
                <w:sz w:val="28"/>
                <w:szCs w:val="28"/>
              </w:rPr>
              <w:t>tháng</w:t>
            </w:r>
            <w:r>
              <w:rPr>
                <w:rFonts w:ascii="Times New Roman" w:hAnsi="Times New Roman" w:cs="Times New Roman"/>
                <w:spacing w:val="31"/>
                <w:sz w:val="28"/>
                <w:szCs w:val="28"/>
              </w:rPr>
              <w:t xml:space="preserve"> </w:t>
            </w:r>
            <w:r>
              <w:rPr>
                <w:rFonts w:ascii="Times New Roman" w:hAnsi="Times New Roman" w:cs="Times New Roman"/>
                <w:sz w:val="28"/>
                <w:szCs w:val="28"/>
              </w:rPr>
              <w:t>cần</w:t>
            </w:r>
            <w:r>
              <w:rPr>
                <w:rFonts w:ascii="Times New Roman" w:hAnsi="Times New Roman" w:cs="Times New Roman"/>
                <w:spacing w:val="31"/>
                <w:sz w:val="28"/>
                <w:szCs w:val="28"/>
              </w:rPr>
              <w:t xml:space="preserve"> </w:t>
            </w:r>
            <w:r>
              <w:rPr>
                <w:rFonts w:ascii="Times New Roman" w:hAnsi="Times New Roman" w:cs="Times New Roman"/>
                <w:sz w:val="28"/>
                <w:szCs w:val="28"/>
              </w:rPr>
              <w:t>xem</w:t>
            </w:r>
            <w:r>
              <w:rPr>
                <w:rFonts w:ascii="Times New Roman" w:hAnsi="Times New Roman" w:cs="Times New Roman"/>
                <w:spacing w:val="30"/>
                <w:sz w:val="28"/>
                <w:szCs w:val="28"/>
              </w:rPr>
              <w:t xml:space="preserve"> </w:t>
            </w:r>
            <w:r>
              <w:rPr>
                <w:rFonts w:ascii="Times New Roman" w:hAnsi="Times New Roman" w:cs="Times New Roman"/>
                <w:sz w:val="28"/>
                <w:szCs w:val="28"/>
              </w:rPr>
              <w:t>thống</w:t>
            </w:r>
            <w:r>
              <w:rPr>
                <w:rFonts w:ascii="Times New Roman" w:hAnsi="Times New Roman" w:cs="Times New Roman"/>
                <w:spacing w:val="31"/>
                <w:sz w:val="28"/>
                <w:szCs w:val="28"/>
              </w:rPr>
              <w:t xml:space="preserve"> </w:t>
            </w:r>
            <w:r>
              <w:rPr>
                <w:rFonts w:ascii="Times New Roman" w:hAnsi="Times New Roman" w:cs="Times New Roman"/>
                <w:sz w:val="28"/>
                <w:szCs w:val="28"/>
              </w:rPr>
              <w:t>kê</w:t>
            </w:r>
            <w:r>
              <w:rPr>
                <w:rFonts w:ascii="Times New Roman" w:hAnsi="Times New Roman" w:cs="Times New Roman"/>
                <w:spacing w:val="31"/>
                <w:sz w:val="28"/>
                <w:szCs w:val="28"/>
              </w:rPr>
              <w:t xml:space="preserve"> </w:t>
            </w:r>
            <w:r>
              <w:rPr>
                <w:rFonts w:ascii="Times New Roman" w:hAnsi="Times New Roman" w:cs="Times New Roman"/>
                <w:sz w:val="28"/>
                <w:szCs w:val="28"/>
              </w:rPr>
              <w:t>theo</w:t>
            </w:r>
            <w:r>
              <w:rPr>
                <w:rFonts w:ascii="Times New Roman" w:hAnsi="Times New Roman" w:cs="Times New Roman"/>
                <w:spacing w:val="31"/>
                <w:sz w:val="28"/>
                <w:szCs w:val="28"/>
              </w:rPr>
              <w:t xml:space="preserve"> </w:t>
            </w:r>
            <w:r>
              <w:rPr>
                <w:rFonts w:ascii="Times New Roman" w:hAnsi="Times New Roman" w:cs="Times New Roman"/>
                <w:sz w:val="28"/>
                <w:szCs w:val="28"/>
              </w:rPr>
              <w:t>ngày</w:t>
            </w:r>
            <w:r>
              <w:rPr>
                <w:rFonts w:ascii="Times New Roman" w:hAnsi="Times New Roman" w:cs="Times New Roman"/>
                <w:spacing w:val="29"/>
                <w:sz w:val="28"/>
                <w:szCs w:val="28"/>
              </w:rPr>
              <w:t xml:space="preserve"> </w:t>
            </w:r>
            <w:r>
              <w:rPr>
                <w:rFonts w:ascii="Times New Roman" w:hAnsi="Times New Roman" w:cs="Times New Roman"/>
                <w:spacing w:val="-5"/>
                <w:sz w:val="28"/>
                <w:szCs w:val="28"/>
              </w:rPr>
              <w:t>(từ</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Tháng</w:t>
            </w:r>
            <w:r>
              <w:rPr>
                <w:rFonts w:ascii="Times New Roman" w:hAnsi="Times New Roman" w:cs="Times New Roman"/>
                <w:spacing w:val="27"/>
                <w:sz w:val="28"/>
                <w:szCs w:val="28"/>
              </w:rPr>
              <w:t xml:space="preserve"> </w:t>
            </w:r>
            <w:r>
              <w:rPr>
                <w:rFonts w:ascii="Times New Roman" w:hAnsi="Times New Roman" w:cs="Times New Roman"/>
                <w:sz w:val="28"/>
                <w:szCs w:val="28"/>
              </w:rPr>
              <w:t>1</w:t>
            </w:r>
            <w:r>
              <w:rPr>
                <w:rFonts w:ascii="Times New Roman" w:hAnsi="Times New Roman" w:cs="Times New Roman"/>
                <w:spacing w:val="27"/>
                <w:sz w:val="28"/>
                <w:szCs w:val="28"/>
              </w:rPr>
              <w:t xml:space="preserve"> </w:t>
            </w:r>
            <w:r>
              <w:rPr>
                <w:rFonts w:ascii="Times New Roman" w:hAnsi="Times New Roman" w:cs="Times New Roman"/>
                <w:sz w:val="28"/>
                <w:szCs w:val="28"/>
              </w:rPr>
              <w:t>đến</w:t>
            </w:r>
            <w:r>
              <w:rPr>
                <w:rFonts w:ascii="Times New Roman" w:hAnsi="Times New Roman" w:cs="Times New Roman"/>
                <w:spacing w:val="27"/>
                <w:sz w:val="28"/>
                <w:szCs w:val="28"/>
              </w:rPr>
              <w:t xml:space="preserve"> </w:t>
            </w:r>
            <w:r>
              <w:rPr>
                <w:rFonts w:ascii="Times New Roman" w:hAnsi="Times New Roman" w:cs="Times New Roman"/>
                <w:sz w:val="28"/>
                <w:szCs w:val="28"/>
              </w:rPr>
              <w:t>Tháng</w:t>
            </w:r>
            <w:r>
              <w:rPr>
                <w:rFonts w:ascii="Times New Roman" w:hAnsi="Times New Roman" w:cs="Times New Roman"/>
                <w:spacing w:val="27"/>
                <w:sz w:val="28"/>
                <w:szCs w:val="28"/>
              </w:rPr>
              <w:t xml:space="preserve"> </w:t>
            </w:r>
            <w:r>
              <w:rPr>
                <w:rFonts w:ascii="Times New Roman" w:hAnsi="Times New Roman" w:cs="Times New Roman"/>
                <w:spacing w:val="-4"/>
                <w:sz w:val="28"/>
                <w:szCs w:val="28"/>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TxtNam</w:t>
            </w:r>
          </w:p>
        </w:tc>
        <w:tc>
          <w:tcPr>
            <w:tcW w:w="15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3"/>
                <w:sz w:val="28"/>
                <w:szCs w:val="28"/>
              </w:rPr>
              <w:t xml:space="preserve"> </w:t>
            </w:r>
            <w:r>
              <w:rPr>
                <w:rFonts w:ascii="Times New Roman" w:hAnsi="Times New Roman" w:cs="Times New Roman"/>
                <w:sz w:val="28"/>
                <w:szCs w:val="28"/>
              </w:rPr>
              <w:t>thị</w:t>
            </w:r>
            <w:r>
              <w:rPr>
                <w:rFonts w:ascii="Times New Roman" w:hAnsi="Times New Roman" w:cs="Times New Roman"/>
                <w:spacing w:val="34"/>
                <w:sz w:val="28"/>
                <w:szCs w:val="28"/>
              </w:rPr>
              <w:t xml:space="preserve"> </w:t>
            </w:r>
            <w:r>
              <w:rPr>
                <w:rFonts w:ascii="Times New Roman" w:hAnsi="Times New Roman" w:cs="Times New Roman"/>
                <w:sz w:val="28"/>
                <w:szCs w:val="28"/>
              </w:rPr>
              <w:t>năm</w:t>
            </w:r>
            <w:r>
              <w:rPr>
                <w:rFonts w:ascii="Times New Roman" w:hAnsi="Times New Roman" w:cs="Times New Roman"/>
                <w:spacing w:val="34"/>
                <w:sz w:val="28"/>
                <w:szCs w:val="28"/>
              </w:rPr>
              <w:t xml:space="preserve"> </w:t>
            </w:r>
            <w:r>
              <w:rPr>
                <w:rFonts w:ascii="Times New Roman" w:hAnsi="Times New Roman" w:cs="Times New Roman"/>
                <w:sz w:val="28"/>
                <w:szCs w:val="28"/>
              </w:rPr>
              <w:t>đang</w:t>
            </w:r>
            <w:r>
              <w:rPr>
                <w:rFonts w:ascii="Times New Roman" w:hAnsi="Times New Roman" w:cs="Times New Roman"/>
                <w:spacing w:val="34"/>
                <w:sz w:val="28"/>
                <w:szCs w:val="28"/>
              </w:rPr>
              <w:t xml:space="preserve"> </w:t>
            </w:r>
            <w:r>
              <w:rPr>
                <w:rFonts w:ascii="Times New Roman" w:hAnsi="Times New Roman" w:cs="Times New Roman"/>
                <w:sz w:val="28"/>
                <w:szCs w:val="28"/>
              </w:rPr>
              <w:t>được</w:t>
            </w:r>
            <w:r>
              <w:rPr>
                <w:rFonts w:ascii="Times New Roman" w:hAnsi="Times New Roman" w:cs="Times New Roman"/>
                <w:spacing w:val="34"/>
                <w:sz w:val="28"/>
                <w:szCs w:val="28"/>
              </w:rPr>
              <w:t xml:space="preserve"> </w:t>
            </w:r>
            <w:r>
              <w:rPr>
                <w:rFonts w:ascii="Times New Roman" w:hAnsi="Times New Roman" w:cs="Times New Roman"/>
                <w:sz w:val="28"/>
                <w:szCs w:val="28"/>
              </w:rPr>
              <w:t>thống</w:t>
            </w:r>
            <w:r>
              <w:rPr>
                <w:rFonts w:ascii="Times New Roman" w:hAnsi="Times New Roman" w:cs="Times New Roman"/>
                <w:spacing w:val="34"/>
                <w:sz w:val="28"/>
                <w:szCs w:val="28"/>
              </w:rPr>
              <w:t xml:space="preserve"> </w:t>
            </w:r>
            <w:r>
              <w:rPr>
                <w:rFonts w:ascii="Times New Roman" w:hAnsi="Times New Roman" w:cs="Times New Roman"/>
                <w:sz w:val="28"/>
                <w:szCs w:val="28"/>
              </w:rPr>
              <w:t>kê</w:t>
            </w:r>
            <w:r>
              <w:rPr>
                <w:rFonts w:ascii="Times New Roman" w:hAnsi="Times New Roman" w:cs="Times New Roman"/>
                <w:spacing w:val="34"/>
                <w:sz w:val="28"/>
                <w:szCs w:val="28"/>
              </w:rPr>
              <w:t xml:space="preserve"> </w:t>
            </w:r>
            <w:r>
              <w:rPr>
                <w:rFonts w:ascii="Times New Roman" w:hAnsi="Times New Roman" w:cs="Times New Roman"/>
                <w:sz w:val="28"/>
                <w:szCs w:val="28"/>
              </w:rPr>
              <w:t>kèm</w:t>
            </w:r>
            <w:r>
              <w:rPr>
                <w:rFonts w:ascii="Times New Roman" w:hAnsi="Times New Roman" w:cs="Times New Roman"/>
                <w:spacing w:val="34"/>
                <w:sz w:val="28"/>
                <w:szCs w:val="28"/>
              </w:rPr>
              <w:t xml:space="preserve"> </w:t>
            </w:r>
            <w:r>
              <w:rPr>
                <w:rFonts w:ascii="Times New Roman" w:hAnsi="Times New Roman" w:cs="Times New Roman"/>
                <w:spacing w:val="-4"/>
                <w:sz w:val="28"/>
                <w:szCs w:val="28"/>
              </w:rPr>
              <w:t>theo</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tháng</w:t>
            </w:r>
            <w:r>
              <w:rPr>
                <w:rFonts w:ascii="Times New Roman" w:hAnsi="Times New Roman" w:cs="Times New Roman"/>
                <w:spacing w:val="17"/>
                <w:sz w:val="28"/>
                <w:szCs w:val="28"/>
              </w:rPr>
              <w:t xml:space="preserve"> </w:t>
            </w:r>
            <w:r>
              <w:rPr>
                <w:rFonts w:ascii="Times New Roman" w:hAnsi="Times New Roman" w:cs="Times New Roman"/>
                <w:sz w:val="28"/>
                <w:szCs w:val="28"/>
              </w:rPr>
              <w:t>đã</w:t>
            </w:r>
            <w:r>
              <w:rPr>
                <w:rFonts w:ascii="Times New Roman" w:hAnsi="Times New Roman" w:cs="Times New Roman"/>
                <w:spacing w:val="17"/>
                <w:sz w:val="28"/>
                <w:szCs w:val="28"/>
              </w:rPr>
              <w:t xml:space="preserve"> </w:t>
            </w:r>
            <w:r>
              <w:rPr>
                <w:rFonts w:ascii="Times New Roman" w:hAnsi="Times New Roman" w:cs="Times New Roman"/>
                <w:sz w:val="28"/>
                <w:szCs w:val="28"/>
              </w:rPr>
              <w:t>chọn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TxtTong</w:t>
            </w:r>
          </w:p>
        </w:tc>
        <w:tc>
          <w:tcPr>
            <w:tcW w:w="15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5"/>
                <w:sz w:val="28"/>
                <w:szCs w:val="28"/>
              </w:rPr>
              <w:t xml:space="preserve"> </w:t>
            </w:r>
            <w:r>
              <w:rPr>
                <w:rFonts w:ascii="Times New Roman" w:hAnsi="Times New Roman" w:cs="Times New Roman"/>
                <w:sz w:val="28"/>
                <w:szCs w:val="28"/>
              </w:rPr>
              <w:t>tổng</w:t>
            </w:r>
            <w:r>
              <w:rPr>
                <w:rFonts w:ascii="Times New Roman" w:hAnsi="Times New Roman" w:cs="Times New Roman"/>
                <w:spacing w:val="14"/>
                <w:sz w:val="28"/>
                <w:szCs w:val="28"/>
              </w:rPr>
              <w:t xml:space="preserve"> </w:t>
            </w:r>
            <w:r>
              <w:rPr>
                <w:rFonts w:ascii="Times New Roman" w:hAnsi="Times New Roman" w:cs="Times New Roman"/>
                <w:sz w:val="28"/>
                <w:szCs w:val="28"/>
              </w:rPr>
              <w:t>doanh</w:t>
            </w:r>
            <w:r>
              <w:rPr>
                <w:rFonts w:ascii="Times New Roman" w:hAnsi="Times New Roman" w:cs="Times New Roman"/>
                <w:spacing w:val="15"/>
                <w:sz w:val="28"/>
                <w:szCs w:val="28"/>
              </w:rPr>
              <w:t xml:space="preserve"> </w:t>
            </w:r>
            <w:r>
              <w:rPr>
                <w:rFonts w:ascii="Times New Roman" w:hAnsi="Times New Roman" w:cs="Times New Roman"/>
                <w:sz w:val="28"/>
                <w:szCs w:val="28"/>
              </w:rPr>
              <w:t>thu</w:t>
            </w:r>
            <w:r>
              <w:rPr>
                <w:rFonts w:ascii="Times New Roman" w:hAnsi="Times New Roman" w:cs="Times New Roman"/>
                <w:spacing w:val="15"/>
                <w:sz w:val="28"/>
                <w:szCs w:val="28"/>
              </w:rPr>
              <w:t xml:space="preserve"> </w:t>
            </w:r>
            <w:r>
              <w:rPr>
                <w:rFonts w:ascii="Times New Roman" w:hAnsi="Times New Roman" w:cs="Times New Roman"/>
                <w:sz w:val="28"/>
                <w:szCs w:val="28"/>
              </w:rPr>
              <w:t>của</w:t>
            </w:r>
            <w:r>
              <w:rPr>
                <w:rFonts w:ascii="Times New Roman" w:hAnsi="Times New Roman" w:cs="Times New Roman"/>
                <w:spacing w:val="14"/>
                <w:sz w:val="28"/>
                <w:szCs w:val="28"/>
              </w:rPr>
              <w:t xml:space="preserve"> </w:t>
            </w:r>
            <w:r>
              <w:rPr>
                <w:rFonts w:ascii="Times New Roman" w:hAnsi="Times New Roman" w:cs="Times New Roman"/>
                <w:sz w:val="28"/>
                <w:szCs w:val="28"/>
              </w:rPr>
              <w:t>tháng</w:t>
            </w:r>
            <w:r>
              <w:rPr>
                <w:rFonts w:ascii="Times New Roman" w:hAnsi="Times New Roman" w:cs="Times New Roman"/>
                <w:spacing w:val="15"/>
                <w:sz w:val="28"/>
                <w:szCs w:val="28"/>
              </w:rPr>
              <w:t xml:space="preserve"> </w:t>
            </w:r>
            <w:r>
              <w:rPr>
                <w:rFonts w:ascii="Times New Roman" w:hAnsi="Times New Roman" w:cs="Times New Roman"/>
                <w:sz w:val="28"/>
                <w:szCs w:val="28"/>
              </w:rPr>
              <w:t>đang</w:t>
            </w:r>
            <w:r>
              <w:rPr>
                <w:rFonts w:ascii="Times New Roman" w:hAnsi="Times New Roman" w:cs="Times New Roman"/>
                <w:spacing w:val="15"/>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0"/>
                <w:sz w:val="28"/>
                <w:szCs w:val="28"/>
              </w:rPr>
              <w:t xml:space="preserve"> </w:t>
            </w:r>
            <w:r>
              <w:rPr>
                <w:rFonts w:ascii="Times New Roman" w:hAnsi="Times New Roman" w:cs="Times New Roman"/>
                <w:sz w:val="28"/>
                <w:szCs w:val="28"/>
              </w:rPr>
              <w:t>(chỉ</w:t>
            </w:r>
            <w:r>
              <w:rPr>
                <w:rFonts w:ascii="Times New Roman" w:hAnsi="Times New Roman" w:cs="Times New Roman"/>
                <w:spacing w:val="1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IcNgay</w:t>
            </w:r>
          </w:p>
        </w:tc>
        <w:tc>
          <w:tcPr>
            <w:tcW w:w="1590"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Biểu</w:t>
            </w:r>
            <w:r>
              <w:rPr>
                <w:rFonts w:ascii="Times New Roman" w:hAnsi="Times New Roman" w:cs="Times New Roman"/>
                <w:spacing w:val="60"/>
                <w:sz w:val="28"/>
                <w:szCs w:val="28"/>
              </w:rPr>
              <w:t xml:space="preserve"> </w:t>
            </w:r>
            <w:r>
              <w:rPr>
                <w:rFonts w:ascii="Times New Roman" w:hAnsi="Times New Roman" w:cs="Times New Roman"/>
                <w:sz w:val="28"/>
                <w:szCs w:val="28"/>
              </w:rPr>
              <w:t>đồ</w:t>
            </w:r>
            <w:r>
              <w:rPr>
                <w:rFonts w:ascii="Times New Roman" w:hAnsi="Times New Roman" w:cs="Times New Roman"/>
                <w:spacing w:val="61"/>
                <w:sz w:val="28"/>
                <w:szCs w:val="28"/>
              </w:rPr>
              <w:t xml:space="preserve"> </w:t>
            </w:r>
            <w:r>
              <w:rPr>
                <w:rFonts w:ascii="Times New Roman" w:hAnsi="Times New Roman" w:cs="Times New Roman"/>
                <w:sz w:val="28"/>
                <w:szCs w:val="28"/>
              </w:rPr>
              <w:t>thanh</w:t>
            </w:r>
            <w:r>
              <w:rPr>
                <w:rFonts w:ascii="Times New Roman" w:hAnsi="Times New Roman" w:cs="Times New Roman"/>
                <w:spacing w:val="61"/>
                <w:sz w:val="28"/>
                <w:szCs w:val="28"/>
              </w:rPr>
              <w:t xml:space="preserve"> </w:t>
            </w:r>
            <w:r>
              <w:rPr>
                <w:rFonts w:ascii="Times New Roman" w:hAnsi="Times New Roman" w:cs="Times New Roman"/>
                <w:sz w:val="28"/>
                <w:szCs w:val="28"/>
              </w:rPr>
              <w:t>doanh</w:t>
            </w:r>
            <w:r>
              <w:rPr>
                <w:rFonts w:ascii="Times New Roman" w:hAnsi="Times New Roman" w:cs="Times New Roman"/>
                <w:spacing w:val="61"/>
                <w:sz w:val="28"/>
                <w:szCs w:val="28"/>
              </w:rPr>
              <w:t xml:space="preserve"> </w:t>
            </w:r>
            <w:r>
              <w:rPr>
                <w:rFonts w:ascii="Times New Roman" w:hAnsi="Times New Roman" w:cs="Times New Roman"/>
                <w:sz w:val="28"/>
                <w:szCs w:val="28"/>
              </w:rPr>
              <w:t>thu</w:t>
            </w:r>
            <w:r>
              <w:rPr>
                <w:rFonts w:ascii="Times New Roman" w:hAnsi="Times New Roman" w:cs="Times New Roman"/>
                <w:spacing w:val="61"/>
                <w:sz w:val="28"/>
                <w:szCs w:val="28"/>
              </w:rPr>
              <w:t xml:space="preserve"> </w:t>
            </w:r>
            <w:r>
              <w:rPr>
                <w:rFonts w:ascii="Times New Roman" w:hAnsi="Times New Roman" w:cs="Times New Roman"/>
                <w:sz w:val="28"/>
                <w:szCs w:val="28"/>
              </w:rPr>
              <w:t>từng</w:t>
            </w:r>
            <w:r>
              <w:rPr>
                <w:rFonts w:ascii="Times New Roman" w:hAnsi="Times New Roman" w:cs="Times New Roman"/>
                <w:spacing w:val="61"/>
                <w:sz w:val="28"/>
                <w:szCs w:val="28"/>
              </w:rPr>
              <w:t xml:space="preserve"> </w:t>
            </w:r>
            <w:r>
              <w:rPr>
                <w:rFonts w:ascii="Times New Roman" w:hAnsi="Times New Roman" w:cs="Times New Roman"/>
                <w:sz w:val="28"/>
                <w:szCs w:val="28"/>
              </w:rPr>
              <w:t>ngày</w:t>
            </w:r>
            <w:r>
              <w:rPr>
                <w:rFonts w:ascii="Times New Roman" w:hAnsi="Times New Roman" w:cs="Times New Roman"/>
                <w:spacing w:val="61"/>
                <w:sz w:val="28"/>
                <w:szCs w:val="28"/>
              </w:rPr>
              <w:t xml:space="preserve"> </w:t>
            </w:r>
            <w:r>
              <w:rPr>
                <w:rFonts w:ascii="Times New Roman" w:hAnsi="Times New Roman" w:cs="Times New Roman"/>
                <w:spacing w:val="-2"/>
                <w:sz w:val="28"/>
                <w:szCs w:val="28"/>
              </w:rPr>
              <w:t>trong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tháng: số ngày, thanh ProgressBar tỉ lệ, % so với tháng, tổng tiền, số hóa đơn. Cuộn dọc khi có nhiều ngày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153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BtnClose</w:t>
            </w:r>
          </w:p>
        </w:tc>
        <w:tc>
          <w:tcPr>
            <w:tcW w:w="159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94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thống</w:t>
            </w:r>
            <w:r>
              <w:rPr>
                <w:rFonts w:ascii="Times New Roman" w:hAnsi="Times New Roman" w:cs="Times New Roman"/>
                <w:spacing w:val="21"/>
                <w:sz w:val="28"/>
                <w:szCs w:val="28"/>
              </w:rPr>
              <w:t xml:space="preserve"> </w:t>
            </w:r>
            <w:r>
              <w:rPr>
                <w:rFonts w:ascii="Times New Roman" w:hAnsi="Times New Roman" w:cs="Times New Roman"/>
                <w:spacing w:val="-5"/>
                <w:sz w:val="28"/>
                <w:szCs w:val="28"/>
              </w:rPr>
              <w:t>kê.</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41" w:type="dxa"/>
        <w:tblInd w:w="-6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3270"/>
        <w:gridCol w:w="58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27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841"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27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tháng</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trong</w:t>
            </w:r>
            <w:r>
              <w:rPr>
                <w:rFonts w:ascii="Times New Roman" w:hAnsi="Times New Roman" w:cs="Times New Roman"/>
                <w:spacing w:val="3"/>
                <w:w w:val="105"/>
                <w:sz w:val="28"/>
                <w:szCs w:val="28"/>
              </w:rPr>
              <w:t xml:space="preserve"> </w:t>
            </w:r>
            <w:r>
              <w:rPr>
                <w:rFonts w:ascii="Times New Roman" w:hAnsi="Times New Roman" w:cs="Times New Roman"/>
                <w:spacing w:val="-2"/>
                <w:w w:val="105"/>
                <w:sz w:val="28"/>
                <w:szCs w:val="28"/>
              </w:rPr>
              <w:t>CboThang</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sz w:val="28"/>
                <w:szCs w:val="28"/>
              </w:rPr>
              <w:t>(SelectionChanged)</w:t>
            </w:r>
          </w:p>
        </w:tc>
        <w:tc>
          <w:tcPr>
            <w:tcW w:w="5841"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5"/>
                <w:sz w:val="28"/>
                <w:szCs w:val="28"/>
              </w:rPr>
              <w:t xml:space="preserve"> </w:t>
            </w:r>
            <w:r>
              <w:rPr>
                <w:rFonts w:ascii="Times New Roman" w:hAnsi="Times New Roman" w:cs="Times New Roman"/>
                <w:sz w:val="28"/>
                <w:szCs w:val="28"/>
              </w:rPr>
              <w:t>lại</w:t>
            </w:r>
            <w:r>
              <w:rPr>
                <w:rFonts w:ascii="Times New Roman" w:hAnsi="Times New Roman" w:cs="Times New Roman"/>
                <w:spacing w:val="-5"/>
                <w:sz w:val="28"/>
                <w:szCs w:val="28"/>
              </w:rPr>
              <w:t xml:space="preserve"> </w:t>
            </w:r>
            <w:r>
              <w:rPr>
                <w:rFonts w:ascii="Times New Roman" w:hAnsi="Times New Roman" w:cs="Times New Roman"/>
                <w:sz w:val="28"/>
                <w:szCs w:val="28"/>
              </w:rPr>
              <w:t>dữ</w:t>
            </w:r>
            <w:r>
              <w:rPr>
                <w:rFonts w:ascii="Times New Roman" w:hAnsi="Times New Roman" w:cs="Times New Roman"/>
                <w:spacing w:val="-5"/>
                <w:sz w:val="28"/>
                <w:szCs w:val="28"/>
              </w:rPr>
              <w:t xml:space="preserve"> </w:t>
            </w:r>
            <w:r>
              <w:rPr>
                <w:rFonts w:ascii="Times New Roman" w:hAnsi="Times New Roman" w:cs="Times New Roman"/>
                <w:sz w:val="28"/>
                <w:szCs w:val="28"/>
              </w:rPr>
              <w:t>liệu</w:t>
            </w:r>
            <w:r>
              <w:rPr>
                <w:rFonts w:ascii="Times New Roman" w:hAnsi="Times New Roman" w:cs="Times New Roman"/>
                <w:spacing w:val="-4"/>
                <w:sz w:val="28"/>
                <w:szCs w:val="28"/>
              </w:rPr>
              <w:t xml:space="preserve"> </w:t>
            </w:r>
            <w:r>
              <w:rPr>
                <w:rFonts w:ascii="Times New Roman" w:hAnsi="Times New Roman" w:cs="Times New Roman"/>
                <w:sz w:val="28"/>
                <w:szCs w:val="28"/>
              </w:rPr>
              <w:t>thống</w:t>
            </w:r>
            <w:r>
              <w:rPr>
                <w:rFonts w:ascii="Times New Roman" w:hAnsi="Times New Roman" w:cs="Times New Roman"/>
                <w:spacing w:val="-5"/>
                <w:sz w:val="28"/>
                <w:szCs w:val="28"/>
              </w:rPr>
              <w:t xml:space="preserve"> </w:t>
            </w:r>
            <w:r>
              <w:rPr>
                <w:rFonts w:ascii="Times New Roman" w:hAnsi="Times New Roman" w:cs="Times New Roman"/>
                <w:sz w:val="28"/>
                <w:szCs w:val="28"/>
              </w:rPr>
              <w:t>kê</w:t>
            </w:r>
            <w:r>
              <w:rPr>
                <w:rFonts w:ascii="Times New Roman" w:hAnsi="Times New Roman" w:cs="Times New Roman"/>
                <w:spacing w:val="-4"/>
                <w:sz w:val="28"/>
                <w:szCs w:val="28"/>
              </w:rPr>
              <w:t xml:space="preserve"> </w:t>
            </w:r>
            <w:r>
              <w:rPr>
                <w:rFonts w:ascii="Times New Roman" w:hAnsi="Times New Roman" w:cs="Times New Roman"/>
                <w:sz w:val="28"/>
                <w:szCs w:val="28"/>
              </w:rPr>
              <w:t>cho</w:t>
            </w:r>
            <w:r>
              <w:rPr>
                <w:rFonts w:ascii="Times New Roman" w:hAnsi="Times New Roman" w:cs="Times New Roman"/>
                <w:spacing w:val="-5"/>
                <w:sz w:val="28"/>
                <w:szCs w:val="28"/>
              </w:rPr>
              <w:t xml:space="preserve"> </w:t>
            </w:r>
            <w:r>
              <w:rPr>
                <w:rFonts w:ascii="Times New Roman" w:hAnsi="Times New Roman" w:cs="Times New Roman"/>
                <w:sz w:val="28"/>
                <w:szCs w:val="28"/>
              </w:rPr>
              <w:t>tháng</w:t>
            </w:r>
            <w:r>
              <w:rPr>
                <w:rFonts w:ascii="Times New Roman" w:hAnsi="Times New Roman" w:cs="Times New Roman"/>
                <w:spacing w:val="-4"/>
                <w:sz w:val="28"/>
                <w:szCs w:val="28"/>
              </w:rPr>
              <w:t xml:space="preserve"> </w:t>
            </w:r>
            <w:r>
              <w:rPr>
                <w:rFonts w:ascii="Times New Roman" w:hAnsi="Times New Roman" w:cs="Times New Roman"/>
                <w:sz w:val="28"/>
                <w:szCs w:val="28"/>
              </w:rPr>
              <w:t>được</w:t>
            </w:r>
            <w:r>
              <w:rPr>
                <w:rFonts w:ascii="Times New Roman" w:hAnsi="Times New Roman" w:cs="Times New Roman"/>
                <w:spacing w:val="-5"/>
                <w:sz w:val="28"/>
                <w:szCs w:val="28"/>
              </w:rPr>
              <w:t xml:space="preserve"> </w:t>
            </w:r>
            <w:r>
              <w:rPr>
                <w:rFonts w:ascii="Times New Roman" w:hAnsi="Times New Roman" w:cs="Times New Roman"/>
                <w:sz w:val="28"/>
                <w:szCs w:val="28"/>
              </w:rPr>
              <w:t>chọn:</w:t>
            </w:r>
            <w:r>
              <w:rPr>
                <w:rFonts w:ascii="Times New Roman" w:hAnsi="Times New Roman" w:cs="Times New Roman"/>
                <w:spacing w:val="-5"/>
                <w:sz w:val="28"/>
                <w:szCs w:val="28"/>
              </w:rPr>
              <w:t xml:space="preserve"> </w:t>
            </w:r>
            <w:r>
              <w:rPr>
                <w:rFonts w:ascii="Times New Roman" w:hAnsi="Times New Roman" w:cs="Times New Roman"/>
                <w:sz w:val="28"/>
                <w:szCs w:val="28"/>
              </w:rPr>
              <w:t>cập</w:t>
            </w:r>
            <w:r>
              <w:rPr>
                <w:rFonts w:ascii="Times New Roman" w:hAnsi="Times New Roman" w:cs="Times New Roman"/>
                <w:spacing w:val="-5"/>
                <w:sz w:val="28"/>
                <w:szCs w:val="28"/>
              </w:rPr>
              <w:t xml:space="preserve"> </w:t>
            </w:r>
            <w:r>
              <w:rPr>
                <w:rFonts w:ascii="Times New Roman" w:hAnsi="Times New Roman" w:cs="Times New Roman"/>
                <w:sz w:val="28"/>
                <w:szCs w:val="28"/>
              </w:rPr>
              <w:t>nhật</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TxtTong</w:t>
            </w:r>
            <w:r>
              <w:rPr>
                <w:rFonts w:ascii="Times New Roman" w:hAnsi="Times New Roman" w:cs="Times New Roman"/>
                <w:spacing w:val="-2"/>
                <w:sz w:val="28"/>
                <w:szCs w:val="28"/>
                <w:lang w:val="en-US"/>
              </w:rPr>
              <w:t xml:space="preserve"> </w:t>
            </w:r>
            <w:r>
              <w:rPr>
                <w:rFonts w:ascii="Times New Roman" w:hAnsi="Times New Roman" w:cs="Times New Roman"/>
                <w:w w:val="105"/>
                <w:sz w:val="28"/>
                <w:szCs w:val="28"/>
              </w:rPr>
              <w:t>và</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toàn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bộ</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IcNgay</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doanh</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thu</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từng</w:t>
            </w:r>
            <w:r>
              <w:rPr>
                <w:rFonts w:ascii="Times New Roman" w:hAnsi="Times New Roman" w:cs="Times New Roman"/>
                <w:spacing w:val="-2"/>
                <w:w w:val="105"/>
                <w:sz w:val="28"/>
                <w:szCs w:val="28"/>
              </w:rPr>
              <w:t xml:space="preserve"> </w:t>
            </w:r>
            <w:r>
              <w:rPr>
                <w:rFonts w:ascii="Times New Roman" w:hAnsi="Times New Roman" w:cs="Times New Roman"/>
                <w:spacing w:val="-4"/>
                <w:w w:val="105"/>
                <w:sz w:val="28"/>
                <w:szCs w:val="28"/>
              </w:rPr>
              <w:t>ngày.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270" w:type="dxa"/>
          </w:tcPr>
          <w:p>
            <w:pPr>
              <w:pStyle w:val="54"/>
              <w:tabs>
                <w:tab w:val="left" w:pos="852"/>
                <w:tab w:val="left" w:pos="1724"/>
              </w:tabs>
              <w:spacing w:line="232" w:lineRule="auto"/>
              <w:ind w:right="112"/>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z w:val="28"/>
                <w:szCs w:val="28"/>
              </w:rPr>
              <w:tab/>
            </w:r>
            <w:r>
              <w:rPr>
                <w:rFonts w:ascii="Times New Roman" w:hAnsi="Times New Roman" w:cs="Times New Roman"/>
                <w:spacing w:val="-2"/>
                <w:sz w:val="28"/>
                <w:szCs w:val="28"/>
              </w:rPr>
              <w:t>“Đóng”</w:t>
            </w:r>
            <w:r>
              <w:rPr>
                <w:rFonts w:ascii="Times New Roman" w:hAnsi="Times New Roman" w:cs="Times New Roman"/>
                <w:sz w:val="28"/>
                <w:szCs w:val="28"/>
              </w:rPr>
              <w:tab/>
            </w:r>
            <w:r>
              <w:rPr>
                <w:rFonts w:ascii="Times New Roman" w:hAnsi="Times New Roman" w:cs="Times New Roman"/>
                <w:spacing w:val="-2"/>
                <w:sz w:val="28"/>
                <w:szCs w:val="28"/>
              </w:rPr>
              <w:t xml:space="preserve">(BtnClose) </w:t>
            </w:r>
            <w:r>
              <w:rPr>
                <w:rFonts w:ascii="Times New Roman" w:hAnsi="Times New Roman" w:cs="Times New Roman"/>
                <w:sz w:val="28"/>
                <w:szCs w:val="28"/>
              </w:rPr>
              <w:t>hoặc nút “</w:t>
            </w:r>
            <w:r>
              <w:rPr>
                <w:rFonts w:ascii="Times New Roman" w:hAnsi="Times New Roman" w:cs="Times New Roman"/>
                <w:i/>
                <w:sz w:val="28"/>
                <w:szCs w:val="28"/>
              </w:rPr>
              <w:t>×</w:t>
            </w:r>
            <w:r>
              <w:rPr>
                <w:rFonts w:ascii="Times New Roman" w:hAnsi="Times New Roman" w:cs="Times New Roman"/>
                <w:sz w:val="28"/>
                <w:szCs w:val="28"/>
              </w:rPr>
              <w:t>”</w:t>
            </w:r>
          </w:p>
        </w:tc>
        <w:tc>
          <w:tcPr>
            <w:tcW w:w="584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9"/>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quay</w:t>
            </w:r>
            <w:r>
              <w:rPr>
                <w:rFonts w:ascii="Times New Roman" w:hAnsi="Times New Roman" w:cs="Times New Roman"/>
                <w:spacing w:val="19"/>
                <w:sz w:val="28"/>
                <w:szCs w:val="28"/>
              </w:rPr>
              <w:t xml:space="preserve"> </w:t>
            </w:r>
            <w:r>
              <w:rPr>
                <w:rFonts w:ascii="Times New Roman" w:hAnsi="Times New Roman" w:cs="Times New Roman"/>
                <w:sz w:val="28"/>
                <w:szCs w:val="28"/>
              </w:rPr>
              <w:t>về</w:t>
            </w:r>
            <w:r>
              <w:rPr>
                <w:rFonts w:ascii="Times New Roman" w:hAnsi="Times New Roman" w:cs="Times New Roman"/>
                <w:spacing w:val="19"/>
                <w:sz w:val="28"/>
                <w:szCs w:val="28"/>
              </w:rPr>
              <w:t xml:space="preserve"> </w:t>
            </w:r>
            <w:r>
              <w:rPr>
                <w:rFonts w:ascii="Times New Roman" w:hAnsi="Times New Roman" w:cs="Times New Roman"/>
                <w:sz w:val="28"/>
                <w:szCs w:val="28"/>
              </w:rPr>
              <w:t>màn</w:t>
            </w:r>
            <w:r>
              <w:rPr>
                <w:rFonts w:ascii="Times New Roman" w:hAnsi="Times New Roman" w:cs="Times New Roman"/>
                <w:spacing w:val="19"/>
                <w:sz w:val="28"/>
                <w:szCs w:val="28"/>
              </w:rPr>
              <w:t xml:space="preserve"> </w:t>
            </w:r>
            <w:r>
              <w:rPr>
                <w:rFonts w:ascii="Times New Roman" w:hAnsi="Times New Roman" w:cs="Times New Roman"/>
                <w:sz w:val="28"/>
                <w:szCs w:val="28"/>
              </w:rPr>
              <w:t>hình</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BaoCaoView.</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Nhân Viên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8"/>
                    <pic:cNvPicPr>
                      <a:picLocks noChangeAspect="1"/>
                    </pic:cNvPicPr>
                  </pic:nvPicPr>
                  <pic:blipFill>
                    <a:blip r:embed="rId63"/>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5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5"/>
        <w:gridCol w:w="2227"/>
        <w:gridCol w:w="2236"/>
        <w:gridCol w:w="45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1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27"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36"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597"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36"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5"/>
                <w:sz w:val="28"/>
                <w:szCs w:val="28"/>
              </w:rPr>
              <w:t xml:space="preserve"> </w:t>
            </w:r>
            <w:r>
              <w:rPr>
                <w:rFonts w:ascii="Times New Roman" w:hAnsi="Times New Roman" w:cs="Times New Roman"/>
                <w:sz w:val="28"/>
                <w:szCs w:val="28"/>
              </w:rPr>
              <w:t>thị</w:t>
            </w:r>
            <w:r>
              <w:rPr>
                <w:rFonts w:ascii="Times New Roman" w:hAnsi="Times New Roman" w:cs="Times New Roman"/>
                <w:spacing w:val="44"/>
                <w:sz w:val="28"/>
                <w:szCs w:val="28"/>
              </w:rPr>
              <w:t xml:space="preserve"> </w:t>
            </w:r>
            <w:r>
              <w:rPr>
                <w:rFonts w:ascii="Times New Roman" w:hAnsi="Times New Roman" w:cs="Times New Roman"/>
                <w:sz w:val="28"/>
                <w:szCs w:val="28"/>
              </w:rPr>
              <w:t>tiêu</w:t>
            </w:r>
            <w:r>
              <w:rPr>
                <w:rFonts w:ascii="Times New Roman" w:hAnsi="Times New Roman" w:cs="Times New Roman"/>
                <w:spacing w:val="45"/>
                <w:sz w:val="28"/>
                <w:szCs w:val="28"/>
              </w:rPr>
              <w:t xml:space="preserve"> </w:t>
            </w:r>
            <w:r>
              <w:rPr>
                <w:rFonts w:ascii="Times New Roman" w:hAnsi="Times New Roman" w:cs="Times New Roman"/>
                <w:sz w:val="28"/>
                <w:szCs w:val="28"/>
              </w:rPr>
              <w:t>đề</w:t>
            </w:r>
            <w:r>
              <w:rPr>
                <w:rFonts w:ascii="Times New Roman" w:hAnsi="Times New Roman" w:cs="Times New Roman"/>
                <w:spacing w:val="44"/>
                <w:sz w:val="28"/>
                <w:szCs w:val="28"/>
              </w:rPr>
              <w:t xml:space="preserve"> </w:t>
            </w:r>
            <w:r>
              <w:rPr>
                <w:rFonts w:ascii="Times New Roman" w:hAnsi="Times New Roman" w:cs="Times New Roman"/>
                <w:sz w:val="28"/>
                <w:szCs w:val="28"/>
              </w:rPr>
              <w:t>“Nhân</w:t>
            </w:r>
            <w:r>
              <w:rPr>
                <w:rFonts w:ascii="Times New Roman" w:hAnsi="Times New Roman" w:cs="Times New Roman"/>
                <w:spacing w:val="45"/>
                <w:sz w:val="28"/>
                <w:szCs w:val="28"/>
              </w:rPr>
              <w:t xml:space="preserve"> </w:t>
            </w:r>
            <w:r>
              <w:rPr>
                <w:rFonts w:ascii="Times New Roman" w:hAnsi="Times New Roman" w:cs="Times New Roman"/>
                <w:sz w:val="28"/>
                <w:szCs w:val="28"/>
              </w:rPr>
              <w:t>Viên”</w:t>
            </w:r>
            <w:r>
              <w:rPr>
                <w:rFonts w:ascii="Times New Roman" w:hAnsi="Times New Roman" w:cs="Times New Roman"/>
                <w:spacing w:val="62"/>
                <w:sz w:val="28"/>
                <w:szCs w:val="28"/>
              </w:rPr>
              <w:t xml:space="preserve"> </w:t>
            </w:r>
            <w:r>
              <w:rPr>
                <w:rFonts w:ascii="Times New Roman" w:hAnsi="Times New Roman" w:cs="Times New Roman"/>
                <w:sz w:val="28"/>
                <w:szCs w:val="28"/>
              </w:rPr>
              <w:t>của</w:t>
            </w:r>
            <w:r>
              <w:rPr>
                <w:rFonts w:ascii="Times New Roman" w:hAnsi="Times New Roman" w:cs="Times New Roman"/>
                <w:spacing w:val="44"/>
                <w:sz w:val="28"/>
                <w:szCs w:val="28"/>
              </w:rPr>
              <w:t xml:space="preserve"> </w:t>
            </w:r>
            <w:r>
              <w:rPr>
                <w:rFonts w:ascii="Times New Roman" w:hAnsi="Times New Roman" w:cs="Times New Roman"/>
                <w:sz w:val="28"/>
                <w:szCs w:val="28"/>
              </w:rPr>
              <w:t>màn</w:t>
            </w:r>
            <w:r>
              <w:rPr>
                <w:rFonts w:ascii="Times New Roman" w:hAnsi="Times New Roman" w:cs="Times New Roman"/>
                <w:spacing w:val="45"/>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36"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9"/>
                <w:sz w:val="28"/>
                <w:szCs w:val="28"/>
              </w:rPr>
              <w:t xml:space="preserve"> </w:t>
            </w:r>
            <w:r>
              <w:rPr>
                <w:rFonts w:ascii="Times New Roman" w:hAnsi="Times New Roman" w:cs="Times New Roman"/>
                <w:sz w:val="28"/>
                <w:szCs w:val="28"/>
              </w:rPr>
              <w:t>thị</w:t>
            </w:r>
            <w:r>
              <w:rPr>
                <w:rFonts w:ascii="Times New Roman" w:hAnsi="Times New Roman" w:cs="Times New Roman"/>
                <w:spacing w:val="20"/>
                <w:sz w:val="28"/>
                <w:szCs w:val="28"/>
              </w:rPr>
              <w:t xml:space="preserve"> </w:t>
            </w:r>
            <w:r>
              <w:rPr>
                <w:rFonts w:ascii="Times New Roman" w:hAnsi="Times New Roman" w:cs="Times New Roman"/>
                <w:sz w:val="28"/>
                <w:szCs w:val="28"/>
              </w:rPr>
              <w:t>mô</w:t>
            </w:r>
            <w:r>
              <w:rPr>
                <w:rFonts w:ascii="Times New Roman" w:hAnsi="Times New Roman" w:cs="Times New Roman"/>
                <w:spacing w:val="19"/>
                <w:sz w:val="28"/>
                <w:szCs w:val="28"/>
              </w:rPr>
              <w:t xml:space="preserve"> </w:t>
            </w:r>
            <w:r>
              <w:rPr>
                <w:rFonts w:ascii="Times New Roman" w:hAnsi="Times New Roman" w:cs="Times New Roman"/>
                <w:sz w:val="28"/>
                <w:szCs w:val="28"/>
              </w:rPr>
              <w:t>tả</w:t>
            </w:r>
            <w:r>
              <w:rPr>
                <w:rFonts w:ascii="Times New Roman" w:hAnsi="Times New Roman" w:cs="Times New Roman"/>
                <w:spacing w:val="20"/>
                <w:sz w:val="28"/>
                <w:szCs w:val="28"/>
              </w:rPr>
              <w:t xml:space="preserve"> </w:t>
            </w:r>
            <w:r>
              <w:rPr>
                <w:rFonts w:ascii="Times New Roman" w:hAnsi="Times New Roman" w:cs="Times New Roman"/>
                <w:sz w:val="28"/>
                <w:szCs w:val="28"/>
              </w:rPr>
              <w:t>“Quản</w:t>
            </w:r>
            <w:r>
              <w:rPr>
                <w:rFonts w:ascii="Times New Roman" w:hAnsi="Times New Roman" w:cs="Times New Roman"/>
                <w:spacing w:val="19"/>
                <w:sz w:val="28"/>
                <w:szCs w:val="28"/>
              </w:rPr>
              <w:t xml:space="preserve"> </w:t>
            </w:r>
            <w:r>
              <w:rPr>
                <w:rFonts w:ascii="Times New Roman" w:hAnsi="Times New Roman" w:cs="Times New Roman"/>
                <w:sz w:val="28"/>
                <w:szCs w:val="28"/>
              </w:rPr>
              <w:t>lý</w:t>
            </w:r>
            <w:r>
              <w:rPr>
                <w:rFonts w:ascii="Times New Roman" w:hAnsi="Times New Roman" w:cs="Times New Roman"/>
                <w:spacing w:val="20"/>
                <w:sz w:val="28"/>
                <w:szCs w:val="28"/>
              </w:rPr>
              <w:t xml:space="preserve"> </w:t>
            </w:r>
            <w:r>
              <w:rPr>
                <w:rFonts w:ascii="Times New Roman" w:hAnsi="Times New Roman" w:cs="Times New Roman"/>
                <w:sz w:val="28"/>
                <w:szCs w:val="28"/>
              </w:rPr>
              <w:t>tài</w:t>
            </w:r>
            <w:r>
              <w:rPr>
                <w:rFonts w:ascii="Times New Roman" w:hAnsi="Times New Roman" w:cs="Times New Roman"/>
                <w:spacing w:val="19"/>
                <w:sz w:val="28"/>
                <w:szCs w:val="28"/>
              </w:rPr>
              <w:t xml:space="preserve"> </w:t>
            </w:r>
            <w:r>
              <w:rPr>
                <w:rFonts w:ascii="Times New Roman" w:hAnsi="Times New Roman" w:cs="Times New Roman"/>
                <w:sz w:val="28"/>
                <w:szCs w:val="28"/>
              </w:rPr>
              <w:t>khoản</w:t>
            </w:r>
            <w:r>
              <w:rPr>
                <w:rFonts w:ascii="Times New Roman" w:hAnsi="Times New Roman" w:cs="Times New Roman"/>
                <w:spacing w:val="20"/>
                <w:sz w:val="28"/>
                <w:szCs w:val="28"/>
              </w:rPr>
              <w:t xml:space="preserve"> </w:t>
            </w:r>
            <w:r>
              <w:rPr>
                <w:rFonts w:ascii="Times New Roman" w:hAnsi="Times New Roman" w:cs="Times New Roman"/>
                <w:sz w:val="28"/>
                <w:szCs w:val="28"/>
              </w:rPr>
              <w:t>nhân</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viên”</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2236"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(inline)</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5"/>
                <w:sz w:val="28"/>
                <w:szCs w:val="28"/>
              </w:rPr>
              <w:t xml:space="preserve"> </w:t>
            </w:r>
            <w:r>
              <w:rPr>
                <w:rFonts w:ascii="Times New Roman" w:hAnsi="Times New Roman" w:cs="Times New Roman"/>
                <w:sz w:val="28"/>
                <w:szCs w:val="28"/>
              </w:rPr>
              <w:t>từ</w:t>
            </w:r>
            <w:r>
              <w:rPr>
                <w:rFonts w:ascii="Times New Roman" w:hAnsi="Times New Roman" w:cs="Times New Roman"/>
                <w:spacing w:val="46"/>
                <w:sz w:val="28"/>
                <w:szCs w:val="28"/>
              </w:rPr>
              <w:t xml:space="preserve"> </w:t>
            </w:r>
            <w:r>
              <w:rPr>
                <w:rFonts w:ascii="Times New Roman" w:hAnsi="Times New Roman" w:cs="Times New Roman"/>
                <w:sz w:val="28"/>
                <w:szCs w:val="28"/>
              </w:rPr>
              <w:t>khóa</w:t>
            </w:r>
            <w:r>
              <w:rPr>
                <w:rFonts w:ascii="Times New Roman" w:hAnsi="Times New Roman" w:cs="Times New Roman"/>
                <w:spacing w:val="45"/>
                <w:sz w:val="28"/>
                <w:szCs w:val="28"/>
              </w:rPr>
              <w:t xml:space="preserve"> </w:t>
            </w:r>
            <w:r>
              <w:rPr>
                <w:rFonts w:ascii="Times New Roman" w:hAnsi="Times New Roman" w:cs="Times New Roman"/>
                <w:sz w:val="28"/>
                <w:szCs w:val="28"/>
              </w:rPr>
              <w:t>tìm</w:t>
            </w:r>
            <w:r>
              <w:rPr>
                <w:rFonts w:ascii="Times New Roman" w:hAnsi="Times New Roman" w:cs="Times New Roman"/>
                <w:spacing w:val="44"/>
                <w:sz w:val="28"/>
                <w:szCs w:val="28"/>
              </w:rPr>
              <w:t xml:space="preserve"> </w:t>
            </w:r>
            <w:r>
              <w:rPr>
                <w:rFonts w:ascii="Times New Roman" w:hAnsi="Times New Roman" w:cs="Times New Roman"/>
                <w:sz w:val="28"/>
                <w:szCs w:val="28"/>
              </w:rPr>
              <w:t>kiếm</w:t>
            </w:r>
            <w:r>
              <w:rPr>
                <w:rFonts w:ascii="Times New Roman" w:hAnsi="Times New Roman" w:cs="Times New Roman"/>
                <w:spacing w:val="46"/>
                <w:sz w:val="28"/>
                <w:szCs w:val="28"/>
              </w:rPr>
              <w:t xml:space="preserve"> </w:t>
            </w:r>
            <w:r>
              <w:rPr>
                <w:rFonts w:ascii="Times New Roman" w:hAnsi="Times New Roman" w:cs="Times New Roman"/>
                <w:sz w:val="28"/>
                <w:szCs w:val="28"/>
              </w:rPr>
              <w:t>nhân</w:t>
            </w:r>
            <w:r>
              <w:rPr>
                <w:rFonts w:ascii="Times New Roman" w:hAnsi="Times New Roman" w:cs="Times New Roman"/>
                <w:spacing w:val="46"/>
                <w:sz w:val="28"/>
                <w:szCs w:val="28"/>
              </w:rPr>
              <w:t xml:space="preserve"> </w:t>
            </w:r>
            <w:r>
              <w:rPr>
                <w:rFonts w:ascii="Times New Roman" w:hAnsi="Times New Roman" w:cs="Times New Roman"/>
                <w:sz w:val="28"/>
                <w:szCs w:val="28"/>
              </w:rPr>
              <w:t>viên</w:t>
            </w:r>
            <w:r>
              <w:rPr>
                <w:rFonts w:ascii="Times New Roman" w:hAnsi="Times New Roman" w:cs="Times New Roman"/>
                <w:spacing w:val="46"/>
                <w:sz w:val="28"/>
                <w:szCs w:val="28"/>
              </w:rPr>
              <w:t xml:space="preserve"> </w:t>
            </w:r>
            <w:r>
              <w:rPr>
                <w:rFonts w:ascii="Times New Roman" w:hAnsi="Times New Roman" w:cs="Times New Roman"/>
                <w:sz w:val="28"/>
                <w:szCs w:val="28"/>
              </w:rPr>
              <w:t>theo</w:t>
            </w:r>
            <w:r>
              <w:rPr>
                <w:rFonts w:ascii="Times New Roman" w:hAnsi="Times New Roman" w:cs="Times New Roman"/>
                <w:spacing w:val="44"/>
                <w:sz w:val="28"/>
                <w:szCs w:val="28"/>
              </w:rPr>
              <w:t xml:space="preserve"> </w:t>
            </w:r>
            <w:r>
              <w:rPr>
                <w:rFonts w:ascii="Times New Roman" w:hAnsi="Times New Roman" w:cs="Times New Roman"/>
                <w:spacing w:val="-5"/>
                <w:sz w:val="28"/>
                <w:szCs w:val="28"/>
              </w:rPr>
              <w:t>tên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hoặc</w:t>
            </w:r>
            <w:r>
              <w:rPr>
                <w:rFonts w:ascii="Times New Roman" w:hAnsi="Times New Roman" w:cs="Times New Roman"/>
                <w:spacing w:val="26"/>
                <w:sz w:val="28"/>
                <w:szCs w:val="28"/>
              </w:rPr>
              <w:t xml:space="preserve"> </w:t>
            </w:r>
            <w:r>
              <w:rPr>
                <w:rFonts w:ascii="Times New Roman" w:hAnsi="Times New Roman" w:cs="Times New Roman"/>
                <w:sz w:val="28"/>
                <w:szCs w:val="28"/>
              </w:rPr>
              <w:t>tài</w:t>
            </w:r>
            <w:r>
              <w:rPr>
                <w:rFonts w:ascii="Times New Roman" w:hAnsi="Times New Roman" w:cs="Times New Roman"/>
                <w:spacing w:val="26"/>
                <w:sz w:val="28"/>
                <w:szCs w:val="28"/>
              </w:rPr>
              <w:t xml:space="preserve"> </w:t>
            </w:r>
            <w:r>
              <w:rPr>
                <w:rFonts w:ascii="Times New Roman" w:hAnsi="Times New Roman" w:cs="Times New Roman"/>
                <w:sz w:val="28"/>
                <w:szCs w:val="28"/>
              </w:rPr>
              <w:t>khoản;</w:t>
            </w:r>
            <w:r>
              <w:rPr>
                <w:rFonts w:ascii="Times New Roman" w:hAnsi="Times New Roman" w:cs="Times New Roman"/>
                <w:spacing w:val="26"/>
                <w:sz w:val="28"/>
                <w:szCs w:val="28"/>
              </w:rPr>
              <w:t xml:space="preserve"> </w:t>
            </w:r>
            <w:r>
              <w:rPr>
                <w:rFonts w:ascii="Times New Roman" w:hAnsi="Times New Roman" w:cs="Times New Roman"/>
                <w:sz w:val="28"/>
                <w:szCs w:val="28"/>
              </w:rPr>
              <w:t>danh</w:t>
            </w:r>
            <w:r>
              <w:rPr>
                <w:rFonts w:ascii="Times New Roman" w:hAnsi="Times New Roman" w:cs="Times New Roman"/>
                <w:spacing w:val="26"/>
                <w:sz w:val="28"/>
                <w:szCs w:val="28"/>
              </w:rPr>
              <w:t xml:space="preserve"> </w:t>
            </w:r>
            <w:r>
              <w:rPr>
                <w:rFonts w:ascii="Times New Roman" w:hAnsi="Times New Roman" w:cs="Times New Roman"/>
                <w:sz w:val="28"/>
                <w:szCs w:val="28"/>
              </w:rPr>
              <w:t>sách</w:t>
            </w:r>
            <w:r>
              <w:rPr>
                <w:rFonts w:ascii="Times New Roman" w:hAnsi="Times New Roman" w:cs="Times New Roman"/>
                <w:spacing w:val="26"/>
                <w:sz w:val="28"/>
                <w:szCs w:val="28"/>
              </w:rPr>
              <w:t xml:space="preserve"> </w:t>
            </w:r>
            <w:r>
              <w:rPr>
                <w:rFonts w:ascii="Times New Roman" w:hAnsi="Times New Roman" w:cs="Times New Roman"/>
                <w:sz w:val="28"/>
                <w:szCs w:val="28"/>
              </w:rPr>
              <w:t>lọc</w:t>
            </w:r>
            <w:r>
              <w:rPr>
                <w:rFonts w:ascii="Times New Roman" w:hAnsi="Times New Roman" w:cs="Times New Roman"/>
                <w:spacing w:val="26"/>
                <w:sz w:val="28"/>
                <w:szCs w:val="28"/>
              </w:rPr>
              <w:t xml:space="preserve"> </w:t>
            </w:r>
            <w:r>
              <w:rPr>
                <w:rFonts w:ascii="Times New Roman" w:hAnsi="Times New Roman" w:cs="Times New Roman"/>
                <w:sz w:val="28"/>
                <w:szCs w:val="28"/>
              </w:rPr>
              <w:t>theo</w:t>
            </w:r>
            <w:r>
              <w:rPr>
                <w:rFonts w:ascii="Times New Roman" w:hAnsi="Times New Roman" w:cs="Times New Roman"/>
                <w:spacing w:val="26"/>
                <w:sz w:val="28"/>
                <w:szCs w:val="28"/>
              </w:rPr>
              <w:t xml:space="preserve"> </w:t>
            </w:r>
            <w:r>
              <w:rPr>
                <w:rFonts w:ascii="Times New Roman" w:hAnsi="Times New Roman" w:cs="Times New Roman"/>
                <w:sz w:val="28"/>
                <w:szCs w:val="28"/>
              </w:rPr>
              <w:t>thời</w:t>
            </w:r>
            <w:r>
              <w:rPr>
                <w:rFonts w:ascii="Times New Roman" w:hAnsi="Times New Roman" w:cs="Times New Roman"/>
                <w:spacing w:val="26"/>
                <w:sz w:val="28"/>
                <w:szCs w:val="28"/>
              </w:rPr>
              <w:t xml:space="preserve"> </w:t>
            </w:r>
            <w:r>
              <w:rPr>
                <w:rFonts w:ascii="Times New Roman" w:hAnsi="Times New Roman" w:cs="Times New Roman"/>
                <w:sz w:val="28"/>
                <w:szCs w:val="28"/>
              </w:rPr>
              <w:t xml:space="preserve">gian </w:t>
            </w:r>
            <w:r>
              <w:rPr>
                <w:rFonts w:ascii="Times New Roman" w:hAnsi="Times New Roman" w:cs="Times New Roman"/>
                <w:spacing w:val="-2"/>
                <w:sz w:val="28"/>
                <w:szCs w:val="28"/>
              </w:rPr>
              <w:t>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BtnThemNV</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NhanVienDialog</w:t>
            </w:r>
            <w:r>
              <w:rPr>
                <w:rFonts w:ascii="Times New Roman" w:hAnsi="Times New Roman" w:cs="Times New Roman"/>
                <w:spacing w:val="4"/>
                <w:sz w:val="28"/>
                <w:szCs w:val="28"/>
              </w:rPr>
              <w:t xml:space="preserve"> </w:t>
            </w:r>
            <w:r>
              <w:rPr>
                <w:rFonts w:ascii="Times New Roman" w:hAnsi="Times New Roman" w:cs="Times New Roman"/>
                <w:sz w:val="28"/>
                <w:szCs w:val="28"/>
              </w:rPr>
              <w:t>ở</w:t>
            </w:r>
            <w:r>
              <w:rPr>
                <w:rFonts w:ascii="Times New Roman" w:hAnsi="Times New Roman" w:cs="Times New Roman"/>
                <w:spacing w:val="5"/>
                <w:sz w:val="28"/>
                <w:szCs w:val="28"/>
              </w:rPr>
              <w:t xml:space="preserve"> </w:t>
            </w:r>
            <w:r>
              <w:rPr>
                <w:rFonts w:ascii="Times New Roman" w:hAnsi="Times New Roman" w:cs="Times New Roman"/>
                <w:sz w:val="28"/>
                <w:szCs w:val="28"/>
              </w:rPr>
              <w:t>chế</w:t>
            </w:r>
            <w:r>
              <w:rPr>
                <w:rFonts w:ascii="Times New Roman" w:hAnsi="Times New Roman" w:cs="Times New Roman"/>
                <w:spacing w:val="4"/>
                <w:sz w:val="28"/>
                <w:szCs w:val="28"/>
              </w:rPr>
              <w:t xml:space="preserve"> </w:t>
            </w:r>
            <w:r>
              <w:rPr>
                <w:rFonts w:ascii="Times New Roman" w:hAnsi="Times New Roman" w:cs="Times New Roman"/>
                <w:sz w:val="28"/>
                <w:szCs w:val="28"/>
              </w:rPr>
              <w:t>độ</w:t>
            </w:r>
            <w:r>
              <w:rPr>
                <w:rFonts w:ascii="Times New Roman" w:hAnsi="Times New Roman" w:cs="Times New Roman"/>
                <w:spacing w:val="5"/>
                <w:sz w:val="28"/>
                <w:szCs w:val="28"/>
              </w:rPr>
              <w:t xml:space="preserve"> </w:t>
            </w:r>
            <w:r>
              <w:rPr>
                <w:rFonts w:ascii="Times New Roman" w:hAnsi="Times New Roman" w:cs="Times New Roman"/>
                <w:sz w:val="28"/>
                <w:szCs w:val="28"/>
              </w:rPr>
              <w:t>thêm</w:t>
            </w:r>
            <w:r>
              <w:rPr>
                <w:rFonts w:ascii="Times New Roman" w:hAnsi="Times New Roman" w:cs="Times New Roman"/>
                <w:spacing w:val="5"/>
                <w:sz w:val="28"/>
                <w:szCs w:val="28"/>
              </w:rPr>
              <w:t xml:space="preserve">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để</w:t>
            </w:r>
            <w:r>
              <w:rPr>
                <w:rFonts w:ascii="Times New Roman" w:hAnsi="Times New Roman" w:cs="Times New Roman"/>
                <w:spacing w:val="12"/>
                <w:sz w:val="28"/>
                <w:szCs w:val="28"/>
              </w:rPr>
              <w:t xml:space="preserve"> </w:t>
            </w:r>
            <w:r>
              <w:rPr>
                <w:rFonts w:ascii="Times New Roman" w:hAnsi="Times New Roman" w:cs="Times New Roman"/>
                <w:sz w:val="28"/>
                <w:szCs w:val="28"/>
              </w:rPr>
              <w:t>thêm</w:t>
            </w:r>
            <w:r>
              <w:rPr>
                <w:rFonts w:ascii="Times New Roman" w:hAnsi="Times New Roman" w:cs="Times New Roman"/>
                <w:spacing w:val="12"/>
                <w:sz w:val="28"/>
                <w:szCs w:val="28"/>
              </w:rPr>
              <w:t xml:space="preserve"> </w:t>
            </w:r>
            <w:r>
              <w:rPr>
                <w:rFonts w:ascii="Times New Roman" w:hAnsi="Times New Roman" w:cs="Times New Roman"/>
                <w:sz w:val="28"/>
                <w:szCs w:val="28"/>
              </w:rPr>
              <w:t>nhân</w:t>
            </w:r>
            <w:r>
              <w:rPr>
                <w:rFonts w:ascii="Times New Roman" w:hAnsi="Times New Roman" w:cs="Times New Roman"/>
                <w:spacing w:val="12"/>
                <w:sz w:val="28"/>
                <w:szCs w:val="28"/>
              </w:rPr>
              <w:t xml:space="preserve"> </w:t>
            </w:r>
            <w:r>
              <w:rPr>
                <w:rFonts w:ascii="Times New Roman" w:hAnsi="Times New Roman" w:cs="Times New Roman"/>
                <w:sz w:val="28"/>
                <w:szCs w:val="28"/>
              </w:rPr>
              <w:t>viên</w:t>
            </w:r>
            <w:r>
              <w:rPr>
                <w:rFonts w:ascii="Times New Roman" w:hAnsi="Times New Roman" w:cs="Times New Roman"/>
                <w:spacing w:val="12"/>
                <w:sz w:val="28"/>
                <w:szCs w:val="28"/>
              </w:rPr>
              <w:t xml:space="preserve"> </w:t>
            </w:r>
            <w:r>
              <w:rPr>
                <w:rFonts w:ascii="Times New Roman" w:hAnsi="Times New Roman" w:cs="Times New Roman"/>
                <w:sz w:val="28"/>
                <w:szCs w:val="28"/>
              </w:rPr>
              <w:t>mới</w:t>
            </w:r>
            <w:r>
              <w:rPr>
                <w:rFonts w:ascii="Times New Roman" w:hAnsi="Times New Roman" w:cs="Times New Roman"/>
                <w:spacing w:val="12"/>
                <w:sz w:val="28"/>
                <w:szCs w:val="28"/>
              </w:rPr>
              <w:t xml:space="preserve"> </w:t>
            </w:r>
            <w:r>
              <w:rPr>
                <w:rFonts w:ascii="Times New Roman" w:hAnsi="Times New Roman" w:cs="Times New Roman"/>
                <w:sz w:val="28"/>
                <w:szCs w:val="28"/>
              </w:rPr>
              <w:t>vào</w:t>
            </w:r>
            <w:r>
              <w:rPr>
                <w:rFonts w:ascii="Times New Roman" w:hAnsi="Times New Roman" w:cs="Times New Roman"/>
                <w:spacing w:val="12"/>
                <w:sz w:val="28"/>
                <w:szCs w:val="28"/>
              </w:rPr>
              <w:t xml:space="preserve"> </w:t>
            </w:r>
            <w:r>
              <w:rPr>
                <w:rFonts w:ascii="Times New Roman" w:hAnsi="Times New Roman" w:cs="Times New Roman"/>
                <w:sz w:val="28"/>
                <w:szCs w:val="28"/>
              </w:rPr>
              <w:t>hệ</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
                <w:sz w:val="28"/>
                <w:szCs w:val="28"/>
              </w:rPr>
              <w:t xml:space="preserve"> </w:t>
            </w:r>
            <w:r>
              <w:rPr>
                <w:rFonts w:ascii="Times New Roman" w:hAnsi="Times New Roman" w:cs="Times New Roman"/>
                <w:sz w:val="28"/>
                <w:szCs w:val="28"/>
              </w:rPr>
              <w:t>dialog</w:t>
            </w:r>
            <w:r>
              <w:rPr>
                <w:rFonts w:ascii="Times New Roman" w:hAnsi="Times New Roman" w:cs="Times New Roman"/>
                <w:spacing w:val="4"/>
                <w:sz w:val="28"/>
                <w:szCs w:val="28"/>
              </w:rPr>
              <w:t xml:space="preserve"> </w:t>
            </w:r>
            <w:r>
              <w:rPr>
                <w:rFonts w:ascii="Times New Roman" w:hAnsi="Times New Roman" w:cs="Times New Roman"/>
                <w:sz w:val="28"/>
                <w:szCs w:val="28"/>
              </w:rPr>
              <w:t>NhanVienDialog</w:t>
            </w:r>
            <w:r>
              <w:rPr>
                <w:rFonts w:ascii="Times New Roman" w:hAnsi="Times New Roman" w:cs="Times New Roman"/>
                <w:spacing w:val="4"/>
                <w:sz w:val="28"/>
                <w:szCs w:val="28"/>
              </w:rPr>
              <w:t xml:space="preserve"> </w:t>
            </w:r>
            <w:r>
              <w:rPr>
                <w:rFonts w:ascii="Times New Roman" w:hAnsi="Times New Roman" w:cs="Times New Roman"/>
                <w:sz w:val="28"/>
                <w:szCs w:val="28"/>
              </w:rPr>
              <w:t>ở</w:t>
            </w:r>
            <w:r>
              <w:rPr>
                <w:rFonts w:ascii="Times New Roman" w:hAnsi="Times New Roman" w:cs="Times New Roman"/>
                <w:spacing w:val="4"/>
                <w:sz w:val="28"/>
                <w:szCs w:val="28"/>
              </w:rPr>
              <w:t xml:space="preserve"> </w:t>
            </w:r>
            <w:r>
              <w:rPr>
                <w:rFonts w:ascii="Times New Roman" w:hAnsi="Times New Roman" w:cs="Times New Roman"/>
                <w:sz w:val="28"/>
                <w:szCs w:val="28"/>
              </w:rPr>
              <w:t>chế</w:t>
            </w:r>
            <w:r>
              <w:rPr>
                <w:rFonts w:ascii="Times New Roman" w:hAnsi="Times New Roman" w:cs="Times New Roman"/>
                <w:spacing w:val="4"/>
                <w:sz w:val="28"/>
                <w:szCs w:val="28"/>
              </w:rPr>
              <w:t xml:space="preserve"> </w:t>
            </w:r>
            <w:r>
              <w:rPr>
                <w:rFonts w:ascii="Times New Roman" w:hAnsi="Times New Roman" w:cs="Times New Roman"/>
                <w:sz w:val="28"/>
                <w:szCs w:val="28"/>
              </w:rPr>
              <w:t>độ</w:t>
            </w:r>
            <w:r>
              <w:rPr>
                <w:rFonts w:ascii="Times New Roman" w:hAnsi="Times New Roman" w:cs="Times New Roman"/>
                <w:spacing w:val="5"/>
                <w:sz w:val="28"/>
                <w:szCs w:val="28"/>
              </w:rPr>
              <w:t xml:space="preserve"> </w:t>
            </w:r>
            <w:r>
              <w:rPr>
                <w:rFonts w:ascii="Times New Roman" w:hAnsi="Times New Roman" w:cs="Times New Roman"/>
                <w:sz w:val="28"/>
                <w:szCs w:val="28"/>
              </w:rPr>
              <w:t>chỉnh</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sửa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với</w:t>
            </w:r>
            <w:r>
              <w:rPr>
                <w:rFonts w:ascii="Times New Roman" w:hAnsi="Times New Roman" w:cs="Times New Roman"/>
                <w:spacing w:val="12"/>
                <w:sz w:val="28"/>
                <w:szCs w:val="28"/>
              </w:rPr>
              <w:t xml:space="preserve"> </w:t>
            </w:r>
            <w:r>
              <w:rPr>
                <w:rFonts w:ascii="Times New Roman" w:hAnsi="Times New Roman" w:cs="Times New Roman"/>
                <w:sz w:val="28"/>
                <w:szCs w:val="28"/>
              </w:rPr>
              <w:t>thông</w:t>
            </w:r>
            <w:r>
              <w:rPr>
                <w:rFonts w:ascii="Times New Roman" w:hAnsi="Times New Roman" w:cs="Times New Roman"/>
                <w:spacing w:val="13"/>
                <w:sz w:val="28"/>
                <w:szCs w:val="28"/>
              </w:rPr>
              <w:t xml:space="preserve"> </w:t>
            </w:r>
            <w:r>
              <w:rPr>
                <w:rFonts w:ascii="Times New Roman" w:hAnsi="Times New Roman" w:cs="Times New Roman"/>
                <w:sz w:val="28"/>
                <w:szCs w:val="28"/>
              </w:rPr>
              <w:t>tin</w:t>
            </w:r>
            <w:r>
              <w:rPr>
                <w:rFonts w:ascii="Times New Roman" w:hAnsi="Times New Roman" w:cs="Times New Roman"/>
                <w:spacing w:val="13"/>
                <w:sz w:val="28"/>
                <w:szCs w:val="28"/>
              </w:rPr>
              <w:t xml:space="preserve"> </w:t>
            </w:r>
            <w:r>
              <w:rPr>
                <w:rFonts w:ascii="Times New Roman" w:hAnsi="Times New Roman" w:cs="Times New Roman"/>
                <w:sz w:val="28"/>
                <w:szCs w:val="28"/>
              </w:rPr>
              <w:t>nhân</w:t>
            </w:r>
            <w:r>
              <w:rPr>
                <w:rFonts w:ascii="Times New Roman" w:hAnsi="Times New Roman" w:cs="Times New Roman"/>
                <w:spacing w:val="13"/>
                <w:sz w:val="28"/>
                <w:szCs w:val="28"/>
              </w:rPr>
              <w:t xml:space="preserve"> </w:t>
            </w:r>
            <w:r>
              <w:rPr>
                <w:rFonts w:ascii="Times New Roman" w:hAnsi="Times New Roman" w:cs="Times New Roman"/>
                <w:sz w:val="28"/>
                <w:szCs w:val="28"/>
              </w:rPr>
              <w:t>viên</w:t>
            </w:r>
            <w:r>
              <w:rPr>
                <w:rFonts w:ascii="Times New Roman" w:hAnsi="Times New Roman" w:cs="Times New Roman"/>
                <w:spacing w:val="13"/>
                <w:sz w:val="28"/>
                <w:szCs w:val="28"/>
              </w:rPr>
              <w:t xml:space="preserve"> </w:t>
            </w:r>
            <w:r>
              <w:rPr>
                <w:rFonts w:ascii="Times New Roman" w:hAnsi="Times New Roman" w:cs="Times New Roman"/>
                <w:sz w:val="28"/>
                <w:szCs w:val="28"/>
              </w:rPr>
              <w:t>đang</w:t>
            </w:r>
            <w:r>
              <w:rPr>
                <w:rFonts w:ascii="Times New Roman" w:hAnsi="Times New Roman" w:cs="Times New Roman"/>
                <w:spacing w:val="13"/>
                <w:sz w:val="28"/>
                <w:szCs w:val="28"/>
              </w:rPr>
              <w:t xml:space="preserve"> </w:t>
            </w:r>
            <w:r>
              <w:rPr>
                <w:rFonts w:ascii="Times New Roman" w:hAnsi="Times New Roman" w:cs="Times New Roman"/>
                <w:sz w:val="28"/>
                <w:szCs w:val="28"/>
              </w:rPr>
              <w:t>được</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BtnDoiMatKhau</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70"/>
                <w:w w:val="150"/>
                <w:sz w:val="28"/>
                <w:szCs w:val="28"/>
              </w:rPr>
              <w:t xml:space="preserve"> </w:t>
            </w:r>
            <w:r>
              <w:rPr>
                <w:rFonts w:ascii="Times New Roman" w:hAnsi="Times New Roman" w:cs="Times New Roman"/>
                <w:sz w:val="28"/>
                <w:szCs w:val="28"/>
              </w:rPr>
              <w:t>dialog</w:t>
            </w:r>
            <w:r>
              <w:rPr>
                <w:rFonts w:ascii="Times New Roman" w:hAnsi="Times New Roman" w:cs="Times New Roman"/>
                <w:spacing w:val="70"/>
                <w:w w:val="150"/>
                <w:sz w:val="28"/>
                <w:szCs w:val="28"/>
              </w:rPr>
              <w:t xml:space="preserve"> </w:t>
            </w:r>
            <w:r>
              <w:rPr>
                <w:rFonts w:ascii="Times New Roman" w:hAnsi="Times New Roman" w:cs="Times New Roman"/>
                <w:sz w:val="28"/>
                <w:szCs w:val="28"/>
              </w:rPr>
              <w:t>DoiMatKhauDialog</w:t>
            </w:r>
            <w:r>
              <w:rPr>
                <w:rFonts w:ascii="Times New Roman" w:hAnsi="Times New Roman" w:cs="Times New Roman"/>
                <w:spacing w:val="70"/>
                <w:w w:val="150"/>
                <w:sz w:val="28"/>
                <w:szCs w:val="28"/>
              </w:rPr>
              <w:t xml:space="preserve"> </w:t>
            </w:r>
            <w:r>
              <w:rPr>
                <w:rFonts w:ascii="Times New Roman" w:hAnsi="Times New Roman" w:cs="Times New Roman"/>
                <w:sz w:val="28"/>
                <w:szCs w:val="28"/>
              </w:rPr>
              <w:t>để</w:t>
            </w:r>
            <w:r>
              <w:rPr>
                <w:rFonts w:ascii="Times New Roman" w:hAnsi="Times New Roman" w:cs="Times New Roman"/>
                <w:spacing w:val="70"/>
                <w:w w:val="150"/>
                <w:sz w:val="28"/>
                <w:szCs w:val="28"/>
              </w:rPr>
              <w:t xml:space="preserve"> </w:t>
            </w:r>
            <w:r>
              <w:rPr>
                <w:rFonts w:ascii="Times New Roman" w:hAnsi="Times New Roman" w:cs="Times New Roman"/>
                <w:sz w:val="28"/>
                <w:szCs w:val="28"/>
              </w:rPr>
              <w:t>đổi</w:t>
            </w:r>
            <w:r>
              <w:rPr>
                <w:rFonts w:ascii="Times New Roman" w:hAnsi="Times New Roman" w:cs="Times New Roman"/>
                <w:spacing w:val="70"/>
                <w:w w:val="150"/>
                <w:sz w:val="28"/>
                <w:szCs w:val="28"/>
              </w:rPr>
              <w:t xml:space="preserve"> </w:t>
            </w:r>
            <w:r>
              <w:rPr>
                <w:rFonts w:ascii="Times New Roman" w:hAnsi="Times New Roman" w:cs="Times New Roman"/>
                <w:spacing w:val="-5"/>
                <w:sz w:val="28"/>
                <w:szCs w:val="28"/>
              </w:rPr>
              <w:t>mật</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khẩu</w:t>
            </w:r>
            <w:r>
              <w:rPr>
                <w:rFonts w:ascii="Times New Roman" w:hAnsi="Times New Roman" w:cs="Times New Roman"/>
                <w:spacing w:val="12"/>
                <w:sz w:val="28"/>
                <w:szCs w:val="28"/>
              </w:rPr>
              <w:t xml:space="preserve"> </w:t>
            </w:r>
            <w:r>
              <w:rPr>
                <w:rFonts w:ascii="Times New Roman" w:hAnsi="Times New Roman" w:cs="Times New Roman"/>
                <w:sz w:val="28"/>
                <w:szCs w:val="28"/>
              </w:rPr>
              <w:t>cho</w:t>
            </w:r>
            <w:r>
              <w:rPr>
                <w:rFonts w:ascii="Times New Roman" w:hAnsi="Times New Roman" w:cs="Times New Roman"/>
                <w:spacing w:val="13"/>
                <w:sz w:val="28"/>
                <w:szCs w:val="28"/>
              </w:rPr>
              <w:t xml:space="preserve"> </w:t>
            </w:r>
            <w:r>
              <w:rPr>
                <w:rFonts w:ascii="Times New Roman" w:hAnsi="Times New Roman" w:cs="Times New Roman"/>
                <w:sz w:val="28"/>
                <w:szCs w:val="28"/>
              </w:rPr>
              <w:t>nhân</w:t>
            </w:r>
            <w:r>
              <w:rPr>
                <w:rFonts w:ascii="Times New Roman" w:hAnsi="Times New Roman" w:cs="Times New Roman"/>
                <w:spacing w:val="12"/>
                <w:sz w:val="28"/>
                <w:szCs w:val="28"/>
              </w:rPr>
              <w:t xml:space="preserve"> </w:t>
            </w:r>
            <w:r>
              <w:rPr>
                <w:rFonts w:ascii="Times New Roman" w:hAnsi="Times New Roman" w:cs="Times New Roman"/>
                <w:sz w:val="28"/>
                <w:szCs w:val="28"/>
              </w:rPr>
              <w:t>viên</w:t>
            </w:r>
            <w:r>
              <w:rPr>
                <w:rFonts w:ascii="Times New Roman" w:hAnsi="Times New Roman" w:cs="Times New Roman"/>
                <w:spacing w:val="13"/>
                <w:sz w:val="28"/>
                <w:szCs w:val="28"/>
              </w:rPr>
              <w:t xml:space="preserve"> </w:t>
            </w:r>
            <w:r>
              <w:rPr>
                <w:rFonts w:ascii="Times New Roman" w:hAnsi="Times New Roman" w:cs="Times New Roman"/>
                <w:sz w:val="28"/>
                <w:szCs w:val="28"/>
              </w:rPr>
              <w:t>đang</w:t>
            </w:r>
            <w:r>
              <w:rPr>
                <w:rFonts w:ascii="Times New Roman" w:hAnsi="Times New Roman" w:cs="Times New Roman"/>
                <w:spacing w:val="13"/>
                <w:sz w:val="28"/>
                <w:szCs w:val="28"/>
              </w:rPr>
              <w:t xml:space="preserve"> </w:t>
            </w:r>
            <w:r>
              <w:rPr>
                <w:rFonts w:ascii="Times New Roman" w:hAnsi="Times New Roman" w:cs="Times New Roman"/>
                <w:sz w:val="28"/>
                <w:szCs w:val="28"/>
              </w:rPr>
              <w:t>được</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BtnPhanQuyen</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16"/>
                <w:sz w:val="28"/>
                <w:szCs w:val="28"/>
              </w:rPr>
              <w:t xml:space="preserve"> </w:t>
            </w:r>
            <w:r>
              <w:rPr>
                <w:rFonts w:ascii="Times New Roman" w:hAnsi="Times New Roman" w:cs="Times New Roman"/>
                <w:sz w:val="28"/>
                <w:szCs w:val="28"/>
              </w:rPr>
              <w:t>dialog</w:t>
            </w:r>
            <w:r>
              <w:rPr>
                <w:rFonts w:ascii="Times New Roman" w:hAnsi="Times New Roman" w:cs="Times New Roman"/>
                <w:spacing w:val="17"/>
                <w:sz w:val="28"/>
                <w:szCs w:val="28"/>
              </w:rPr>
              <w:t xml:space="preserve"> </w:t>
            </w:r>
            <w:r>
              <w:rPr>
                <w:rFonts w:ascii="Times New Roman" w:hAnsi="Times New Roman" w:cs="Times New Roman"/>
                <w:sz w:val="28"/>
                <w:szCs w:val="28"/>
              </w:rPr>
              <w:t>PhanQuyenDialog</w:t>
            </w:r>
            <w:r>
              <w:rPr>
                <w:rFonts w:ascii="Times New Roman" w:hAnsi="Times New Roman" w:cs="Times New Roman"/>
                <w:spacing w:val="17"/>
                <w:sz w:val="28"/>
                <w:szCs w:val="28"/>
              </w:rPr>
              <w:t xml:space="preserve"> </w:t>
            </w:r>
            <w:r>
              <w:rPr>
                <w:rFonts w:ascii="Times New Roman" w:hAnsi="Times New Roman" w:cs="Times New Roman"/>
                <w:sz w:val="28"/>
                <w:szCs w:val="28"/>
              </w:rPr>
              <w:t>để</w:t>
            </w:r>
            <w:r>
              <w:rPr>
                <w:rFonts w:ascii="Times New Roman" w:hAnsi="Times New Roman" w:cs="Times New Roman"/>
                <w:spacing w:val="17"/>
                <w:sz w:val="28"/>
                <w:szCs w:val="28"/>
              </w:rPr>
              <w:t xml:space="preserve"> </w:t>
            </w:r>
            <w:r>
              <w:rPr>
                <w:rFonts w:ascii="Times New Roman" w:hAnsi="Times New Roman" w:cs="Times New Roman"/>
                <w:sz w:val="28"/>
                <w:szCs w:val="28"/>
              </w:rPr>
              <w:t>cấp</w:t>
            </w:r>
            <w:r>
              <w:rPr>
                <w:rFonts w:ascii="Times New Roman" w:hAnsi="Times New Roman" w:cs="Times New Roman"/>
                <w:spacing w:val="18"/>
                <w:sz w:val="28"/>
                <w:szCs w:val="28"/>
              </w:rPr>
              <w:t xml:space="preserve"> </w:t>
            </w:r>
            <w:r>
              <w:rPr>
                <w:rFonts w:ascii="Times New Roman" w:hAnsi="Times New Roman" w:cs="Times New Roman"/>
                <w:sz w:val="28"/>
                <w:szCs w:val="28"/>
              </w:rPr>
              <w:t>/</w:t>
            </w:r>
            <w:r>
              <w:rPr>
                <w:rFonts w:ascii="Times New Roman" w:hAnsi="Times New Roman" w:cs="Times New Roman"/>
                <w:spacing w:val="18"/>
                <w:sz w:val="28"/>
                <w:szCs w:val="28"/>
              </w:rPr>
              <w:t xml:space="preserve"> </w:t>
            </w:r>
            <w:r>
              <w:rPr>
                <w:rFonts w:ascii="Times New Roman" w:hAnsi="Times New Roman" w:cs="Times New Roman"/>
                <w:sz w:val="28"/>
                <w:szCs w:val="28"/>
              </w:rPr>
              <w:t>thu</w:t>
            </w:r>
            <w:r>
              <w:rPr>
                <w:rFonts w:ascii="Times New Roman" w:hAnsi="Times New Roman" w:cs="Times New Roman"/>
                <w:spacing w:val="18"/>
                <w:sz w:val="28"/>
                <w:szCs w:val="28"/>
              </w:rPr>
              <w:t xml:space="preserve"> </w:t>
            </w:r>
            <w:r>
              <w:rPr>
                <w:rFonts w:ascii="Times New Roman" w:hAnsi="Times New Roman" w:cs="Times New Roman"/>
                <w:spacing w:val="-5"/>
                <w:sz w:val="28"/>
                <w:szCs w:val="28"/>
              </w:rPr>
              <w:t>hồi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quyền</w:t>
            </w:r>
            <w:r>
              <w:rPr>
                <w:rFonts w:ascii="Times New Roman" w:hAnsi="Times New Roman" w:cs="Times New Roman"/>
                <w:spacing w:val="22"/>
                <w:sz w:val="28"/>
                <w:szCs w:val="28"/>
              </w:rPr>
              <w:t xml:space="preserve"> </w:t>
            </w:r>
            <w:r>
              <w:rPr>
                <w:rFonts w:ascii="Times New Roman" w:hAnsi="Times New Roman" w:cs="Times New Roman"/>
                <w:sz w:val="28"/>
                <w:szCs w:val="28"/>
              </w:rPr>
              <w:t>cho</w:t>
            </w:r>
            <w:r>
              <w:rPr>
                <w:rFonts w:ascii="Times New Roman" w:hAnsi="Times New Roman" w:cs="Times New Roman"/>
                <w:spacing w:val="22"/>
                <w:sz w:val="28"/>
                <w:szCs w:val="28"/>
              </w:rPr>
              <w:t xml:space="preserve"> </w:t>
            </w:r>
            <w:r>
              <w:rPr>
                <w:rFonts w:ascii="Times New Roman" w:hAnsi="Times New Roman" w:cs="Times New Roman"/>
                <w:sz w:val="28"/>
                <w:szCs w:val="28"/>
              </w:rPr>
              <w:t>nhân</w:t>
            </w:r>
            <w:r>
              <w:rPr>
                <w:rFonts w:ascii="Times New Roman" w:hAnsi="Times New Roman" w:cs="Times New Roman"/>
                <w:spacing w:val="22"/>
                <w:sz w:val="28"/>
                <w:szCs w:val="28"/>
              </w:rPr>
              <w:t xml:space="preserve"> </w:t>
            </w:r>
            <w:r>
              <w:rPr>
                <w:rFonts w:ascii="Times New Roman" w:hAnsi="Times New Roman" w:cs="Times New Roman"/>
                <w:sz w:val="28"/>
                <w:szCs w:val="28"/>
              </w:rPr>
              <w:t>viên</w:t>
            </w:r>
            <w:r>
              <w:rPr>
                <w:rFonts w:ascii="Times New Roman" w:hAnsi="Times New Roman" w:cs="Times New Roman"/>
                <w:spacing w:val="22"/>
                <w:sz w:val="28"/>
                <w:szCs w:val="28"/>
              </w:rPr>
              <w:t xml:space="preserve"> </w:t>
            </w:r>
            <w:r>
              <w:rPr>
                <w:rFonts w:ascii="Times New Roman" w:hAnsi="Times New Roman" w:cs="Times New Roman"/>
                <w:sz w:val="28"/>
                <w:szCs w:val="28"/>
              </w:rPr>
              <w:t>đang</w:t>
            </w:r>
            <w:r>
              <w:rPr>
                <w:rFonts w:ascii="Times New Roman" w:hAnsi="Times New Roman" w:cs="Times New Roman"/>
                <w:spacing w:val="22"/>
                <w:sz w:val="28"/>
                <w:szCs w:val="28"/>
              </w:rPr>
              <w:t xml:space="preserve"> </w:t>
            </w:r>
            <w:r>
              <w:rPr>
                <w:rFonts w:ascii="Times New Roman" w:hAnsi="Times New Roman" w:cs="Times New Roman"/>
                <w:sz w:val="28"/>
                <w:szCs w:val="28"/>
              </w:rPr>
              <w:t>chọn.</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z w:val="28"/>
                <w:szCs w:val="28"/>
              </w:rPr>
              <w:t>hiển</w:t>
            </w:r>
            <w:r>
              <w:rPr>
                <w:rFonts w:ascii="Times New Roman" w:hAnsi="Times New Roman" w:cs="Times New Roman"/>
                <w:spacing w:val="22"/>
                <w:sz w:val="28"/>
                <w:szCs w:val="28"/>
              </w:rPr>
              <w:t xml:space="preserve"> </w:t>
            </w:r>
            <w:r>
              <w:rPr>
                <w:rFonts w:ascii="Times New Roman" w:hAnsi="Times New Roman" w:cs="Times New Roman"/>
                <w:sz w:val="28"/>
                <w:szCs w:val="28"/>
              </w:rPr>
              <w:t>thị với vai trò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BtnDoiTrangThai</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w w:val="105"/>
                <w:sz w:val="28"/>
                <w:szCs w:val="28"/>
              </w:rPr>
              <w:t>Bật</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tắt</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trạng</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hoạt</w:t>
            </w:r>
            <w:r>
              <w:rPr>
                <w:rFonts w:ascii="Times New Roman" w:hAnsi="Times New Roman" w:cs="Times New Roman"/>
                <w:spacing w:val="6"/>
                <w:w w:val="105"/>
                <w:sz w:val="28"/>
                <w:szCs w:val="28"/>
              </w:rPr>
              <w:t xml:space="preserve"> </w:t>
            </w:r>
            <w:r>
              <w:rPr>
                <w:rFonts w:ascii="Times New Roman" w:hAnsi="Times New Roman" w:cs="Times New Roman"/>
                <w:w w:val="105"/>
                <w:sz w:val="28"/>
                <w:szCs w:val="28"/>
              </w:rPr>
              <w:t>động</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(IsActive)</w:t>
            </w:r>
            <w:r>
              <w:rPr>
                <w:rFonts w:ascii="Times New Roman" w:hAnsi="Times New Roman" w:cs="Times New Roman"/>
                <w:spacing w:val="6"/>
                <w:w w:val="105"/>
                <w:sz w:val="28"/>
                <w:szCs w:val="28"/>
              </w:rPr>
              <w:t xml:space="preserve"> </w:t>
            </w:r>
            <w:r>
              <w:rPr>
                <w:rFonts w:ascii="Times New Roman" w:hAnsi="Times New Roman" w:cs="Times New Roman"/>
                <w:spacing w:val="-5"/>
                <w:w w:val="105"/>
                <w:sz w:val="28"/>
                <w:szCs w:val="28"/>
              </w:rPr>
              <w:t>của</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nhân</w:t>
            </w:r>
            <w:r>
              <w:rPr>
                <w:rFonts w:ascii="Times New Roman" w:hAnsi="Times New Roman" w:cs="Times New Roman"/>
                <w:spacing w:val="11"/>
                <w:sz w:val="28"/>
                <w:szCs w:val="28"/>
              </w:rPr>
              <w:t xml:space="preserve"> </w:t>
            </w:r>
            <w:r>
              <w:rPr>
                <w:rFonts w:ascii="Times New Roman" w:hAnsi="Times New Roman" w:cs="Times New Roman"/>
                <w:sz w:val="28"/>
                <w:szCs w:val="28"/>
              </w:rPr>
              <w:t>viên</w:t>
            </w:r>
            <w:r>
              <w:rPr>
                <w:rFonts w:ascii="Times New Roman" w:hAnsi="Times New Roman" w:cs="Times New Roman"/>
                <w:spacing w:val="11"/>
                <w:sz w:val="28"/>
                <w:szCs w:val="28"/>
              </w:rPr>
              <w:t xml:space="preserve"> </w:t>
            </w:r>
            <w:r>
              <w:rPr>
                <w:rFonts w:ascii="Times New Roman" w:hAnsi="Times New Roman" w:cs="Times New Roman"/>
                <w:sz w:val="28"/>
                <w:szCs w:val="28"/>
              </w:rPr>
              <w:t>đang</w:t>
            </w:r>
            <w:r>
              <w:rPr>
                <w:rFonts w:ascii="Times New Roman" w:hAnsi="Times New Roman" w:cs="Times New Roman"/>
                <w:spacing w:val="11"/>
                <w:sz w:val="28"/>
                <w:szCs w:val="28"/>
              </w:rPr>
              <w:t xml:space="preserve"> </w:t>
            </w:r>
            <w:r>
              <w:rPr>
                <w:rFonts w:ascii="Times New Roman" w:hAnsi="Times New Roman" w:cs="Times New Roman"/>
                <w:sz w:val="28"/>
                <w:szCs w:val="28"/>
              </w:rPr>
              <w:t>được</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16"/>
                <w:sz w:val="28"/>
                <w:szCs w:val="28"/>
              </w:rPr>
              <w:t xml:space="preserve"> </w:t>
            </w:r>
            <w:r>
              <w:rPr>
                <w:rFonts w:ascii="Times New Roman" w:hAnsi="Times New Roman" w:cs="Times New Roman"/>
                <w:sz w:val="28"/>
                <w:szCs w:val="28"/>
              </w:rPr>
              <w:t>nhân</w:t>
            </w:r>
            <w:r>
              <w:rPr>
                <w:rFonts w:ascii="Times New Roman" w:hAnsi="Times New Roman" w:cs="Times New Roman"/>
                <w:spacing w:val="17"/>
                <w:sz w:val="28"/>
                <w:szCs w:val="28"/>
              </w:rPr>
              <w:t xml:space="preserve"> </w:t>
            </w:r>
            <w:r>
              <w:rPr>
                <w:rFonts w:ascii="Times New Roman" w:hAnsi="Times New Roman" w:cs="Times New Roman"/>
                <w:sz w:val="28"/>
                <w:szCs w:val="28"/>
              </w:rPr>
              <w:t>viên</w:t>
            </w:r>
            <w:r>
              <w:rPr>
                <w:rFonts w:ascii="Times New Roman" w:hAnsi="Times New Roman" w:cs="Times New Roman"/>
                <w:spacing w:val="16"/>
                <w:sz w:val="28"/>
                <w:szCs w:val="28"/>
              </w:rPr>
              <w:t xml:space="preserve"> </w:t>
            </w:r>
            <w:r>
              <w:rPr>
                <w:rFonts w:ascii="Times New Roman" w:hAnsi="Times New Roman" w:cs="Times New Roman"/>
                <w:sz w:val="28"/>
                <w:szCs w:val="28"/>
              </w:rPr>
              <w:t>đang</w:t>
            </w:r>
            <w:r>
              <w:rPr>
                <w:rFonts w:ascii="Times New Roman" w:hAnsi="Times New Roman" w:cs="Times New Roman"/>
                <w:spacing w:val="17"/>
                <w:sz w:val="28"/>
                <w:szCs w:val="28"/>
              </w:rPr>
              <w:t xml:space="preserve"> </w:t>
            </w:r>
            <w:r>
              <w:rPr>
                <w:rFonts w:ascii="Times New Roman" w:hAnsi="Times New Roman" w:cs="Times New Roman"/>
                <w:sz w:val="28"/>
                <w:szCs w:val="28"/>
              </w:rPr>
              <w:t>được</w:t>
            </w:r>
            <w:r>
              <w:rPr>
                <w:rFonts w:ascii="Times New Roman" w:hAnsi="Times New Roman" w:cs="Times New Roman"/>
                <w:spacing w:val="16"/>
                <w:sz w:val="28"/>
                <w:szCs w:val="28"/>
              </w:rPr>
              <w:t xml:space="preserve"> </w:t>
            </w:r>
            <w:r>
              <w:rPr>
                <w:rFonts w:ascii="Times New Roman" w:hAnsi="Times New Roman" w:cs="Times New Roman"/>
                <w:sz w:val="28"/>
                <w:szCs w:val="28"/>
              </w:rPr>
              <w:t>chọn;</w:t>
            </w:r>
            <w:r>
              <w:rPr>
                <w:rFonts w:ascii="Times New Roman" w:hAnsi="Times New Roman" w:cs="Times New Roman"/>
                <w:spacing w:val="17"/>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z w:val="28"/>
                <w:szCs w:val="28"/>
              </w:rPr>
              <w:t>thực</w:t>
            </w:r>
            <w:r>
              <w:rPr>
                <w:rFonts w:ascii="Times New Roman" w:hAnsi="Times New Roman" w:cs="Times New Roman"/>
                <w:spacing w:val="17"/>
                <w:sz w:val="28"/>
                <w:szCs w:val="28"/>
              </w:rPr>
              <w:t xml:space="preserve"> </w:t>
            </w:r>
            <w:r>
              <w:rPr>
                <w:rFonts w:ascii="Times New Roman" w:hAnsi="Times New Roman" w:cs="Times New Roman"/>
                <w:spacing w:val="-4"/>
                <w:sz w:val="28"/>
                <w:szCs w:val="28"/>
              </w:rPr>
              <w:t>hiện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được</w:t>
            </w:r>
            <w:r>
              <w:rPr>
                <w:rFonts w:ascii="Times New Roman" w:hAnsi="Times New Roman" w:cs="Times New Roman"/>
                <w:spacing w:val="9"/>
                <w:sz w:val="28"/>
                <w:szCs w:val="28"/>
              </w:rPr>
              <w:t xml:space="preserve"> </w:t>
            </w:r>
            <w:r>
              <w:rPr>
                <w:rFonts w:ascii="Times New Roman" w:hAnsi="Times New Roman" w:cs="Times New Roman"/>
                <w:sz w:val="28"/>
                <w:szCs w:val="28"/>
              </w:rPr>
              <w:t>khi</w:t>
            </w:r>
            <w:r>
              <w:rPr>
                <w:rFonts w:ascii="Times New Roman" w:hAnsi="Times New Roman" w:cs="Times New Roman"/>
                <w:spacing w:val="10"/>
                <w:sz w:val="28"/>
                <w:szCs w:val="28"/>
              </w:rPr>
              <w:t xml:space="preserve"> </w:t>
            </w:r>
            <w:r>
              <w:rPr>
                <w:rFonts w:ascii="Times New Roman" w:hAnsi="Times New Roman" w:cs="Times New Roman"/>
                <w:sz w:val="28"/>
                <w:szCs w:val="28"/>
              </w:rPr>
              <w:t>nhân</w:t>
            </w:r>
            <w:r>
              <w:rPr>
                <w:rFonts w:ascii="Times New Roman" w:hAnsi="Times New Roman" w:cs="Times New Roman"/>
                <w:spacing w:val="10"/>
                <w:sz w:val="28"/>
                <w:szCs w:val="28"/>
              </w:rPr>
              <w:t xml:space="preserve"> </w:t>
            </w:r>
            <w:r>
              <w:rPr>
                <w:rFonts w:ascii="Times New Roman" w:hAnsi="Times New Roman" w:cs="Times New Roman"/>
                <w:sz w:val="28"/>
                <w:szCs w:val="28"/>
              </w:rPr>
              <w:t>viên</w:t>
            </w:r>
            <w:r>
              <w:rPr>
                <w:rFonts w:ascii="Times New Roman" w:hAnsi="Times New Roman" w:cs="Times New Roman"/>
                <w:spacing w:val="10"/>
                <w:sz w:val="28"/>
                <w:szCs w:val="28"/>
              </w:rPr>
              <w:t xml:space="preserve"> </w:t>
            </w:r>
            <w:r>
              <w:rPr>
                <w:rFonts w:ascii="Times New Roman" w:hAnsi="Times New Roman" w:cs="Times New Roman"/>
                <w:sz w:val="28"/>
                <w:szCs w:val="28"/>
              </w:rPr>
              <w:t>chưa</w:t>
            </w:r>
            <w:r>
              <w:rPr>
                <w:rFonts w:ascii="Times New Roman" w:hAnsi="Times New Roman" w:cs="Times New Roman"/>
                <w:spacing w:val="10"/>
                <w:sz w:val="28"/>
                <w:szCs w:val="28"/>
              </w:rPr>
              <w:t xml:space="preserve"> </w:t>
            </w:r>
            <w:r>
              <w:rPr>
                <w:rFonts w:ascii="Times New Roman" w:hAnsi="Times New Roman" w:cs="Times New Roman"/>
                <w:sz w:val="28"/>
                <w:szCs w:val="28"/>
              </w:rPr>
              <w:t>có</w:t>
            </w:r>
            <w:r>
              <w:rPr>
                <w:rFonts w:ascii="Times New Roman" w:hAnsi="Times New Roman" w:cs="Times New Roman"/>
                <w:spacing w:val="10"/>
                <w:sz w:val="28"/>
                <w:szCs w:val="28"/>
              </w:rPr>
              <w:t xml:space="preserve"> </w:t>
            </w:r>
            <w:r>
              <w:rPr>
                <w:rFonts w:ascii="Times New Roman" w:hAnsi="Times New Roman" w:cs="Times New Roman"/>
                <w:sz w:val="28"/>
                <w:szCs w:val="28"/>
              </w:rPr>
              <w:t>lịch</w:t>
            </w:r>
            <w:r>
              <w:rPr>
                <w:rFonts w:ascii="Times New Roman" w:hAnsi="Times New Roman" w:cs="Times New Roman"/>
                <w:spacing w:val="9"/>
                <w:sz w:val="28"/>
                <w:szCs w:val="28"/>
              </w:rPr>
              <w:t xml:space="preserve"> </w:t>
            </w:r>
            <w:r>
              <w:rPr>
                <w:rFonts w:ascii="Times New Roman" w:hAnsi="Times New Roman" w:cs="Times New Roman"/>
                <w:sz w:val="28"/>
                <w:szCs w:val="28"/>
              </w:rPr>
              <w:t>sử</w:t>
            </w:r>
            <w:r>
              <w:rPr>
                <w:rFonts w:ascii="Times New Roman" w:hAnsi="Times New Roman" w:cs="Times New Roman"/>
                <w:spacing w:val="10"/>
                <w:sz w:val="28"/>
                <w:szCs w:val="28"/>
              </w:rPr>
              <w:t xml:space="preserve"> </w:t>
            </w:r>
            <w:r>
              <w:rPr>
                <w:rFonts w:ascii="Times New Roman" w:hAnsi="Times New Roman" w:cs="Times New Roman"/>
                <w:sz w:val="28"/>
                <w:szCs w:val="28"/>
              </w:rPr>
              <w:t>hóa</w:t>
            </w:r>
            <w:r>
              <w:rPr>
                <w:rFonts w:ascii="Times New Roman" w:hAnsi="Times New Roman" w:cs="Times New Roman"/>
                <w:spacing w:val="10"/>
                <w:sz w:val="28"/>
                <w:szCs w:val="28"/>
              </w:rPr>
              <w:t xml:space="preserve"> </w:t>
            </w:r>
            <w:r>
              <w:rPr>
                <w:rFonts w:ascii="Times New Roman" w:hAnsi="Times New Roman" w:cs="Times New Roman"/>
                <w:spacing w:val="-4"/>
                <w:sz w:val="28"/>
                <w:szCs w:val="28"/>
              </w:rPr>
              <w:t>đơn.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1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22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DgNhanVien</w:t>
            </w:r>
          </w:p>
        </w:tc>
        <w:tc>
          <w:tcPr>
            <w:tcW w:w="2236"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59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0"/>
                <w:sz w:val="28"/>
                <w:szCs w:val="28"/>
              </w:rPr>
              <w:t xml:space="preserve"> </w:t>
            </w:r>
            <w:r>
              <w:rPr>
                <w:rFonts w:ascii="Times New Roman" w:hAnsi="Times New Roman" w:cs="Times New Roman"/>
                <w:sz w:val="28"/>
                <w:szCs w:val="28"/>
              </w:rPr>
              <w:t>thị</w:t>
            </w:r>
            <w:r>
              <w:rPr>
                <w:rFonts w:ascii="Times New Roman" w:hAnsi="Times New Roman" w:cs="Times New Roman"/>
                <w:spacing w:val="61"/>
                <w:sz w:val="28"/>
                <w:szCs w:val="28"/>
              </w:rPr>
              <w:t xml:space="preserve"> </w:t>
            </w:r>
            <w:r>
              <w:rPr>
                <w:rFonts w:ascii="Times New Roman" w:hAnsi="Times New Roman" w:cs="Times New Roman"/>
                <w:sz w:val="28"/>
                <w:szCs w:val="28"/>
              </w:rPr>
              <w:t>danh</w:t>
            </w:r>
            <w:r>
              <w:rPr>
                <w:rFonts w:ascii="Times New Roman" w:hAnsi="Times New Roman" w:cs="Times New Roman"/>
                <w:spacing w:val="60"/>
                <w:sz w:val="28"/>
                <w:szCs w:val="28"/>
              </w:rPr>
              <w:t xml:space="preserve"> </w:t>
            </w:r>
            <w:r>
              <w:rPr>
                <w:rFonts w:ascii="Times New Roman" w:hAnsi="Times New Roman" w:cs="Times New Roman"/>
                <w:sz w:val="28"/>
                <w:szCs w:val="28"/>
              </w:rPr>
              <w:t>sách</w:t>
            </w:r>
            <w:r>
              <w:rPr>
                <w:rFonts w:ascii="Times New Roman" w:hAnsi="Times New Roman" w:cs="Times New Roman"/>
                <w:spacing w:val="61"/>
                <w:sz w:val="28"/>
                <w:szCs w:val="28"/>
              </w:rPr>
              <w:t xml:space="preserve"> </w:t>
            </w:r>
            <w:r>
              <w:rPr>
                <w:rFonts w:ascii="Times New Roman" w:hAnsi="Times New Roman" w:cs="Times New Roman"/>
                <w:sz w:val="28"/>
                <w:szCs w:val="28"/>
              </w:rPr>
              <w:t>nhân</w:t>
            </w:r>
            <w:r>
              <w:rPr>
                <w:rFonts w:ascii="Times New Roman" w:hAnsi="Times New Roman" w:cs="Times New Roman"/>
                <w:spacing w:val="60"/>
                <w:sz w:val="28"/>
                <w:szCs w:val="28"/>
              </w:rPr>
              <w:t xml:space="preserve"> </w:t>
            </w:r>
            <w:r>
              <w:rPr>
                <w:rFonts w:ascii="Times New Roman" w:hAnsi="Times New Roman" w:cs="Times New Roman"/>
                <w:sz w:val="28"/>
                <w:szCs w:val="28"/>
              </w:rPr>
              <w:t>viên</w:t>
            </w:r>
            <w:r>
              <w:rPr>
                <w:rFonts w:ascii="Times New Roman" w:hAnsi="Times New Roman" w:cs="Times New Roman"/>
                <w:spacing w:val="61"/>
                <w:sz w:val="28"/>
                <w:szCs w:val="28"/>
              </w:rPr>
              <w:t xml:space="preserve"> </w:t>
            </w:r>
            <w:r>
              <w:rPr>
                <w:rFonts w:ascii="Times New Roman" w:hAnsi="Times New Roman" w:cs="Times New Roman"/>
                <w:sz w:val="28"/>
                <w:szCs w:val="28"/>
              </w:rPr>
              <w:t>với</w:t>
            </w:r>
            <w:r>
              <w:rPr>
                <w:rFonts w:ascii="Times New Roman" w:hAnsi="Times New Roman" w:cs="Times New Roman"/>
                <w:spacing w:val="61"/>
                <w:sz w:val="28"/>
                <w:szCs w:val="28"/>
              </w:rPr>
              <w:t xml:space="preserve"> </w:t>
            </w:r>
            <w:r>
              <w:rPr>
                <w:rFonts w:ascii="Times New Roman" w:hAnsi="Times New Roman" w:cs="Times New Roman"/>
                <w:sz w:val="28"/>
                <w:szCs w:val="28"/>
              </w:rPr>
              <w:t>các</w:t>
            </w:r>
            <w:r>
              <w:rPr>
                <w:rFonts w:ascii="Times New Roman" w:hAnsi="Times New Roman" w:cs="Times New Roman"/>
                <w:spacing w:val="60"/>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Mã NV, Họ Tên, Tài Khoản, Giới Tính, Ngày Sinh, Ngày Vào Làm, CCCD, Vai Trò, Email, SĐT, Trạng Thái (badge), Ngày Tạo. Hỗ trợ 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11"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3555"/>
        <w:gridCol w:w="55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55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526"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555" w:type="dxa"/>
          </w:tcPr>
          <w:p>
            <w:pPr>
              <w:pStyle w:val="54"/>
              <w:tabs>
                <w:tab w:val="left" w:pos="987"/>
                <w:tab w:val="left" w:pos="1570"/>
                <w:tab w:val="left" w:pos="2380"/>
              </w:tabs>
              <w:jc w:val="left"/>
              <w:rPr>
                <w:rFonts w:ascii="Times New Roman" w:hAnsi="Times New Roman" w:cs="Times New Roman"/>
                <w:sz w:val="28"/>
                <w:szCs w:val="28"/>
              </w:rPr>
            </w:pPr>
            <w:r>
              <w:rPr>
                <w:rFonts w:ascii="Times New Roman" w:hAnsi="Times New Roman" w:cs="Times New Roman"/>
                <w:spacing w:val="-4"/>
                <w:sz w:val="28"/>
                <w:szCs w:val="28"/>
              </w:rPr>
              <w:t>Nhập</w:t>
            </w:r>
            <w:r>
              <w:rPr>
                <w:rFonts w:ascii="Times New Roman" w:hAnsi="Times New Roman" w:cs="Times New Roman"/>
                <w:sz w:val="28"/>
                <w:szCs w:val="28"/>
              </w:rPr>
              <w:tab/>
            </w:r>
            <w:r>
              <w:rPr>
                <w:rFonts w:ascii="Times New Roman" w:hAnsi="Times New Roman" w:cs="Times New Roman"/>
                <w:spacing w:val="-5"/>
                <w:sz w:val="28"/>
                <w:szCs w:val="28"/>
              </w:rPr>
              <w:t>từ</w:t>
            </w:r>
            <w:r>
              <w:rPr>
                <w:rFonts w:ascii="Times New Roman" w:hAnsi="Times New Roman" w:cs="Times New Roman"/>
                <w:sz w:val="28"/>
                <w:szCs w:val="28"/>
              </w:rPr>
              <w:tab/>
            </w:r>
            <w:r>
              <w:rPr>
                <w:rFonts w:ascii="Times New Roman" w:hAnsi="Times New Roman" w:cs="Times New Roman"/>
                <w:spacing w:val="-4"/>
                <w:sz w:val="28"/>
                <w:szCs w:val="28"/>
              </w:rPr>
              <w:t>khóa</w:t>
            </w:r>
            <w:r>
              <w:rPr>
                <w:rFonts w:ascii="Times New Roman" w:hAnsi="Times New Roman" w:cs="Times New Roman"/>
                <w:sz w:val="28"/>
                <w:szCs w:val="28"/>
              </w:rPr>
              <w:tab/>
            </w:r>
            <w:r>
              <w:rPr>
                <w:rFonts w:ascii="Times New Roman" w:hAnsi="Times New Roman" w:cs="Times New Roman"/>
                <w:spacing w:val="-5"/>
                <w:sz w:val="28"/>
                <w:szCs w:val="28"/>
              </w:rPr>
              <w:t>vào</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10"/>
                <w:sz w:val="28"/>
                <w:szCs w:val="28"/>
              </w:rPr>
              <w:t>TxtTimKiem</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Lọc</w:t>
            </w:r>
            <w:r>
              <w:rPr>
                <w:rFonts w:ascii="Times New Roman" w:hAnsi="Times New Roman" w:cs="Times New Roman"/>
                <w:spacing w:val="29"/>
                <w:sz w:val="28"/>
                <w:szCs w:val="28"/>
              </w:rPr>
              <w:t xml:space="preserve"> </w:t>
            </w:r>
            <w:r>
              <w:rPr>
                <w:rFonts w:ascii="Times New Roman" w:hAnsi="Times New Roman" w:cs="Times New Roman"/>
                <w:sz w:val="28"/>
                <w:szCs w:val="28"/>
              </w:rPr>
              <w:t>DgNhanVien</w:t>
            </w:r>
            <w:r>
              <w:rPr>
                <w:rFonts w:ascii="Times New Roman" w:hAnsi="Times New Roman" w:cs="Times New Roman"/>
                <w:spacing w:val="30"/>
                <w:sz w:val="28"/>
                <w:szCs w:val="28"/>
              </w:rPr>
              <w:t xml:space="preserve"> </w:t>
            </w:r>
            <w:r>
              <w:rPr>
                <w:rFonts w:ascii="Times New Roman" w:hAnsi="Times New Roman" w:cs="Times New Roman"/>
                <w:sz w:val="28"/>
                <w:szCs w:val="28"/>
              </w:rPr>
              <w:t>theo</w:t>
            </w:r>
            <w:r>
              <w:rPr>
                <w:rFonts w:ascii="Times New Roman" w:hAnsi="Times New Roman" w:cs="Times New Roman"/>
                <w:spacing w:val="30"/>
                <w:sz w:val="28"/>
                <w:szCs w:val="28"/>
              </w:rPr>
              <w:t xml:space="preserve"> </w:t>
            </w:r>
            <w:r>
              <w:rPr>
                <w:rFonts w:ascii="Times New Roman" w:hAnsi="Times New Roman" w:cs="Times New Roman"/>
                <w:sz w:val="28"/>
                <w:szCs w:val="28"/>
              </w:rPr>
              <w:t>thời</w:t>
            </w:r>
            <w:r>
              <w:rPr>
                <w:rFonts w:ascii="Times New Roman" w:hAnsi="Times New Roman" w:cs="Times New Roman"/>
                <w:spacing w:val="28"/>
                <w:sz w:val="28"/>
                <w:szCs w:val="28"/>
              </w:rPr>
              <w:t xml:space="preserve"> </w:t>
            </w:r>
            <w:r>
              <w:rPr>
                <w:rFonts w:ascii="Times New Roman" w:hAnsi="Times New Roman" w:cs="Times New Roman"/>
                <w:sz w:val="28"/>
                <w:szCs w:val="28"/>
              </w:rPr>
              <w:t>gian</w:t>
            </w:r>
            <w:r>
              <w:rPr>
                <w:rFonts w:ascii="Times New Roman" w:hAnsi="Times New Roman" w:cs="Times New Roman"/>
                <w:spacing w:val="30"/>
                <w:sz w:val="28"/>
                <w:szCs w:val="28"/>
              </w:rPr>
              <w:t xml:space="preserve"> </w:t>
            </w:r>
            <w:r>
              <w:rPr>
                <w:rFonts w:ascii="Times New Roman" w:hAnsi="Times New Roman" w:cs="Times New Roman"/>
                <w:sz w:val="28"/>
                <w:szCs w:val="28"/>
              </w:rPr>
              <w:t>thực:</w:t>
            </w:r>
            <w:r>
              <w:rPr>
                <w:rFonts w:ascii="Times New Roman" w:hAnsi="Times New Roman" w:cs="Times New Roman"/>
                <w:spacing w:val="29"/>
                <w:sz w:val="28"/>
                <w:szCs w:val="28"/>
              </w:rPr>
              <w:t xml:space="preserve"> </w:t>
            </w:r>
            <w:r>
              <w:rPr>
                <w:rFonts w:ascii="Times New Roman" w:hAnsi="Times New Roman" w:cs="Times New Roman"/>
                <w:sz w:val="28"/>
                <w:szCs w:val="28"/>
              </w:rPr>
              <w:t>so</w:t>
            </w:r>
            <w:r>
              <w:rPr>
                <w:rFonts w:ascii="Times New Roman" w:hAnsi="Times New Roman" w:cs="Times New Roman"/>
                <w:spacing w:val="30"/>
                <w:sz w:val="28"/>
                <w:szCs w:val="28"/>
              </w:rPr>
              <w:t xml:space="preserve"> </w:t>
            </w:r>
            <w:r>
              <w:rPr>
                <w:rFonts w:ascii="Times New Roman" w:hAnsi="Times New Roman" w:cs="Times New Roman"/>
                <w:sz w:val="28"/>
                <w:szCs w:val="28"/>
              </w:rPr>
              <w:t>khớp</w:t>
            </w:r>
            <w:r>
              <w:rPr>
                <w:rFonts w:ascii="Times New Roman" w:hAnsi="Times New Roman" w:cs="Times New Roman"/>
                <w:spacing w:val="29"/>
                <w:sz w:val="28"/>
                <w:szCs w:val="28"/>
              </w:rPr>
              <w:t xml:space="preserve"> </w:t>
            </w:r>
            <w:r>
              <w:rPr>
                <w:rFonts w:ascii="Times New Roman" w:hAnsi="Times New Roman" w:cs="Times New Roman"/>
                <w:sz w:val="28"/>
                <w:szCs w:val="28"/>
              </w:rPr>
              <w:t>với</w:t>
            </w:r>
            <w:r>
              <w:rPr>
                <w:rFonts w:ascii="Times New Roman" w:hAnsi="Times New Roman" w:cs="Times New Roman"/>
                <w:spacing w:val="29"/>
                <w:sz w:val="28"/>
                <w:szCs w:val="28"/>
              </w:rPr>
              <w:t xml:space="preserve"> </w:t>
            </w:r>
            <w:r>
              <w:rPr>
                <w:rFonts w:ascii="Times New Roman" w:hAnsi="Times New Roman" w:cs="Times New Roman"/>
                <w:sz w:val="28"/>
                <w:szCs w:val="28"/>
              </w:rPr>
              <w:t>tên</w:t>
            </w:r>
            <w:r>
              <w:rPr>
                <w:rFonts w:ascii="Times New Roman" w:hAnsi="Times New Roman" w:cs="Times New Roman"/>
                <w:spacing w:val="30"/>
                <w:sz w:val="28"/>
                <w:szCs w:val="28"/>
              </w:rPr>
              <w:t xml:space="preserve"> </w:t>
            </w:r>
            <w:r>
              <w:rPr>
                <w:rFonts w:ascii="Times New Roman" w:hAnsi="Times New Roman" w:cs="Times New Roman"/>
                <w:sz w:val="28"/>
                <w:szCs w:val="28"/>
              </w:rPr>
              <w:t>và</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tài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khoản</w:t>
            </w:r>
            <w:r>
              <w:rPr>
                <w:rFonts w:ascii="Times New Roman" w:hAnsi="Times New Roman" w:cs="Times New Roman"/>
                <w:spacing w:val="19"/>
                <w:sz w:val="28"/>
                <w:szCs w:val="28"/>
              </w:rPr>
              <w:t xml:space="preserve"> </w:t>
            </w:r>
            <w:r>
              <w:rPr>
                <w:rFonts w:ascii="Times New Roman" w:hAnsi="Times New Roman" w:cs="Times New Roman"/>
                <w:sz w:val="28"/>
                <w:szCs w:val="28"/>
              </w:rPr>
              <w:t>nhân</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55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52"/>
                <w:sz w:val="28"/>
                <w:szCs w:val="28"/>
              </w:rPr>
              <w:t xml:space="preserve">  </w:t>
            </w:r>
            <w:r>
              <w:rPr>
                <w:rFonts w:ascii="Times New Roman" w:hAnsi="Times New Roman" w:cs="Times New Roman"/>
                <w:sz w:val="28"/>
                <w:szCs w:val="28"/>
              </w:rPr>
              <w:t>“Thêm</w:t>
            </w:r>
            <w:r>
              <w:rPr>
                <w:rFonts w:ascii="Times New Roman" w:hAnsi="Times New Roman" w:cs="Times New Roman"/>
                <w:spacing w:val="52"/>
                <w:sz w:val="28"/>
                <w:szCs w:val="28"/>
              </w:rPr>
              <w:t xml:space="preserve">  </w:t>
            </w:r>
            <w:r>
              <w:rPr>
                <w:rFonts w:ascii="Times New Roman" w:hAnsi="Times New Roman" w:cs="Times New Roman"/>
                <w:sz w:val="28"/>
                <w:szCs w:val="28"/>
              </w:rPr>
              <w:t>Nhân</w:t>
            </w:r>
            <w:r>
              <w:rPr>
                <w:rFonts w:ascii="Times New Roman" w:hAnsi="Times New Roman" w:cs="Times New Roman"/>
                <w:spacing w:val="53"/>
                <w:sz w:val="28"/>
                <w:szCs w:val="28"/>
              </w:rPr>
              <w:t xml:space="preserve">  </w:t>
            </w:r>
            <w:r>
              <w:rPr>
                <w:rFonts w:ascii="Times New Roman" w:hAnsi="Times New Roman" w:cs="Times New Roman"/>
                <w:spacing w:val="-2"/>
                <w:sz w:val="28"/>
                <w:szCs w:val="28"/>
              </w:rPr>
              <w:t>Viên”</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(BtnThemNV)</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79"/>
                <w:w w:val="150"/>
                <w:sz w:val="28"/>
                <w:szCs w:val="28"/>
              </w:rPr>
              <w:t xml:space="preserve"> </w:t>
            </w:r>
            <w:r>
              <w:rPr>
                <w:rFonts w:ascii="Times New Roman" w:hAnsi="Times New Roman" w:cs="Times New Roman"/>
                <w:sz w:val="28"/>
                <w:szCs w:val="28"/>
              </w:rPr>
              <w:t>NhanVienDialog</w:t>
            </w:r>
            <w:r>
              <w:rPr>
                <w:rFonts w:ascii="Times New Roman" w:hAnsi="Times New Roman" w:cs="Times New Roman"/>
                <w:spacing w:val="29"/>
                <w:sz w:val="28"/>
                <w:szCs w:val="28"/>
              </w:rPr>
              <w:t xml:space="preserve">  </w:t>
            </w:r>
            <w:r>
              <w:rPr>
                <w:rFonts w:ascii="Times New Roman" w:hAnsi="Times New Roman" w:cs="Times New Roman"/>
                <w:sz w:val="28"/>
                <w:szCs w:val="28"/>
              </w:rPr>
              <w:t>ở</w:t>
            </w:r>
            <w:r>
              <w:rPr>
                <w:rFonts w:ascii="Times New Roman" w:hAnsi="Times New Roman" w:cs="Times New Roman"/>
                <w:spacing w:val="29"/>
                <w:sz w:val="28"/>
                <w:szCs w:val="28"/>
              </w:rPr>
              <w:t xml:space="preserve">  </w:t>
            </w:r>
            <w:r>
              <w:rPr>
                <w:rFonts w:ascii="Times New Roman" w:hAnsi="Times New Roman" w:cs="Times New Roman"/>
                <w:sz w:val="28"/>
                <w:szCs w:val="28"/>
              </w:rPr>
              <w:t>chế</w:t>
            </w:r>
            <w:r>
              <w:rPr>
                <w:rFonts w:ascii="Times New Roman" w:hAnsi="Times New Roman" w:cs="Times New Roman"/>
                <w:spacing w:val="79"/>
                <w:w w:val="150"/>
                <w:sz w:val="28"/>
                <w:szCs w:val="28"/>
              </w:rPr>
              <w:t xml:space="preserve"> </w:t>
            </w:r>
            <w:r>
              <w:rPr>
                <w:rFonts w:ascii="Times New Roman" w:hAnsi="Times New Roman" w:cs="Times New Roman"/>
                <w:sz w:val="28"/>
                <w:szCs w:val="28"/>
              </w:rPr>
              <w:t>độ</w:t>
            </w:r>
            <w:r>
              <w:rPr>
                <w:rFonts w:ascii="Times New Roman" w:hAnsi="Times New Roman" w:cs="Times New Roman"/>
                <w:spacing w:val="29"/>
                <w:sz w:val="28"/>
                <w:szCs w:val="28"/>
              </w:rPr>
              <w:t xml:space="preserve">  </w:t>
            </w:r>
            <w:r>
              <w:rPr>
                <w:rFonts w:ascii="Times New Roman" w:hAnsi="Times New Roman" w:cs="Times New Roman"/>
                <w:sz w:val="28"/>
                <w:szCs w:val="28"/>
              </w:rPr>
              <w:t>thêm</w:t>
            </w:r>
            <w:r>
              <w:rPr>
                <w:rFonts w:ascii="Times New Roman" w:hAnsi="Times New Roman" w:cs="Times New Roman"/>
                <w:spacing w:val="29"/>
                <w:sz w:val="28"/>
                <w:szCs w:val="28"/>
              </w:rPr>
              <w:t xml:space="preserve">  </w:t>
            </w:r>
            <w:r>
              <w:rPr>
                <w:rFonts w:ascii="Times New Roman" w:hAnsi="Times New Roman" w:cs="Times New Roman"/>
                <w:sz w:val="28"/>
                <w:szCs w:val="28"/>
              </w:rPr>
              <w:t>mới;</w:t>
            </w:r>
            <w:r>
              <w:rPr>
                <w:rFonts w:ascii="Times New Roman" w:hAnsi="Times New Roman" w:cs="Times New Roman"/>
                <w:spacing w:val="79"/>
                <w:w w:val="150"/>
                <w:sz w:val="28"/>
                <w:szCs w:val="28"/>
              </w:rPr>
              <w:t xml:space="preserve"> </w:t>
            </w:r>
            <w:r>
              <w:rPr>
                <w:rFonts w:ascii="Times New Roman" w:hAnsi="Times New Roman" w:cs="Times New Roman"/>
                <w:sz w:val="28"/>
                <w:szCs w:val="28"/>
              </w:rPr>
              <w:t>sau</w:t>
            </w:r>
            <w:r>
              <w:rPr>
                <w:rFonts w:ascii="Times New Roman" w:hAnsi="Times New Roman" w:cs="Times New Roman"/>
                <w:spacing w:val="29"/>
                <w:sz w:val="28"/>
                <w:szCs w:val="28"/>
              </w:rPr>
              <w:t xml:space="preserve">  </w:t>
            </w:r>
            <w:r>
              <w:rPr>
                <w:rFonts w:ascii="Times New Roman" w:hAnsi="Times New Roman" w:cs="Times New Roman"/>
                <w:sz w:val="28"/>
                <w:szCs w:val="28"/>
              </w:rPr>
              <w:t>khi</w:t>
            </w:r>
            <w:r>
              <w:rPr>
                <w:rFonts w:ascii="Times New Roman" w:hAnsi="Times New Roman" w:cs="Times New Roman"/>
                <w:spacing w:val="29"/>
                <w:sz w:val="28"/>
                <w:szCs w:val="28"/>
              </w:rPr>
              <w:t xml:space="preserve">  </w:t>
            </w:r>
            <w:r>
              <w:rPr>
                <w:rFonts w:ascii="Times New Roman" w:hAnsi="Times New Roman" w:cs="Times New Roman"/>
                <w:spacing w:val="-4"/>
                <w:sz w:val="28"/>
                <w:szCs w:val="28"/>
              </w:rPr>
              <w:t>lưu,</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DgNhanVien</w:t>
            </w:r>
            <w:r>
              <w:rPr>
                <w:rFonts w:ascii="Times New Roman" w:hAnsi="Times New Roman" w:cs="Times New Roman"/>
                <w:spacing w:val="29"/>
                <w:sz w:val="28"/>
                <w:szCs w:val="28"/>
              </w:rPr>
              <w:t xml:space="preserve"> </w:t>
            </w:r>
            <w:r>
              <w:rPr>
                <w:rFonts w:ascii="Times New Roman" w:hAnsi="Times New Roman" w:cs="Times New Roman"/>
                <w:sz w:val="28"/>
                <w:szCs w:val="28"/>
              </w:rPr>
              <w:t>tự</w:t>
            </w:r>
            <w:r>
              <w:rPr>
                <w:rFonts w:ascii="Times New Roman" w:hAnsi="Times New Roman" w:cs="Times New Roman"/>
                <w:spacing w:val="31"/>
                <w:sz w:val="28"/>
                <w:szCs w:val="28"/>
              </w:rPr>
              <w:t xml:space="preserve"> </w:t>
            </w:r>
            <w:r>
              <w:rPr>
                <w:rFonts w:ascii="Times New Roman" w:hAnsi="Times New Roman" w:cs="Times New Roman"/>
                <w:sz w:val="28"/>
                <w:szCs w:val="28"/>
              </w:rPr>
              <w:t>cập</w:t>
            </w:r>
            <w:r>
              <w:rPr>
                <w:rFonts w:ascii="Times New Roman" w:hAnsi="Times New Roman" w:cs="Times New Roman"/>
                <w:spacing w:val="31"/>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555"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40"/>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4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40"/>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40"/>
                <w:w w:val="110"/>
                <w:sz w:val="28"/>
                <w:szCs w:val="28"/>
              </w:rPr>
              <w:t xml:space="preserve">  </w:t>
            </w:r>
            <w:r>
              <w:rPr>
                <w:rFonts w:ascii="Times New Roman" w:hAnsi="Times New Roman" w:cs="Times New Roman"/>
                <w:spacing w:val="-2"/>
                <w:w w:val="110"/>
                <w:sz w:val="28"/>
                <w:szCs w:val="28"/>
              </w:rPr>
              <w:t>“Sửa”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(BtnSua)</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7"/>
                <w:sz w:val="28"/>
                <w:szCs w:val="28"/>
              </w:rPr>
              <w:t xml:space="preserve"> </w:t>
            </w:r>
            <w:r>
              <w:rPr>
                <w:rFonts w:ascii="Times New Roman" w:hAnsi="Times New Roman" w:cs="Times New Roman"/>
                <w:sz w:val="28"/>
                <w:szCs w:val="28"/>
              </w:rPr>
              <w:t>NhanVienDialog</w:t>
            </w:r>
            <w:r>
              <w:rPr>
                <w:rFonts w:ascii="Times New Roman" w:hAnsi="Times New Roman" w:cs="Times New Roman"/>
                <w:spacing w:val="37"/>
                <w:sz w:val="28"/>
                <w:szCs w:val="28"/>
              </w:rPr>
              <w:t xml:space="preserve"> </w:t>
            </w:r>
            <w:r>
              <w:rPr>
                <w:rFonts w:ascii="Times New Roman" w:hAnsi="Times New Roman" w:cs="Times New Roman"/>
                <w:sz w:val="28"/>
                <w:szCs w:val="28"/>
              </w:rPr>
              <w:t>ở</w:t>
            </w:r>
            <w:r>
              <w:rPr>
                <w:rFonts w:ascii="Times New Roman" w:hAnsi="Times New Roman" w:cs="Times New Roman"/>
                <w:spacing w:val="38"/>
                <w:sz w:val="28"/>
                <w:szCs w:val="28"/>
              </w:rPr>
              <w:t xml:space="preserve"> </w:t>
            </w:r>
            <w:r>
              <w:rPr>
                <w:rFonts w:ascii="Times New Roman" w:hAnsi="Times New Roman" w:cs="Times New Roman"/>
                <w:sz w:val="28"/>
                <w:szCs w:val="28"/>
              </w:rPr>
              <w:t>chế</w:t>
            </w:r>
            <w:r>
              <w:rPr>
                <w:rFonts w:ascii="Times New Roman" w:hAnsi="Times New Roman" w:cs="Times New Roman"/>
                <w:spacing w:val="37"/>
                <w:sz w:val="28"/>
                <w:szCs w:val="28"/>
              </w:rPr>
              <w:t xml:space="preserve"> </w:t>
            </w:r>
            <w:r>
              <w:rPr>
                <w:rFonts w:ascii="Times New Roman" w:hAnsi="Times New Roman" w:cs="Times New Roman"/>
                <w:sz w:val="28"/>
                <w:szCs w:val="28"/>
              </w:rPr>
              <w:t>độ</w:t>
            </w:r>
            <w:r>
              <w:rPr>
                <w:rFonts w:ascii="Times New Roman" w:hAnsi="Times New Roman" w:cs="Times New Roman"/>
                <w:spacing w:val="38"/>
                <w:sz w:val="28"/>
                <w:szCs w:val="28"/>
              </w:rPr>
              <w:t xml:space="preserve"> </w:t>
            </w:r>
            <w:r>
              <w:rPr>
                <w:rFonts w:ascii="Times New Roman" w:hAnsi="Times New Roman" w:cs="Times New Roman"/>
                <w:sz w:val="28"/>
                <w:szCs w:val="28"/>
              </w:rPr>
              <w:t>sửa</w:t>
            </w:r>
            <w:r>
              <w:rPr>
                <w:rFonts w:ascii="Times New Roman" w:hAnsi="Times New Roman" w:cs="Times New Roman"/>
                <w:spacing w:val="37"/>
                <w:sz w:val="28"/>
                <w:szCs w:val="28"/>
              </w:rPr>
              <w:t xml:space="preserve"> </w:t>
            </w:r>
            <w:r>
              <w:rPr>
                <w:rFonts w:ascii="Times New Roman" w:hAnsi="Times New Roman" w:cs="Times New Roman"/>
                <w:sz w:val="28"/>
                <w:szCs w:val="28"/>
              </w:rPr>
              <w:t>với</w:t>
            </w:r>
            <w:r>
              <w:rPr>
                <w:rFonts w:ascii="Times New Roman" w:hAnsi="Times New Roman" w:cs="Times New Roman"/>
                <w:spacing w:val="38"/>
                <w:sz w:val="28"/>
                <w:szCs w:val="28"/>
              </w:rPr>
              <w:t xml:space="preserve"> </w:t>
            </w:r>
            <w:r>
              <w:rPr>
                <w:rFonts w:ascii="Times New Roman" w:hAnsi="Times New Roman" w:cs="Times New Roman"/>
                <w:sz w:val="28"/>
                <w:szCs w:val="28"/>
              </w:rPr>
              <w:t>dữ</w:t>
            </w:r>
            <w:r>
              <w:rPr>
                <w:rFonts w:ascii="Times New Roman" w:hAnsi="Times New Roman" w:cs="Times New Roman"/>
                <w:spacing w:val="37"/>
                <w:sz w:val="28"/>
                <w:szCs w:val="28"/>
              </w:rPr>
              <w:t xml:space="preserve"> </w:t>
            </w:r>
            <w:r>
              <w:rPr>
                <w:rFonts w:ascii="Times New Roman" w:hAnsi="Times New Roman" w:cs="Times New Roman"/>
                <w:sz w:val="28"/>
                <w:szCs w:val="28"/>
              </w:rPr>
              <w:t>liệu</w:t>
            </w:r>
            <w:r>
              <w:rPr>
                <w:rFonts w:ascii="Times New Roman" w:hAnsi="Times New Roman" w:cs="Times New Roman"/>
                <w:spacing w:val="38"/>
                <w:sz w:val="28"/>
                <w:szCs w:val="28"/>
              </w:rPr>
              <w:t xml:space="preserve"> </w:t>
            </w:r>
            <w:r>
              <w:rPr>
                <w:rFonts w:ascii="Times New Roman" w:hAnsi="Times New Roman" w:cs="Times New Roman"/>
                <w:sz w:val="28"/>
                <w:szCs w:val="28"/>
              </w:rPr>
              <w:t>nhân</w:t>
            </w:r>
            <w:r>
              <w:rPr>
                <w:rFonts w:ascii="Times New Roman" w:hAnsi="Times New Roman" w:cs="Times New Roman"/>
                <w:spacing w:val="37"/>
                <w:sz w:val="28"/>
                <w:szCs w:val="28"/>
              </w:rPr>
              <w:t xml:space="preserve"> </w:t>
            </w:r>
            <w:r>
              <w:rPr>
                <w:rFonts w:ascii="Times New Roman" w:hAnsi="Times New Roman" w:cs="Times New Roman"/>
                <w:sz w:val="28"/>
                <w:szCs w:val="28"/>
              </w:rPr>
              <w:t>viên</w:t>
            </w:r>
            <w:r>
              <w:rPr>
                <w:rFonts w:ascii="Times New Roman" w:hAnsi="Times New Roman" w:cs="Times New Roman"/>
                <w:spacing w:val="38"/>
                <w:sz w:val="28"/>
                <w:szCs w:val="28"/>
              </w:rPr>
              <w:t xml:space="preserve"> </w:t>
            </w:r>
            <w:r>
              <w:rPr>
                <w:rFonts w:ascii="Times New Roman" w:hAnsi="Times New Roman" w:cs="Times New Roman"/>
                <w:spacing w:val="-5"/>
                <w:sz w:val="28"/>
                <w:szCs w:val="28"/>
              </w:rPr>
              <w:t>đã</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chọn;</w:t>
            </w:r>
            <w:r>
              <w:rPr>
                <w:rFonts w:ascii="Times New Roman" w:hAnsi="Times New Roman" w:cs="Times New Roman"/>
                <w:spacing w:val="14"/>
                <w:sz w:val="28"/>
                <w:szCs w:val="28"/>
              </w:rPr>
              <w:t xml:space="preserve"> </w:t>
            </w:r>
            <w:r>
              <w:rPr>
                <w:rFonts w:ascii="Times New Roman" w:hAnsi="Times New Roman" w:cs="Times New Roman"/>
                <w:sz w:val="28"/>
                <w:szCs w:val="28"/>
              </w:rPr>
              <w:t>sau</w:t>
            </w:r>
            <w:r>
              <w:rPr>
                <w:rFonts w:ascii="Times New Roman" w:hAnsi="Times New Roman" w:cs="Times New Roman"/>
                <w:spacing w:val="15"/>
                <w:sz w:val="28"/>
                <w:szCs w:val="28"/>
              </w:rPr>
              <w:t xml:space="preserve"> </w:t>
            </w:r>
            <w:r>
              <w:rPr>
                <w:rFonts w:ascii="Times New Roman" w:hAnsi="Times New Roman" w:cs="Times New Roman"/>
                <w:sz w:val="28"/>
                <w:szCs w:val="28"/>
              </w:rPr>
              <w:t>khi</w:t>
            </w:r>
            <w:r>
              <w:rPr>
                <w:rFonts w:ascii="Times New Roman" w:hAnsi="Times New Roman" w:cs="Times New Roman"/>
                <w:spacing w:val="15"/>
                <w:sz w:val="28"/>
                <w:szCs w:val="28"/>
              </w:rPr>
              <w:t xml:space="preserve"> </w:t>
            </w:r>
            <w:r>
              <w:rPr>
                <w:rFonts w:ascii="Times New Roman" w:hAnsi="Times New Roman" w:cs="Times New Roman"/>
                <w:sz w:val="28"/>
                <w:szCs w:val="28"/>
              </w:rPr>
              <w:t>lưu,</w:t>
            </w:r>
            <w:r>
              <w:rPr>
                <w:rFonts w:ascii="Times New Roman" w:hAnsi="Times New Roman" w:cs="Times New Roman"/>
                <w:spacing w:val="15"/>
                <w:sz w:val="28"/>
                <w:szCs w:val="28"/>
              </w:rPr>
              <w:t xml:space="preserve"> </w:t>
            </w:r>
            <w:r>
              <w:rPr>
                <w:rFonts w:ascii="Times New Roman" w:hAnsi="Times New Roman" w:cs="Times New Roman"/>
                <w:sz w:val="28"/>
                <w:szCs w:val="28"/>
              </w:rPr>
              <w:t>thông</w:t>
            </w:r>
            <w:r>
              <w:rPr>
                <w:rFonts w:ascii="Times New Roman" w:hAnsi="Times New Roman" w:cs="Times New Roman"/>
                <w:spacing w:val="15"/>
                <w:sz w:val="28"/>
                <w:szCs w:val="28"/>
              </w:rPr>
              <w:t xml:space="preserve"> </w:t>
            </w:r>
            <w:r>
              <w:rPr>
                <w:rFonts w:ascii="Times New Roman" w:hAnsi="Times New Roman" w:cs="Times New Roman"/>
                <w:sz w:val="28"/>
                <w:szCs w:val="28"/>
              </w:rPr>
              <w:t>tin</w:t>
            </w:r>
            <w:r>
              <w:rPr>
                <w:rFonts w:ascii="Times New Roman" w:hAnsi="Times New Roman" w:cs="Times New Roman"/>
                <w:spacing w:val="15"/>
                <w:sz w:val="28"/>
                <w:szCs w:val="28"/>
              </w:rPr>
              <w:t xml:space="preserve"> </w:t>
            </w:r>
            <w:r>
              <w:rPr>
                <w:rFonts w:ascii="Times New Roman" w:hAnsi="Times New Roman" w:cs="Times New Roman"/>
                <w:sz w:val="28"/>
                <w:szCs w:val="28"/>
              </w:rPr>
              <w:t>được</w:t>
            </w:r>
            <w:r>
              <w:rPr>
                <w:rFonts w:ascii="Times New Roman" w:hAnsi="Times New Roman" w:cs="Times New Roman"/>
                <w:spacing w:val="15"/>
                <w:sz w:val="28"/>
                <w:szCs w:val="28"/>
              </w:rPr>
              <w:t xml:space="preserve"> </w:t>
            </w:r>
            <w:r>
              <w:rPr>
                <w:rFonts w:ascii="Times New Roman" w:hAnsi="Times New Roman" w:cs="Times New Roman"/>
                <w:sz w:val="28"/>
                <w:szCs w:val="28"/>
              </w:rPr>
              <w:t>cập</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555"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33"/>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33"/>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4"/>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33"/>
                <w:w w:val="110"/>
                <w:sz w:val="28"/>
                <w:szCs w:val="28"/>
              </w:rPr>
              <w:t xml:space="preserve"> </w:t>
            </w:r>
            <w:r>
              <w:rPr>
                <w:rFonts w:ascii="Times New Roman" w:hAnsi="Times New Roman" w:cs="Times New Roman"/>
                <w:w w:val="110"/>
                <w:sz w:val="28"/>
                <w:szCs w:val="28"/>
              </w:rPr>
              <w:t>“Đổi</w:t>
            </w:r>
            <w:r>
              <w:rPr>
                <w:rFonts w:ascii="Times New Roman" w:hAnsi="Times New Roman" w:cs="Times New Roman"/>
                <w:spacing w:val="34"/>
                <w:w w:val="110"/>
                <w:sz w:val="28"/>
                <w:szCs w:val="28"/>
              </w:rPr>
              <w:t xml:space="preserve"> </w:t>
            </w:r>
            <w:r>
              <w:rPr>
                <w:rFonts w:ascii="Times New Roman" w:hAnsi="Times New Roman" w:cs="Times New Roman"/>
                <w:spacing w:val="-5"/>
                <w:w w:val="110"/>
                <w:sz w:val="28"/>
                <w:szCs w:val="28"/>
              </w:rPr>
              <w:t>Mật</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Khẩu”</w:t>
            </w:r>
            <w:r>
              <w:rPr>
                <w:rFonts w:ascii="Times New Roman" w:hAnsi="Times New Roman" w:cs="Times New Roman"/>
                <w:spacing w:val="31"/>
                <w:w w:val="105"/>
                <w:sz w:val="28"/>
                <w:szCs w:val="28"/>
              </w:rPr>
              <w:t xml:space="preserve"> </w:t>
            </w:r>
            <w:r>
              <w:rPr>
                <w:rFonts w:ascii="Times New Roman" w:hAnsi="Times New Roman" w:cs="Times New Roman"/>
                <w:spacing w:val="-2"/>
                <w:w w:val="105"/>
                <w:sz w:val="28"/>
                <w:szCs w:val="28"/>
              </w:rPr>
              <w:t>(BtnDoiMatKhau)</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0"/>
                <w:sz w:val="28"/>
                <w:szCs w:val="28"/>
              </w:rPr>
              <w:t xml:space="preserve"> </w:t>
            </w:r>
            <w:r>
              <w:rPr>
                <w:rFonts w:ascii="Times New Roman" w:hAnsi="Times New Roman" w:cs="Times New Roman"/>
                <w:sz w:val="28"/>
                <w:szCs w:val="28"/>
              </w:rPr>
              <w:t>DoiMatKhauDialog</w:t>
            </w:r>
            <w:r>
              <w:rPr>
                <w:rFonts w:ascii="Times New Roman" w:hAnsi="Times New Roman" w:cs="Times New Roman"/>
                <w:spacing w:val="31"/>
                <w:sz w:val="28"/>
                <w:szCs w:val="28"/>
              </w:rPr>
              <w:t xml:space="preserve"> </w:t>
            </w:r>
            <w:r>
              <w:rPr>
                <w:rFonts w:ascii="Times New Roman" w:hAnsi="Times New Roman" w:cs="Times New Roman"/>
                <w:sz w:val="28"/>
                <w:szCs w:val="28"/>
              </w:rPr>
              <w:t>để</w:t>
            </w:r>
            <w:r>
              <w:rPr>
                <w:rFonts w:ascii="Times New Roman" w:hAnsi="Times New Roman" w:cs="Times New Roman"/>
                <w:spacing w:val="31"/>
                <w:sz w:val="28"/>
                <w:szCs w:val="28"/>
              </w:rPr>
              <w:t xml:space="preserve"> </w:t>
            </w:r>
            <w:r>
              <w:rPr>
                <w:rFonts w:ascii="Times New Roman" w:hAnsi="Times New Roman" w:cs="Times New Roman"/>
                <w:sz w:val="28"/>
                <w:szCs w:val="28"/>
              </w:rPr>
              <w:t>thay</w:t>
            </w:r>
            <w:r>
              <w:rPr>
                <w:rFonts w:ascii="Times New Roman" w:hAnsi="Times New Roman" w:cs="Times New Roman"/>
                <w:spacing w:val="31"/>
                <w:sz w:val="28"/>
                <w:szCs w:val="28"/>
              </w:rPr>
              <w:t xml:space="preserve"> </w:t>
            </w:r>
            <w:r>
              <w:rPr>
                <w:rFonts w:ascii="Times New Roman" w:hAnsi="Times New Roman" w:cs="Times New Roman"/>
                <w:sz w:val="28"/>
                <w:szCs w:val="28"/>
              </w:rPr>
              <w:t>đổi</w:t>
            </w:r>
            <w:r>
              <w:rPr>
                <w:rFonts w:ascii="Times New Roman" w:hAnsi="Times New Roman" w:cs="Times New Roman"/>
                <w:spacing w:val="31"/>
                <w:sz w:val="28"/>
                <w:szCs w:val="28"/>
              </w:rPr>
              <w:t xml:space="preserve"> </w:t>
            </w:r>
            <w:r>
              <w:rPr>
                <w:rFonts w:ascii="Times New Roman" w:hAnsi="Times New Roman" w:cs="Times New Roman"/>
                <w:sz w:val="28"/>
                <w:szCs w:val="28"/>
              </w:rPr>
              <w:t>mật</w:t>
            </w:r>
            <w:r>
              <w:rPr>
                <w:rFonts w:ascii="Times New Roman" w:hAnsi="Times New Roman" w:cs="Times New Roman"/>
                <w:spacing w:val="31"/>
                <w:sz w:val="28"/>
                <w:szCs w:val="28"/>
              </w:rPr>
              <w:t xml:space="preserve"> </w:t>
            </w:r>
            <w:r>
              <w:rPr>
                <w:rFonts w:ascii="Times New Roman" w:hAnsi="Times New Roman" w:cs="Times New Roman"/>
                <w:sz w:val="28"/>
                <w:szCs w:val="28"/>
              </w:rPr>
              <w:t>khẩu</w:t>
            </w:r>
            <w:r>
              <w:rPr>
                <w:rFonts w:ascii="Times New Roman" w:hAnsi="Times New Roman" w:cs="Times New Roman"/>
                <w:spacing w:val="31"/>
                <w:sz w:val="28"/>
                <w:szCs w:val="28"/>
              </w:rPr>
              <w:t xml:space="preserve"> </w:t>
            </w:r>
            <w:r>
              <w:rPr>
                <w:rFonts w:ascii="Times New Roman" w:hAnsi="Times New Roman" w:cs="Times New Roman"/>
                <w:sz w:val="28"/>
                <w:szCs w:val="28"/>
              </w:rPr>
              <w:t>đăng</w:t>
            </w:r>
            <w:r>
              <w:rPr>
                <w:rFonts w:ascii="Times New Roman" w:hAnsi="Times New Roman" w:cs="Times New Roman"/>
                <w:spacing w:val="31"/>
                <w:sz w:val="28"/>
                <w:szCs w:val="28"/>
              </w:rPr>
              <w:t xml:space="preserve"> </w:t>
            </w:r>
            <w:r>
              <w:rPr>
                <w:rFonts w:ascii="Times New Roman" w:hAnsi="Times New Roman" w:cs="Times New Roman"/>
                <w:sz w:val="28"/>
                <w:szCs w:val="28"/>
              </w:rPr>
              <w:t>nhập</w:t>
            </w:r>
            <w:r>
              <w:rPr>
                <w:rFonts w:ascii="Times New Roman" w:hAnsi="Times New Roman" w:cs="Times New Roman"/>
                <w:spacing w:val="31"/>
                <w:sz w:val="28"/>
                <w:szCs w:val="28"/>
              </w:rPr>
              <w:t xml:space="preserve"> </w:t>
            </w:r>
            <w:r>
              <w:rPr>
                <w:rFonts w:ascii="Times New Roman" w:hAnsi="Times New Roman" w:cs="Times New Roman"/>
                <w:spacing w:val="-5"/>
                <w:sz w:val="28"/>
                <w:szCs w:val="28"/>
              </w:rPr>
              <w:t>của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nhân</w:t>
            </w:r>
            <w:r>
              <w:rPr>
                <w:rFonts w:ascii="Times New Roman" w:hAnsi="Times New Roman" w:cs="Times New Roman"/>
                <w:spacing w:val="18"/>
                <w:sz w:val="28"/>
                <w:szCs w:val="28"/>
              </w:rPr>
              <w:t xml:space="preserve"> </w:t>
            </w:r>
            <w:r>
              <w:rPr>
                <w:rFonts w:ascii="Times New Roman" w:hAnsi="Times New Roman" w:cs="Times New Roman"/>
                <w:sz w:val="28"/>
                <w:szCs w:val="28"/>
              </w:rPr>
              <w:t>viên</w:t>
            </w:r>
            <w:r>
              <w:rPr>
                <w:rFonts w:ascii="Times New Roman" w:hAnsi="Times New Roman" w:cs="Times New Roman"/>
                <w:spacing w:val="19"/>
                <w:sz w:val="28"/>
                <w:szCs w:val="28"/>
              </w:rPr>
              <w:t xml:space="preserve"> </w:t>
            </w:r>
            <w:r>
              <w:rPr>
                <w:rFonts w:ascii="Times New Roman" w:hAnsi="Times New Roman" w:cs="Times New Roman"/>
                <w:sz w:val="28"/>
                <w:szCs w:val="28"/>
              </w:rPr>
              <w:t>đang</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555"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33"/>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33"/>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4"/>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33"/>
                <w:w w:val="110"/>
                <w:sz w:val="28"/>
                <w:szCs w:val="28"/>
              </w:rPr>
              <w:t xml:space="preserve">  </w:t>
            </w:r>
            <w:r>
              <w:rPr>
                <w:rFonts w:ascii="Times New Roman" w:hAnsi="Times New Roman" w:cs="Times New Roman"/>
                <w:spacing w:val="-2"/>
                <w:w w:val="110"/>
                <w:sz w:val="28"/>
                <w:szCs w:val="28"/>
              </w:rPr>
              <w:t>“Phân</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Quyền”</w:t>
            </w:r>
            <w:r>
              <w:rPr>
                <w:rFonts w:ascii="Times New Roman" w:hAnsi="Times New Roman" w:cs="Times New Roman"/>
                <w:spacing w:val="16"/>
                <w:w w:val="105"/>
                <w:sz w:val="28"/>
                <w:szCs w:val="28"/>
              </w:rPr>
              <w:t xml:space="preserve"> </w:t>
            </w:r>
            <w:r>
              <w:rPr>
                <w:rFonts w:ascii="Times New Roman" w:hAnsi="Times New Roman" w:cs="Times New Roman"/>
                <w:spacing w:val="-2"/>
                <w:w w:val="105"/>
                <w:sz w:val="28"/>
                <w:szCs w:val="28"/>
              </w:rPr>
              <w:t>(BtnPhanQuyen)</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29"/>
                <w:sz w:val="28"/>
                <w:szCs w:val="28"/>
              </w:rPr>
              <w:t xml:space="preserve"> </w:t>
            </w:r>
            <w:r>
              <w:rPr>
                <w:rFonts w:ascii="Times New Roman" w:hAnsi="Times New Roman" w:cs="Times New Roman"/>
                <w:sz w:val="28"/>
                <w:szCs w:val="28"/>
              </w:rPr>
              <w:t>PhanQuyenDialog</w:t>
            </w:r>
            <w:r>
              <w:rPr>
                <w:rFonts w:ascii="Times New Roman" w:hAnsi="Times New Roman" w:cs="Times New Roman"/>
                <w:spacing w:val="30"/>
                <w:sz w:val="28"/>
                <w:szCs w:val="28"/>
              </w:rPr>
              <w:t xml:space="preserve"> </w:t>
            </w:r>
            <w:r>
              <w:rPr>
                <w:rFonts w:ascii="Times New Roman" w:hAnsi="Times New Roman" w:cs="Times New Roman"/>
                <w:sz w:val="28"/>
                <w:szCs w:val="28"/>
              </w:rPr>
              <w:t>để</w:t>
            </w:r>
            <w:r>
              <w:rPr>
                <w:rFonts w:ascii="Times New Roman" w:hAnsi="Times New Roman" w:cs="Times New Roman"/>
                <w:spacing w:val="29"/>
                <w:sz w:val="28"/>
                <w:szCs w:val="28"/>
              </w:rPr>
              <w:t xml:space="preserve"> </w:t>
            </w:r>
            <w:r>
              <w:rPr>
                <w:rFonts w:ascii="Times New Roman" w:hAnsi="Times New Roman" w:cs="Times New Roman"/>
                <w:sz w:val="28"/>
                <w:szCs w:val="28"/>
              </w:rPr>
              <w:t>cấp</w:t>
            </w:r>
            <w:r>
              <w:rPr>
                <w:rFonts w:ascii="Times New Roman" w:hAnsi="Times New Roman" w:cs="Times New Roman"/>
                <w:spacing w:val="30"/>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z w:val="28"/>
                <w:szCs w:val="28"/>
              </w:rPr>
              <w:t>thu</w:t>
            </w:r>
            <w:r>
              <w:rPr>
                <w:rFonts w:ascii="Times New Roman" w:hAnsi="Times New Roman" w:cs="Times New Roman"/>
                <w:spacing w:val="30"/>
                <w:sz w:val="28"/>
                <w:szCs w:val="28"/>
              </w:rPr>
              <w:t xml:space="preserve"> </w:t>
            </w:r>
            <w:r>
              <w:rPr>
                <w:rFonts w:ascii="Times New Roman" w:hAnsi="Times New Roman" w:cs="Times New Roman"/>
                <w:sz w:val="28"/>
                <w:szCs w:val="28"/>
              </w:rPr>
              <w:t>hồi</w:t>
            </w:r>
            <w:r>
              <w:rPr>
                <w:rFonts w:ascii="Times New Roman" w:hAnsi="Times New Roman" w:cs="Times New Roman"/>
                <w:spacing w:val="29"/>
                <w:sz w:val="28"/>
                <w:szCs w:val="28"/>
              </w:rPr>
              <w:t xml:space="preserve"> </w:t>
            </w:r>
            <w:r>
              <w:rPr>
                <w:rFonts w:ascii="Times New Roman" w:hAnsi="Times New Roman" w:cs="Times New Roman"/>
                <w:sz w:val="28"/>
                <w:szCs w:val="28"/>
              </w:rPr>
              <w:t>quyền</w:t>
            </w:r>
            <w:r>
              <w:rPr>
                <w:rFonts w:ascii="Times New Roman" w:hAnsi="Times New Roman" w:cs="Times New Roman"/>
                <w:spacing w:val="30"/>
                <w:sz w:val="28"/>
                <w:szCs w:val="28"/>
              </w:rPr>
              <w:t xml:space="preserve"> </w:t>
            </w:r>
            <w:r>
              <w:rPr>
                <w:rFonts w:ascii="Times New Roman" w:hAnsi="Times New Roman" w:cs="Times New Roman"/>
                <w:sz w:val="28"/>
                <w:szCs w:val="28"/>
              </w:rPr>
              <w:t>cho</w:t>
            </w:r>
            <w:r>
              <w:rPr>
                <w:rFonts w:ascii="Times New Roman" w:hAnsi="Times New Roman" w:cs="Times New Roman"/>
                <w:spacing w:val="29"/>
                <w:sz w:val="28"/>
                <w:szCs w:val="28"/>
              </w:rPr>
              <w:t xml:space="preserve"> </w:t>
            </w:r>
            <w:r>
              <w:rPr>
                <w:rFonts w:ascii="Times New Roman" w:hAnsi="Times New Roman" w:cs="Times New Roman"/>
                <w:sz w:val="28"/>
                <w:szCs w:val="28"/>
              </w:rPr>
              <w:t>nhân</w:t>
            </w:r>
            <w:r>
              <w:rPr>
                <w:rFonts w:ascii="Times New Roman" w:hAnsi="Times New Roman" w:cs="Times New Roman"/>
                <w:spacing w:val="30"/>
                <w:sz w:val="28"/>
                <w:szCs w:val="28"/>
              </w:rPr>
              <w:t xml:space="preserve"> </w:t>
            </w:r>
            <w:r>
              <w:rPr>
                <w:rFonts w:ascii="Times New Roman" w:hAnsi="Times New Roman" w:cs="Times New Roman"/>
                <w:spacing w:val="-4"/>
                <w:sz w:val="28"/>
                <w:szCs w:val="28"/>
              </w:rPr>
              <w:t>viên</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(chỉ</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Admin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mới</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thấy</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2"/>
                <w:w w:val="105"/>
                <w:sz w:val="28"/>
                <w:szCs w:val="28"/>
              </w:rPr>
              <w:t xml:space="preserve"> này).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555"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3"/>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3"/>
                <w:w w:val="110"/>
                <w:sz w:val="28"/>
                <w:szCs w:val="28"/>
              </w:rPr>
              <w:t xml:space="preserve"> </w:t>
            </w:r>
            <w:r>
              <w:rPr>
                <w:rFonts w:ascii="Times New Roman" w:hAnsi="Times New Roman" w:cs="Times New Roman"/>
                <w:w w:val="110"/>
                <w:sz w:val="28"/>
                <w:szCs w:val="28"/>
              </w:rPr>
              <w:t>“Đổi</w:t>
            </w:r>
            <w:r>
              <w:rPr>
                <w:rFonts w:ascii="Times New Roman" w:hAnsi="Times New Roman" w:cs="Times New Roman"/>
                <w:spacing w:val="3"/>
                <w:w w:val="110"/>
                <w:sz w:val="28"/>
                <w:szCs w:val="28"/>
              </w:rPr>
              <w:t xml:space="preserve"> </w:t>
            </w:r>
            <w:r>
              <w:rPr>
                <w:rFonts w:ascii="Times New Roman" w:hAnsi="Times New Roman" w:cs="Times New Roman"/>
                <w:spacing w:val="-2"/>
                <w:w w:val="110"/>
                <w:sz w:val="28"/>
                <w:szCs w:val="28"/>
              </w:rPr>
              <w:t>Trạng</w:t>
            </w:r>
          </w:p>
          <w:p>
            <w:pPr>
              <w:pStyle w:val="54"/>
              <w:spacing w:before="4" w:line="240" w:lineRule="auto"/>
              <w:jc w:val="left"/>
              <w:rPr>
                <w:rFonts w:ascii="Times New Roman" w:hAnsi="Times New Roman" w:cs="Times New Roman"/>
                <w:sz w:val="28"/>
                <w:szCs w:val="28"/>
              </w:rPr>
            </w:pPr>
            <w:r>
              <w:rPr>
                <w:rFonts w:ascii="Times New Roman" w:hAnsi="Times New Roman" w:cs="Times New Roman"/>
                <w:w w:val="105"/>
                <w:sz w:val="28"/>
                <w:szCs w:val="28"/>
              </w:rPr>
              <w:t>Thái”</w:t>
            </w:r>
            <w:r>
              <w:rPr>
                <w:rFonts w:ascii="Times New Roman" w:hAnsi="Times New Roman" w:cs="Times New Roman"/>
                <w:spacing w:val="32"/>
                <w:w w:val="105"/>
                <w:sz w:val="28"/>
                <w:szCs w:val="28"/>
              </w:rPr>
              <w:t xml:space="preserve"> </w:t>
            </w:r>
            <w:r>
              <w:rPr>
                <w:rFonts w:ascii="Times New Roman" w:hAnsi="Times New Roman" w:cs="Times New Roman"/>
                <w:spacing w:val="-2"/>
                <w:w w:val="105"/>
                <w:sz w:val="28"/>
                <w:szCs w:val="28"/>
              </w:rPr>
              <w:t>(BtnDoiTrangThai)</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Đảo</w:t>
            </w:r>
            <w:r>
              <w:rPr>
                <w:rFonts w:ascii="Times New Roman" w:hAnsi="Times New Roman" w:cs="Times New Roman"/>
                <w:spacing w:val="26"/>
                <w:sz w:val="28"/>
                <w:szCs w:val="28"/>
              </w:rPr>
              <w:t xml:space="preserve"> </w:t>
            </w:r>
            <w:r>
              <w:rPr>
                <w:rFonts w:ascii="Times New Roman" w:hAnsi="Times New Roman" w:cs="Times New Roman"/>
                <w:sz w:val="28"/>
                <w:szCs w:val="28"/>
              </w:rPr>
              <w:t>ngược</w:t>
            </w:r>
            <w:r>
              <w:rPr>
                <w:rFonts w:ascii="Times New Roman" w:hAnsi="Times New Roman" w:cs="Times New Roman"/>
                <w:spacing w:val="27"/>
                <w:sz w:val="28"/>
                <w:szCs w:val="28"/>
              </w:rPr>
              <w:t xml:space="preserve"> </w:t>
            </w:r>
            <w:r>
              <w:rPr>
                <w:rFonts w:ascii="Times New Roman" w:hAnsi="Times New Roman" w:cs="Times New Roman"/>
                <w:sz w:val="28"/>
                <w:szCs w:val="28"/>
              </w:rPr>
              <w:t>trạng</w:t>
            </w:r>
            <w:r>
              <w:rPr>
                <w:rFonts w:ascii="Times New Roman" w:hAnsi="Times New Roman" w:cs="Times New Roman"/>
                <w:spacing w:val="27"/>
                <w:sz w:val="28"/>
                <w:szCs w:val="28"/>
              </w:rPr>
              <w:t xml:space="preserve"> </w:t>
            </w:r>
            <w:r>
              <w:rPr>
                <w:rFonts w:ascii="Times New Roman" w:hAnsi="Times New Roman" w:cs="Times New Roman"/>
                <w:sz w:val="28"/>
                <w:szCs w:val="28"/>
              </w:rPr>
              <w:t>thái</w:t>
            </w:r>
            <w:r>
              <w:rPr>
                <w:rFonts w:ascii="Times New Roman" w:hAnsi="Times New Roman" w:cs="Times New Roman"/>
                <w:spacing w:val="27"/>
                <w:sz w:val="28"/>
                <w:szCs w:val="28"/>
              </w:rPr>
              <w:t xml:space="preserve"> </w:t>
            </w:r>
            <w:r>
              <w:rPr>
                <w:rFonts w:ascii="Times New Roman" w:hAnsi="Times New Roman" w:cs="Times New Roman"/>
                <w:sz w:val="28"/>
                <w:szCs w:val="28"/>
              </w:rPr>
              <w:t>IsActive</w:t>
            </w:r>
            <w:r>
              <w:rPr>
                <w:rFonts w:ascii="Times New Roman" w:hAnsi="Times New Roman" w:cs="Times New Roman"/>
                <w:spacing w:val="27"/>
                <w:sz w:val="28"/>
                <w:szCs w:val="28"/>
              </w:rPr>
              <w:t xml:space="preserve"> </w:t>
            </w:r>
            <w:r>
              <w:rPr>
                <w:rFonts w:ascii="Times New Roman" w:hAnsi="Times New Roman" w:cs="Times New Roman"/>
                <w:sz w:val="28"/>
                <w:szCs w:val="28"/>
              </w:rPr>
              <w:t>của</w:t>
            </w:r>
            <w:r>
              <w:rPr>
                <w:rFonts w:ascii="Times New Roman" w:hAnsi="Times New Roman" w:cs="Times New Roman"/>
                <w:spacing w:val="27"/>
                <w:sz w:val="28"/>
                <w:szCs w:val="28"/>
              </w:rPr>
              <w:t xml:space="preserve"> </w:t>
            </w:r>
            <w:r>
              <w:rPr>
                <w:rFonts w:ascii="Times New Roman" w:hAnsi="Times New Roman" w:cs="Times New Roman"/>
                <w:sz w:val="28"/>
                <w:szCs w:val="28"/>
              </w:rPr>
              <w:t>nhân</w:t>
            </w:r>
            <w:r>
              <w:rPr>
                <w:rFonts w:ascii="Times New Roman" w:hAnsi="Times New Roman" w:cs="Times New Roman"/>
                <w:spacing w:val="27"/>
                <w:sz w:val="28"/>
                <w:szCs w:val="28"/>
              </w:rPr>
              <w:t xml:space="preserve"> </w:t>
            </w:r>
            <w:r>
              <w:rPr>
                <w:rFonts w:ascii="Times New Roman" w:hAnsi="Times New Roman" w:cs="Times New Roman"/>
                <w:sz w:val="28"/>
                <w:szCs w:val="28"/>
              </w:rPr>
              <w:t>viên</w:t>
            </w:r>
            <w:r>
              <w:rPr>
                <w:rFonts w:ascii="Times New Roman" w:hAnsi="Times New Roman" w:cs="Times New Roman"/>
                <w:spacing w:val="27"/>
                <w:sz w:val="28"/>
                <w:szCs w:val="28"/>
              </w:rPr>
              <w:t xml:space="preserve"> </w:t>
            </w:r>
            <w:r>
              <w:rPr>
                <w:rFonts w:ascii="Times New Roman" w:hAnsi="Times New Roman" w:cs="Times New Roman"/>
                <w:sz w:val="28"/>
                <w:szCs w:val="28"/>
              </w:rPr>
              <w:t>trong</w:t>
            </w:r>
            <w:r>
              <w:rPr>
                <w:rFonts w:ascii="Times New Roman" w:hAnsi="Times New Roman" w:cs="Times New Roman"/>
                <w:spacing w:val="27"/>
                <w:sz w:val="28"/>
                <w:szCs w:val="28"/>
              </w:rPr>
              <w:t xml:space="preserve"> </w:t>
            </w:r>
            <w:r>
              <w:rPr>
                <w:rFonts w:ascii="Times New Roman" w:hAnsi="Times New Roman" w:cs="Times New Roman"/>
                <w:sz w:val="28"/>
                <w:szCs w:val="28"/>
              </w:rPr>
              <w:t>cơ</w:t>
            </w:r>
            <w:r>
              <w:rPr>
                <w:rFonts w:ascii="Times New Roman" w:hAnsi="Times New Roman" w:cs="Times New Roman"/>
                <w:spacing w:val="27"/>
                <w:sz w:val="28"/>
                <w:szCs w:val="28"/>
              </w:rPr>
              <w:t xml:space="preserve"> </w:t>
            </w:r>
            <w:r>
              <w:rPr>
                <w:rFonts w:ascii="Times New Roman" w:hAnsi="Times New Roman" w:cs="Times New Roman"/>
                <w:sz w:val="28"/>
                <w:szCs w:val="28"/>
              </w:rPr>
              <w:t>sở</w:t>
            </w:r>
            <w:r>
              <w:rPr>
                <w:rFonts w:ascii="Times New Roman" w:hAnsi="Times New Roman" w:cs="Times New Roman"/>
                <w:spacing w:val="27"/>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liệu;</w:t>
            </w:r>
            <w:r>
              <w:rPr>
                <w:rFonts w:ascii="Times New Roman" w:hAnsi="Times New Roman" w:cs="Times New Roman"/>
                <w:spacing w:val="9"/>
                <w:sz w:val="28"/>
                <w:szCs w:val="28"/>
              </w:rPr>
              <w:t xml:space="preserve"> </w:t>
            </w:r>
            <w:r>
              <w:rPr>
                <w:rFonts w:ascii="Times New Roman" w:hAnsi="Times New Roman" w:cs="Times New Roman"/>
                <w:sz w:val="28"/>
                <w:szCs w:val="28"/>
              </w:rPr>
              <w:t>làm</w:t>
            </w:r>
            <w:r>
              <w:rPr>
                <w:rFonts w:ascii="Times New Roman" w:hAnsi="Times New Roman" w:cs="Times New Roman"/>
                <w:spacing w:val="10"/>
                <w:sz w:val="28"/>
                <w:szCs w:val="28"/>
              </w:rPr>
              <w:t xml:space="preserve"> </w:t>
            </w:r>
            <w:r>
              <w:rPr>
                <w:rFonts w:ascii="Times New Roman" w:hAnsi="Times New Roman" w:cs="Times New Roman"/>
                <w:sz w:val="28"/>
                <w:szCs w:val="28"/>
              </w:rPr>
              <w:t>mới</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DgNhanVien.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3555"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36"/>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37"/>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7"/>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36"/>
                <w:w w:val="110"/>
                <w:sz w:val="28"/>
                <w:szCs w:val="28"/>
              </w:rPr>
              <w:t xml:space="preserve">  </w:t>
            </w:r>
            <w:r>
              <w:rPr>
                <w:rFonts w:ascii="Times New Roman" w:hAnsi="Times New Roman" w:cs="Times New Roman"/>
                <w:spacing w:val="-2"/>
                <w:w w:val="110"/>
                <w:sz w:val="28"/>
                <w:szCs w:val="28"/>
              </w:rPr>
              <w:t>“Xóa”</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(BtnXoa)</w:t>
            </w:r>
          </w:p>
        </w:tc>
        <w:tc>
          <w:tcPr>
            <w:tcW w:w="5526"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1"/>
                <w:sz w:val="28"/>
                <w:szCs w:val="28"/>
              </w:rPr>
              <w:t xml:space="preserve"> </w:t>
            </w:r>
            <w:r>
              <w:rPr>
                <w:rFonts w:ascii="Times New Roman" w:hAnsi="Times New Roman" w:cs="Times New Roman"/>
                <w:sz w:val="28"/>
                <w:szCs w:val="28"/>
              </w:rPr>
              <w:t>thị</w:t>
            </w:r>
            <w:r>
              <w:rPr>
                <w:rFonts w:ascii="Times New Roman" w:hAnsi="Times New Roman" w:cs="Times New Roman"/>
                <w:spacing w:val="12"/>
                <w:sz w:val="28"/>
                <w:szCs w:val="28"/>
              </w:rPr>
              <w:t xml:space="preserve"> </w:t>
            </w:r>
            <w:r>
              <w:rPr>
                <w:rFonts w:ascii="Times New Roman" w:hAnsi="Times New Roman" w:cs="Times New Roman"/>
                <w:sz w:val="28"/>
                <w:szCs w:val="28"/>
              </w:rPr>
              <w:t>hộp</w:t>
            </w:r>
            <w:r>
              <w:rPr>
                <w:rFonts w:ascii="Times New Roman" w:hAnsi="Times New Roman" w:cs="Times New Roman"/>
                <w:spacing w:val="12"/>
                <w:sz w:val="28"/>
                <w:szCs w:val="28"/>
              </w:rPr>
              <w:t xml:space="preserve"> </w:t>
            </w:r>
            <w:r>
              <w:rPr>
                <w:rFonts w:ascii="Times New Roman" w:hAnsi="Times New Roman" w:cs="Times New Roman"/>
                <w:sz w:val="28"/>
                <w:szCs w:val="28"/>
              </w:rPr>
              <w:t>thoại</w:t>
            </w:r>
            <w:r>
              <w:rPr>
                <w:rFonts w:ascii="Times New Roman" w:hAnsi="Times New Roman" w:cs="Times New Roman"/>
                <w:spacing w:val="12"/>
                <w:sz w:val="28"/>
                <w:szCs w:val="28"/>
              </w:rPr>
              <w:t xml:space="preserve"> </w:t>
            </w:r>
            <w:r>
              <w:rPr>
                <w:rFonts w:ascii="Times New Roman" w:hAnsi="Times New Roman" w:cs="Times New Roman"/>
                <w:sz w:val="28"/>
                <w:szCs w:val="28"/>
              </w:rPr>
              <w:t>xác</w:t>
            </w:r>
            <w:r>
              <w:rPr>
                <w:rFonts w:ascii="Times New Roman" w:hAnsi="Times New Roman" w:cs="Times New Roman"/>
                <w:spacing w:val="12"/>
                <w:sz w:val="28"/>
                <w:szCs w:val="28"/>
              </w:rPr>
              <w:t xml:space="preserve"> </w:t>
            </w:r>
            <w:r>
              <w:rPr>
                <w:rFonts w:ascii="Times New Roman" w:hAnsi="Times New Roman" w:cs="Times New Roman"/>
                <w:sz w:val="28"/>
                <w:szCs w:val="28"/>
              </w:rPr>
              <w:t>nhận;</w:t>
            </w:r>
            <w:r>
              <w:rPr>
                <w:rFonts w:ascii="Times New Roman" w:hAnsi="Times New Roman" w:cs="Times New Roman"/>
                <w:spacing w:val="12"/>
                <w:sz w:val="28"/>
                <w:szCs w:val="28"/>
              </w:rPr>
              <w:t xml:space="preserve"> </w:t>
            </w:r>
            <w:r>
              <w:rPr>
                <w:rFonts w:ascii="Times New Roman" w:hAnsi="Times New Roman" w:cs="Times New Roman"/>
                <w:sz w:val="28"/>
                <w:szCs w:val="28"/>
              </w:rPr>
              <w:t>nếu</w:t>
            </w:r>
            <w:r>
              <w:rPr>
                <w:rFonts w:ascii="Times New Roman" w:hAnsi="Times New Roman" w:cs="Times New Roman"/>
                <w:spacing w:val="12"/>
                <w:sz w:val="28"/>
                <w:szCs w:val="28"/>
              </w:rPr>
              <w:t xml:space="preserve"> </w:t>
            </w:r>
            <w:r>
              <w:rPr>
                <w:rFonts w:ascii="Times New Roman" w:hAnsi="Times New Roman" w:cs="Times New Roman"/>
                <w:sz w:val="28"/>
                <w:szCs w:val="28"/>
              </w:rPr>
              <w:t>đồng</w:t>
            </w:r>
            <w:r>
              <w:rPr>
                <w:rFonts w:ascii="Times New Roman" w:hAnsi="Times New Roman" w:cs="Times New Roman"/>
                <w:spacing w:val="11"/>
                <w:sz w:val="28"/>
                <w:szCs w:val="28"/>
              </w:rPr>
              <w:t xml:space="preserve"> </w:t>
            </w:r>
            <w:r>
              <w:rPr>
                <w:rFonts w:ascii="Times New Roman" w:hAnsi="Times New Roman" w:cs="Times New Roman"/>
                <w:sz w:val="28"/>
                <w:szCs w:val="28"/>
              </w:rPr>
              <w:t>ý</w:t>
            </w:r>
            <w:r>
              <w:rPr>
                <w:rFonts w:ascii="Times New Roman" w:hAnsi="Times New Roman" w:cs="Times New Roman"/>
                <w:spacing w:val="12"/>
                <w:sz w:val="28"/>
                <w:szCs w:val="28"/>
              </w:rPr>
              <w:t xml:space="preserve"> </w:t>
            </w:r>
            <w:r>
              <w:rPr>
                <w:rFonts w:ascii="Times New Roman" w:hAnsi="Times New Roman" w:cs="Times New Roman"/>
                <w:sz w:val="28"/>
                <w:szCs w:val="28"/>
              </w:rPr>
              <w:t>và</w:t>
            </w:r>
            <w:r>
              <w:rPr>
                <w:rFonts w:ascii="Times New Roman" w:hAnsi="Times New Roman" w:cs="Times New Roman"/>
                <w:spacing w:val="12"/>
                <w:sz w:val="28"/>
                <w:szCs w:val="28"/>
              </w:rPr>
              <w:t xml:space="preserve"> </w:t>
            </w:r>
            <w:r>
              <w:rPr>
                <w:rFonts w:ascii="Times New Roman" w:hAnsi="Times New Roman" w:cs="Times New Roman"/>
                <w:sz w:val="28"/>
                <w:szCs w:val="28"/>
              </w:rPr>
              <w:t>nhân</w:t>
            </w:r>
            <w:r>
              <w:rPr>
                <w:rFonts w:ascii="Times New Roman" w:hAnsi="Times New Roman" w:cs="Times New Roman"/>
                <w:spacing w:val="12"/>
                <w:sz w:val="28"/>
                <w:szCs w:val="28"/>
              </w:rPr>
              <w:t xml:space="preserve"> </w:t>
            </w:r>
            <w:r>
              <w:rPr>
                <w:rFonts w:ascii="Times New Roman" w:hAnsi="Times New Roman" w:cs="Times New Roman"/>
                <w:sz w:val="28"/>
                <w:szCs w:val="28"/>
              </w:rPr>
              <w:t>viên</w:t>
            </w:r>
            <w:r>
              <w:rPr>
                <w:rFonts w:ascii="Times New Roman" w:hAnsi="Times New Roman" w:cs="Times New Roman"/>
                <w:spacing w:val="12"/>
                <w:sz w:val="28"/>
                <w:szCs w:val="28"/>
              </w:rPr>
              <w:t xml:space="preserve"> </w:t>
            </w:r>
            <w:r>
              <w:rPr>
                <w:rFonts w:ascii="Times New Roman" w:hAnsi="Times New Roman" w:cs="Times New Roman"/>
                <w:sz w:val="28"/>
                <w:szCs w:val="28"/>
              </w:rPr>
              <w:t>chưa</w:t>
            </w:r>
            <w:r>
              <w:rPr>
                <w:rFonts w:ascii="Times New Roman" w:hAnsi="Times New Roman" w:cs="Times New Roman"/>
                <w:spacing w:val="12"/>
                <w:sz w:val="28"/>
                <w:szCs w:val="28"/>
              </w:rPr>
              <w:t xml:space="preserve"> </w:t>
            </w:r>
            <w:r>
              <w:rPr>
                <w:rFonts w:ascii="Times New Roman" w:hAnsi="Times New Roman" w:cs="Times New Roman"/>
                <w:spacing w:val="-5"/>
                <w:sz w:val="28"/>
                <w:szCs w:val="28"/>
              </w:rPr>
              <w:t>có</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hóa</w:t>
            </w:r>
            <w:r>
              <w:rPr>
                <w:rFonts w:ascii="Times New Roman" w:hAnsi="Times New Roman" w:cs="Times New Roman"/>
                <w:spacing w:val="9"/>
                <w:sz w:val="28"/>
                <w:szCs w:val="28"/>
              </w:rPr>
              <w:t xml:space="preserve"> </w:t>
            </w:r>
            <w:r>
              <w:rPr>
                <w:rFonts w:ascii="Times New Roman" w:hAnsi="Times New Roman" w:cs="Times New Roman"/>
                <w:sz w:val="28"/>
                <w:szCs w:val="28"/>
              </w:rPr>
              <w:t>đơn,</w:t>
            </w:r>
            <w:r>
              <w:rPr>
                <w:rFonts w:ascii="Times New Roman" w:hAnsi="Times New Roman" w:cs="Times New Roman"/>
                <w:spacing w:val="9"/>
                <w:sz w:val="28"/>
                <w:szCs w:val="28"/>
              </w:rPr>
              <w:t xml:space="preserve"> </w:t>
            </w:r>
            <w:r>
              <w:rPr>
                <w:rFonts w:ascii="Times New Roman" w:hAnsi="Times New Roman" w:cs="Times New Roman"/>
                <w:sz w:val="28"/>
                <w:szCs w:val="28"/>
              </w:rPr>
              <w:t>xóa</w:t>
            </w:r>
            <w:r>
              <w:rPr>
                <w:rFonts w:ascii="Times New Roman" w:hAnsi="Times New Roman" w:cs="Times New Roman"/>
                <w:spacing w:val="9"/>
                <w:sz w:val="28"/>
                <w:szCs w:val="28"/>
              </w:rPr>
              <w:t xml:space="preserve"> </w:t>
            </w:r>
            <w:r>
              <w:rPr>
                <w:rFonts w:ascii="Times New Roman" w:hAnsi="Times New Roman" w:cs="Times New Roman"/>
                <w:sz w:val="28"/>
                <w:szCs w:val="28"/>
              </w:rPr>
              <w:t>khỏi</w:t>
            </w:r>
            <w:r>
              <w:rPr>
                <w:rFonts w:ascii="Times New Roman" w:hAnsi="Times New Roman" w:cs="Times New Roman"/>
                <w:spacing w:val="10"/>
                <w:sz w:val="28"/>
                <w:szCs w:val="28"/>
              </w:rPr>
              <w:t xml:space="preserve"> </w:t>
            </w:r>
            <w:r>
              <w:rPr>
                <w:rFonts w:ascii="Times New Roman" w:hAnsi="Times New Roman" w:cs="Times New Roman"/>
                <w:sz w:val="28"/>
                <w:szCs w:val="28"/>
              </w:rPr>
              <w:t>cơ</w:t>
            </w:r>
            <w:r>
              <w:rPr>
                <w:rFonts w:ascii="Times New Roman" w:hAnsi="Times New Roman" w:cs="Times New Roman"/>
                <w:spacing w:val="9"/>
                <w:sz w:val="28"/>
                <w:szCs w:val="28"/>
              </w:rPr>
              <w:t xml:space="preserve"> </w:t>
            </w:r>
            <w:r>
              <w:rPr>
                <w:rFonts w:ascii="Times New Roman" w:hAnsi="Times New Roman" w:cs="Times New Roman"/>
                <w:sz w:val="28"/>
                <w:szCs w:val="28"/>
              </w:rPr>
              <w:t>sở</w:t>
            </w:r>
            <w:r>
              <w:rPr>
                <w:rFonts w:ascii="Times New Roman" w:hAnsi="Times New Roman" w:cs="Times New Roman"/>
                <w:spacing w:val="9"/>
                <w:sz w:val="28"/>
                <w:szCs w:val="28"/>
              </w:rPr>
              <w:t xml:space="preserve"> </w:t>
            </w:r>
            <w:r>
              <w:rPr>
                <w:rFonts w:ascii="Times New Roman" w:hAnsi="Times New Roman" w:cs="Times New Roman"/>
                <w:sz w:val="28"/>
                <w:szCs w:val="28"/>
              </w:rPr>
              <w:t>dữ</w:t>
            </w:r>
            <w:r>
              <w:rPr>
                <w:rFonts w:ascii="Times New Roman" w:hAnsi="Times New Roman" w:cs="Times New Roman"/>
                <w:spacing w:val="10"/>
                <w:sz w:val="28"/>
                <w:szCs w:val="28"/>
              </w:rPr>
              <w:t xml:space="preserve"> </w:t>
            </w:r>
            <w:r>
              <w:rPr>
                <w:rFonts w:ascii="Times New Roman" w:hAnsi="Times New Roman" w:cs="Times New Roman"/>
                <w:sz w:val="28"/>
                <w:szCs w:val="28"/>
              </w:rPr>
              <w:t>liệu</w:t>
            </w:r>
            <w:r>
              <w:rPr>
                <w:rFonts w:ascii="Times New Roman" w:hAnsi="Times New Roman" w:cs="Times New Roman"/>
                <w:spacing w:val="9"/>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làm</w:t>
            </w:r>
            <w:r>
              <w:rPr>
                <w:rFonts w:ascii="Times New Roman" w:hAnsi="Times New Roman" w:cs="Times New Roman"/>
                <w:spacing w:val="10"/>
                <w:sz w:val="28"/>
                <w:szCs w:val="28"/>
              </w:rPr>
              <w:t xml:space="preserve"> </w:t>
            </w:r>
            <w:r>
              <w:rPr>
                <w:rFonts w:ascii="Times New Roman" w:hAnsi="Times New Roman" w:cs="Times New Roman"/>
                <w:sz w:val="28"/>
                <w:szCs w:val="28"/>
              </w:rPr>
              <w:t>mới</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DgNhanVien.</w:t>
            </w:r>
          </w:p>
        </w:tc>
      </w:tr>
    </w:tbl>
    <w:p>
      <w:pPr>
        <w:widowControl w:val="0"/>
        <w:spacing w:after="200" w:line="276" w:lineRule="auto"/>
        <w:jc w:val="left"/>
        <w:rPr>
          <w:rFonts w:ascii="Times New Roman" w:hAnsi="Times New Roman" w:cs="Times New Roman"/>
          <w:sz w:val="28"/>
          <w:szCs w:val="28"/>
          <w:lang w:val="en-US"/>
        </w:rPr>
      </w:pPr>
    </w:p>
    <w:p>
      <w:pPr>
        <w:pStyle w:val="53"/>
        <w:widowControl w:val="0"/>
        <w:rPr>
          <w:rFonts w:ascii="Times New Roman" w:hAnsi="Times New Roman"/>
          <w:sz w:val="28"/>
          <w:szCs w:val="28"/>
        </w:rPr>
      </w:pPr>
      <w:r>
        <w:rPr>
          <w:rFonts w:ascii="Times New Roman" w:hAnsi="Times New Roman"/>
          <w:sz w:val="28"/>
          <w:szCs w:val="28"/>
        </w:rPr>
        <w:t>Màn hình Thêm/Sửa Nhân Viên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4097655" cy="5648325"/>
            <wp:effectExtent l="0" t="0" r="1905" b="5715"/>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64"/>
                    <a:stretch>
                      <a:fillRect/>
                    </a:stretch>
                  </pic:blipFill>
                  <pic:spPr>
                    <a:xfrm>
                      <a:off x="0" y="0"/>
                      <a:ext cx="4097655" cy="5648325"/>
                    </a:xfrm>
                    <a:prstGeom prst="rect">
                      <a:avLst/>
                    </a:prstGeom>
                    <a:noFill/>
                    <a:ln>
                      <a:noFill/>
                    </a:ln>
                  </pic:spPr>
                </pic:pic>
              </a:graphicData>
            </a:graphic>
          </wp:inline>
        </w:drawing>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170045" cy="5696585"/>
            <wp:effectExtent l="0" t="0" r="5715" b="3175"/>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pic:cNvPicPr>
                      <a:picLocks noChangeAspect="1"/>
                    </pic:cNvPicPr>
                  </pic:nvPicPr>
                  <pic:blipFill>
                    <a:blip r:embed="rId65"/>
                    <a:stretch>
                      <a:fillRect/>
                    </a:stretch>
                  </pic:blipFill>
                  <pic:spPr>
                    <a:xfrm>
                      <a:off x="0" y="0"/>
                      <a:ext cx="4170045" cy="569658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45" w:type="dxa"/>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2293"/>
        <w:gridCol w:w="2232"/>
        <w:gridCol w:w="45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9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32"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53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32"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3"/>
                <w:sz w:val="28"/>
                <w:szCs w:val="28"/>
              </w:rPr>
              <w:t xml:space="preserve"> </w:t>
            </w:r>
            <w:r>
              <w:rPr>
                <w:rFonts w:ascii="Times New Roman" w:hAnsi="Times New Roman" w:cs="Times New Roman"/>
                <w:sz w:val="28"/>
                <w:szCs w:val="28"/>
              </w:rPr>
              <w:t>thị</w:t>
            </w:r>
            <w:r>
              <w:rPr>
                <w:rFonts w:ascii="Times New Roman" w:hAnsi="Times New Roman" w:cs="Times New Roman"/>
                <w:spacing w:val="54"/>
                <w:sz w:val="28"/>
                <w:szCs w:val="28"/>
              </w:rPr>
              <w:t xml:space="preserve"> </w:t>
            </w:r>
            <w:r>
              <w:rPr>
                <w:rFonts w:ascii="Times New Roman" w:hAnsi="Times New Roman" w:cs="Times New Roman"/>
                <w:sz w:val="28"/>
                <w:szCs w:val="28"/>
              </w:rPr>
              <w:t>tiêu</w:t>
            </w:r>
            <w:r>
              <w:rPr>
                <w:rFonts w:ascii="Times New Roman" w:hAnsi="Times New Roman" w:cs="Times New Roman"/>
                <w:spacing w:val="53"/>
                <w:sz w:val="28"/>
                <w:szCs w:val="28"/>
              </w:rPr>
              <w:t xml:space="preserve"> </w:t>
            </w:r>
            <w:r>
              <w:rPr>
                <w:rFonts w:ascii="Times New Roman" w:hAnsi="Times New Roman" w:cs="Times New Roman"/>
                <w:sz w:val="28"/>
                <w:szCs w:val="28"/>
              </w:rPr>
              <w:t>đề</w:t>
            </w:r>
            <w:r>
              <w:rPr>
                <w:rFonts w:ascii="Times New Roman" w:hAnsi="Times New Roman" w:cs="Times New Roman"/>
                <w:spacing w:val="54"/>
                <w:sz w:val="28"/>
                <w:szCs w:val="28"/>
              </w:rPr>
              <w:t xml:space="preserve"> </w:t>
            </w:r>
            <w:r>
              <w:rPr>
                <w:rFonts w:ascii="Times New Roman" w:hAnsi="Times New Roman" w:cs="Times New Roman"/>
                <w:sz w:val="28"/>
                <w:szCs w:val="28"/>
              </w:rPr>
              <w:t>dialog:</w:t>
            </w:r>
            <w:r>
              <w:rPr>
                <w:rFonts w:ascii="Times New Roman" w:hAnsi="Times New Roman" w:cs="Times New Roman"/>
                <w:spacing w:val="54"/>
                <w:sz w:val="28"/>
                <w:szCs w:val="28"/>
              </w:rPr>
              <w:t xml:space="preserve"> </w:t>
            </w:r>
            <w:r>
              <w:rPr>
                <w:rFonts w:ascii="Times New Roman" w:hAnsi="Times New Roman" w:cs="Times New Roman"/>
                <w:sz w:val="28"/>
                <w:szCs w:val="28"/>
              </w:rPr>
              <w:t>“Thêm</w:t>
            </w:r>
            <w:r>
              <w:rPr>
                <w:rFonts w:ascii="Times New Roman" w:hAnsi="Times New Roman" w:cs="Times New Roman"/>
                <w:spacing w:val="53"/>
                <w:sz w:val="28"/>
                <w:szCs w:val="28"/>
              </w:rPr>
              <w:t xml:space="preserve"> </w:t>
            </w:r>
            <w:r>
              <w:rPr>
                <w:rFonts w:ascii="Times New Roman" w:hAnsi="Times New Roman" w:cs="Times New Roman"/>
                <w:sz w:val="28"/>
                <w:szCs w:val="28"/>
              </w:rPr>
              <w:t>Nhân</w:t>
            </w:r>
            <w:r>
              <w:rPr>
                <w:rFonts w:ascii="Times New Roman" w:hAnsi="Times New Roman" w:cs="Times New Roman"/>
                <w:spacing w:val="54"/>
                <w:sz w:val="28"/>
                <w:szCs w:val="28"/>
              </w:rPr>
              <w:t xml:space="preserve"> </w:t>
            </w:r>
            <w:r>
              <w:rPr>
                <w:rFonts w:ascii="Times New Roman" w:hAnsi="Times New Roman" w:cs="Times New Roman"/>
                <w:spacing w:val="-2"/>
                <w:sz w:val="28"/>
                <w:szCs w:val="28"/>
              </w:rPr>
              <w:t>Viên”</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hoặc</w:t>
            </w:r>
            <w:r>
              <w:rPr>
                <w:rFonts w:ascii="Times New Roman" w:hAnsi="Times New Roman" w:cs="Times New Roman"/>
                <w:spacing w:val="19"/>
                <w:sz w:val="28"/>
                <w:szCs w:val="28"/>
              </w:rPr>
              <w:t xml:space="preserve"> </w:t>
            </w:r>
            <w:r>
              <w:rPr>
                <w:rFonts w:ascii="Times New Roman" w:hAnsi="Times New Roman" w:cs="Times New Roman"/>
                <w:sz w:val="28"/>
                <w:szCs w:val="28"/>
              </w:rPr>
              <w:t>“Sửa</w:t>
            </w:r>
            <w:r>
              <w:rPr>
                <w:rFonts w:ascii="Times New Roman" w:hAnsi="Times New Roman" w:cs="Times New Roman"/>
                <w:spacing w:val="19"/>
                <w:sz w:val="28"/>
                <w:szCs w:val="28"/>
              </w:rPr>
              <w:t xml:space="preserve"> </w:t>
            </w:r>
            <w:r>
              <w:rPr>
                <w:rFonts w:ascii="Times New Roman" w:hAnsi="Times New Roman" w:cs="Times New Roman"/>
                <w:sz w:val="28"/>
                <w:szCs w:val="28"/>
              </w:rPr>
              <w:t>Nhân</w:t>
            </w:r>
            <w:r>
              <w:rPr>
                <w:rFonts w:ascii="Times New Roman" w:hAnsi="Times New Roman" w:cs="Times New Roman"/>
                <w:spacing w:val="20"/>
                <w:sz w:val="28"/>
                <w:szCs w:val="28"/>
              </w:rPr>
              <w:t xml:space="preserve"> </w:t>
            </w:r>
            <w:r>
              <w:rPr>
                <w:rFonts w:ascii="Times New Roman" w:hAnsi="Times New Roman" w:cs="Times New Roman"/>
                <w:sz w:val="28"/>
                <w:szCs w:val="28"/>
              </w:rPr>
              <w:t>Viên”</w:t>
            </w:r>
            <w:r>
              <w:rPr>
                <w:rFonts w:ascii="Times New Roman" w:hAnsi="Times New Roman" w:cs="Times New Roman"/>
                <w:spacing w:val="35"/>
                <w:sz w:val="28"/>
                <w:szCs w:val="28"/>
              </w:rPr>
              <w:t xml:space="preserve"> </w:t>
            </w:r>
            <w:r>
              <w:rPr>
                <w:rFonts w:ascii="Times New Roman" w:hAnsi="Times New Roman" w:cs="Times New Roman"/>
                <w:sz w:val="28"/>
                <w:szCs w:val="28"/>
              </w:rPr>
              <w:t>tùy</w:t>
            </w:r>
            <w:r>
              <w:rPr>
                <w:rFonts w:ascii="Times New Roman" w:hAnsi="Times New Roman" w:cs="Times New Roman"/>
                <w:spacing w:val="19"/>
                <w:sz w:val="28"/>
                <w:szCs w:val="28"/>
              </w:rPr>
              <w:t xml:space="preserve"> </w:t>
            </w:r>
            <w:r>
              <w:rPr>
                <w:rFonts w:ascii="Times New Roman" w:hAnsi="Times New Roman" w:cs="Times New Roman"/>
                <w:sz w:val="28"/>
                <w:szCs w:val="28"/>
              </w:rPr>
              <w:t>chế</w:t>
            </w:r>
            <w:r>
              <w:rPr>
                <w:rFonts w:ascii="Times New Roman" w:hAnsi="Times New Roman" w:cs="Times New Roman"/>
                <w:spacing w:val="19"/>
                <w:sz w:val="28"/>
                <w:szCs w:val="28"/>
              </w:rPr>
              <w:t xml:space="preserve"> </w:t>
            </w:r>
            <w:r>
              <w:rPr>
                <w:rFonts w:ascii="Times New Roman" w:hAnsi="Times New Roman" w:cs="Times New Roman"/>
                <w:sz w:val="28"/>
                <w:szCs w:val="28"/>
              </w:rPr>
              <w:t>độ</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TxtHoTen</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6"/>
                <w:sz w:val="28"/>
                <w:szCs w:val="28"/>
              </w:rPr>
              <w:t xml:space="preserve"> </w:t>
            </w:r>
            <w:r>
              <w:rPr>
                <w:rFonts w:ascii="Times New Roman" w:hAnsi="Times New Roman" w:cs="Times New Roman"/>
                <w:sz w:val="28"/>
                <w:szCs w:val="28"/>
              </w:rPr>
              <w:t>họ</w:t>
            </w:r>
            <w:r>
              <w:rPr>
                <w:rFonts w:ascii="Times New Roman" w:hAnsi="Times New Roman" w:cs="Times New Roman"/>
                <w:spacing w:val="46"/>
                <w:sz w:val="28"/>
                <w:szCs w:val="28"/>
              </w:rPr>
              <w:t xml:space="preserve"> </w:t>
            </w:r>
            <w:r>
              <w:rPr>
                <w:rFonts w:ascii="Times New Roman" w:hAnsi="Times New Roman" w:cs="Times New Roman"/>
                <w:sz w:val="28"/>
                <w:szCs w:val="28"/>
              </w:rPr>
              <w:t>và</w:t>
            </w:r>
            <w:r>
              <w:rPr>
                <w:rFonts w:ascii="Times New Roman" w:hAnsi="Times New Roman" w:cs="Times New Roman"/>
                <w:spacing w:val="46"/>
                <w:sz w:val="28"/>
                <w:szCs w:val="28"/>
              </w:rPr>
              <w:t xml:space="preserve"> </w:t>
            </w:r>
            <w:r>
              <w:rPr>
                <w:rFonts w:ascii="Times New Roman" w:hAnsi="Times New Roman" w:cs="Times New Roman"/>
                <w:sz w:val="28"/>
                <w:szCs w:val="28"/>
              </w:rPr>
              <w:t>tên</w:t>
            </w:r>
            <w:r>
              <w:rPr>
                <w:rFonts w:ascii="Times New Roman" w:hAnsi="Times New Roman" w:cs="Times New Roman"/>
                <w:spacing w:val="46"/>
                <w:sz w:val="28"/>
                <w:szCs w:val="28"/>
              </w:rPr>
              <w:t xml:space="preserve"> </w:t>
            </w:r>
            <w:r>
              <w:rPr>
                <w:rFonts w:ascii="Times New Roman" w:hAnsi="Times New Roman" w:cs="Times New Roman"/>
                <w:sz w:val="28"/>
                <w:szCs w:val="28"/>
              </w:rPr>
              <w:t>đầy</w:t>
            </w:r>
            <w:r>
              <w:rPr>
                <w:rFonts w:ascii="Times New Roman" w:hAnsi="Times New Roman" w:cs="Times New Roman"/>
                <w:spacing w:val="46"/>
                <w:sz w:val="28"/>
                <w:szCs w:val="28"/>
              </w:rPr>
              <w:t xml:space="preserve"> </w:t>
            </w:r>
            <w:r>
              <w:rPr>
                <w:rFonts w:ascii="Times New Roman" w:hAnsi="Times New Roman" w:cs="Times New Roman"/>
                <w:sz w:val="28"/>
                <w:szCs w:val="28"/>
              </w:rPr>
              <w:t>đủ</w:t>
            </w:r>
            <w:r>
              <w:rPr>
                <w:rFonts w:ascii="Times New Roman" w:hAnsi="Times New Roman" w:cs="Times New Roman"/>
                <w:spacing w:val="46"/>
                <w:sz w:val="28"/>
                <w:szCs w:val="28"/>
              </w:rPr>
              <w:t xml:space="preserve"> </w:t>
            </w:r>
            <w:r>
              <w:rPr>
                <w:rFonts w:ascii="Times New Roman" w:hAnsi="Times New Roman" w:cs="Times New Roman"/>
                <w:sz w:val="28"/>
                <w:szCs w:val="28"/>
              </w:rPr>
              <w:t>của</w:t>
            </w:r>
            <w:r>
              <w:rPr>
                <w:rFonts w:ascii="Times New Roman" w:hAnsi="Times New Roman" w:cs="Times New Roman"/>
                <w:spacing w:val="46"/>
                <w:sz w:val="28"/>
                <w:szCs w:val="28"/>
              </w:rPr>
              <w:t xml:space="preserve"> </w:t>
            </w:r>
            <w:r>
              <w:rPr>
                <w:rFonts w:ascii="Times New Roman" w:hAnsi="Times New Roman" w:cs="Times New Roman"/>
                <w:sz w:val="28"/>
                <w:szCs w:val="28"/>
              </w:rPr>
              <w:t>nhân</w:t>
            </w:r>
            <w:r>
              <w:rPr>
                <w:rFonts w:ascii="Times New Roman" w:hAnsi="Times New Roman" w:cs="Times New Roman"/>
                <w:spacing w:val="46"/>
                <w:sz w:val="28"/>
                <w:szCs w:val="28"/>
              </w:rPr>
              <w:t xml:space="preserve"> </w:t>
            </w:r>
            <w:r>
              <w:rPr>
                <w:rFonts w:ascii="Times New Roman" w:hAnsi="Times New Roman" w:cs="Times New Roman"/>
                <w:sz w:val="28"/>
                <w:szCs w:val="28"/>
              </w:rPr>
              <w:t>viên</w:t>
            </w:r>
            <w:r>
              <w:rPr>
                <w:rFonts w:ascii="Times New Roman" w:hAnsi="Times New Roman" w:cs="Times New Roman"/>
                <w:spacing w:val="46"/>
                <w:sz w:val="28"/>
                <w:szCs w:val="28"/>
              </w:rPr>
              <w:t xml:space="preserve"> </w:t>
            </w:r>
            <w:r>
              <w:rPr>
                <w:rFonts w:ascii="Times New Roman" w:hAnsi="Times New Roman" w:cs="Times New Roman"/>
                <w:spacing w:val="-4"/>
                <w:sz w:val="28"/>
                <w:szCs w:val="28"/>
              </w:rPr>
              <w:t>(bắt</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TxtCCCD</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w w:val="105"/>
                <w:sz w:val="28"/>
                <w:szCs w:val="28"/>
              </w:rPr>
              <w:t>Nhập</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số</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CCCD</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CMND</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của</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27"/>
                <w:w w:val="105"/>
                <w:sz w:val="28"/>
                <w:szCs w:val="28"/>
              </w:rPr>
              <w:t xml:space="preserve"> </w:t>
            </w:r>
            <w:r>
              <w:rPr>
                <w:rFonts w:ascii="Times New Roman" w:hAnsi="Times New Roman" w:cs="Times New Roman"/>
                <w:w w:val="105"/>
                <w:sz w:val="28"/>
                <w:szCs w:val="28"/>
              </w:rPr>
              <w:t>viên</w:t>
            </w:r>
            <w:r>
              <w:rPr>
                <w:rFonts w:ascii="Times New Roman" w:hAnsi="Times New Roman" w:cs="Times New Roman"/>
                <w:spacing w:val="28"/>
                <w:w w:val="105"/>
                <w:sz w:val="28"/>
                <w:szCs w:val="28"/>
              </w:rPr>
              <w:t xml:space="preserve"> </w:t>
            </w:r>
            <w:r>
              <w:rPr>
                <w:rFonts w:ascii="Times New Roman" w:hAnsi="Times New Roman" w:cs="Times New Roman"/>
                <w:spacing w:val="-4"/>
                <w:w w:val="105"/>
                <w:sz w:val="28"/>
                <w:szCs w:val="28"/>
              </w:rPr>
              <w:t>(bắt</w:t>
            </w:r>
            <w:r>
              <w:rPr>
                <w:rFonts w:ascii="Times New Roman" w:hAnsi="Times New Roman" w:cs="Times New Roman"/>
                <w:spacing w:val="-4"/>
                <w:w w:val="10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TxtSDT</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z w:val="28"/>
                <w:szCs w:val="28"/>
              </w:rPr>
              <w:t>điện</w:t>
            </w:r>
            <w:r>
              <w:rPr>
                <w:rFonts w:ascii="Times New Roman" w:hAnsi="Times New Roman" w:cs="Times New Roman"/>
                <w:spacing w:val="18"/>
                <w:sz w:val="28"/>
                <w:szCs w:val="28"/>
              </w:rPr>
              <w:t xml:space="preserve"> </w:t>
            </w:r>
            <w:r>
              <w:rPr>
                <w:rFonts w:ascii="Times New Roman" w:hAnsi="Times New Roman" w:cs="Times New Roman"/>
                <w:sz w:val="28"/>
                <w:szCs w:val="28"/>
              </w:rPr>
              <w:t>thoại</w:t>
            </w:r>
            <w:r>
              <w:rPr>
                <w:rFonts w:ascii="Times New Roman" w:hAnsi="Times New Roman" w:cs="Times New Roman"/>
                <w:spacing w:val="17"/>
                <w:sz w:val="28"/>
                <w:szCs w:val="28"/>
              </w:rPr>
              <w:t xml:space="preserve"> </w:t>
            </w:r>
            <w:r>
              <w:rPr>
                <w:rFonts w:ascii="Times New Roman" w:hAnsi="Times New Roman" w:cs="Times New Roman"/>
                <w:sz w:val="28"/>
                <w:szCs w:val="28"/>
              </w:rPr>
              <w:t>liên</w:t>
            </w:r>
            <w:r>
              <w:rPr>
                <w:rFonts w:ascii="Times New Roman" w:hAnsi="Times New Roman" w:cs="Times New Roman"/>
                <w:spacing w:val="18"/>
                <w:sz w:val="28"/>
                <w:szCs w:val="28"/>
              </w:rPr>
              <w:t xml:space="preserve"> </w:t>
            </w:r>
            <w:r>
              <w:rPr>
                <w:rFonts w:ascii="Times New Roman" w:hAnsi="Times New Roman" w:cs="Times New Roman"/>
                <w:sz w:val="28"/>
                <w:szCs w:val="28"/>
              </w:rPr>
              <w:t>lạc</w:t>
            </w:r>
            <w:r>
              <w:rPr>
                <w:rFonts w:ascii="Times New Roman" w:hAnsi="Times New Roman" w:cs="Times New Roman"/>
                <w:spacing w:val="17"/>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bắt</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TxtTaiKhoan</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5"/>
                <w:sz w:val="28"/>
                <w:szCs w:val="28"/>
              </w:rPr>
              <w:t xml:space="preserve"> </w:t>
            </w:r>
            <w:r>
              <w:rPr>
                <w:rFonts w:ascii="Times New Roman" w:hAnsi="Times New Roman" w:cs="Times New Roman"/>
                <w:sz w:val="28"/>
                <w:szCs w:val="28"/>
              </w:rPr>
              <w:t>tên</w:t>
            </w:r>
            <w:r>
              <w:rPr>
                <w:rFonts w:ascii="Times New Roman" w:hAnsi="Times New Roman" w:cs="Times New Roman"/>
                <w:spacing w:val="25"/>
                <w:sz w:val="28"/>
                <w:szCs w:val="28"/>
              </w:rPr>
              <w:t xml:space="preserve"> </w:t>
            </w:r>
            <w:r>
              <w:rPr>
                <w:rFonts w:ascii="Times New Roman" w:hAnsi="Times New Roman" w:cs="Times New Roman"/>
                <w:sz w:val="28"/>
                <w:szCs w:val="28"/>
              </w:rPr>
              <w:t>tài</w:t>
            </w:r>
            <w:r>
              <w:rPr>
                <w:rFonts w:ascii="Times New Roman" w:hAnsi="Times New Roman" w:cs="Times New Roman"/>
                <w:spacing w:val="25"/>
                <w:sz w:val="28"/>
                <w:szCs w:val="28"/>
              </w:rPr>
              <w:t xml:space="preserve"> </w:t>
            </w:r>
            <w:r>
              <w:rPr>
                <w:rFonts w:ascii="Times New Roman" w:hAnsi="Times New Roman" w:cs="Times New Roman"/>
                <w:sz w:val="28"/>
                <w:szCs w:val="28"/>
              </w:rPr>
              <w:t>khoản</w:t>
            </w:r>
            <w:r>
              <w:rPr>
                <w:rFonts w:ascii="Times New Roman" w:hAnsi="Times New Roman" w:cs="Times New Roman"/>
                <w:spacing w:val="25"/>
                <w:sz w:val="28"/>
                <w:szCs w:val="28"/>
              </w:rPr>
              <w:t xml:space="preserve"> </w:t>
            </w:r>
            <w:r>
              <w:rPr>
                <w:rFonts w:ascii="Times New Roman" w:hAnsi="Times New Roman" w:cs="Times New Roman"/>
                <w:sz w:val="28"/>
                <w:szCs w:val="28"/>
              </w:rPr>
              <w:t>đăng</w:t>
            </w:r>
            <w:r>
              <w:rPr>
                <w:rFonts w:ascii="Times New Roman" w:hAnsi="Times New Roman" w:cs="Times New Roman"/>
                <w:spacing w:val="26"/>
                <w:sz w:val="28"/>
                <w:szCs w:val="28"/>
              </w:rPr>
              <w:t xml:space="preserve"> </w:t>
            </w:r>
            <w:r>
              <w:rPr>
                <w:rFonts w:ascii="Times New Roman" w:hAnsi="Times New Roman" w:cs="Times New Roman"/>
                <w:sz w:val="28"/>
                <w:szCs w:val="28"/>
              </w:rPr>
              <w:t>nhập</w:t>
            </w:r>
            <w:r>
              <w:rPr>
                <w:rFonts w:ascii="Times New Roman" w:hAnsi="Times New Roman" w:cs="Times New Roman"/>
                <w:spacing w:val="25"/>
                <w:sz w:val="28"/>
                <w:szCs w:val="28"/>
              </w:rPr>
              <w:t xml:space="preserve"> </w:t>
            </w:r>
            <w:r>
              <w:rPr>
                <w:rFonts w:ascii="Times New Roman" w:hAnsi="Times New Roman" w:cs="Times New Roman"/>
                <w:sz w:val="28"/>
                <w:szCs w:val="28"/>
              </w:rPr>
              <w:t>(bắt</w:t>
            </w:r>
            <w:r>
              <w:rPr>
                <w:rFonts w:ascii="Times New Roman" w:hAnsi="Times New Roman" w:cs="Times New Roman"/>
                <w:spacing w:val="25"/>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CboVaiTro</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535" w:type="dxa"/>
          </w:tcPr>
          <w:p>
            <w:pPr>
              <w:pStyle w:val="54"/>
              <w:rPr>
                <w:rFonts w:ascii="Times New Roman" w:hAnsi="Times New Roman" w:cs="Times New Roman"/>
                <w:sz w:val="28"/>
                <w:szCs w:val="28"/>
              </w:rPr>
            </w:pPr>
            <w:r>
              <w:rPr>
                <w:rFonts w:ascii="Times New Roman" w:hAnsi="Times New Roman" w:cs="Times New Roman"/>
                <w:w w:val="105"/>
                <w:sz w:val="28"/>
                <w:szCs w:val="28"/>
              </w:rPr>
              <w:t>Chọn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vai</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trò</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viên: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Lễ</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Tân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Quản</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Lý</w:t>
            </w:r>
            <w:r>
              <w:rPr>
                <w:rFonts w:ascii="Times New Roman" w:hAnsi="Times New Roman" w:cs="Times New Roman"/>
                <w:spacing w:val="13"/>
                <w:w w:val="105"/>
                <w:sz w:val="28"/>
                <w:szCs w:val="28"/>
              </w:rPr>
              <w:t xml:space="preserve"> </w:t>
            </w:r>
            <w:r>
              <w:rPr>
                <w:rFonts w:ascii="Times New Roman" w:hAnsi="Times New Roman" w:cs="Times New Roman"/>
                <w:spacing w:val="-10"/>
                <w:w w:val="105"/>
                <w:sz w:val="28"/>
                <w:szCs w:val="28"/>
              </w:rPr>
              <w:t>/</w:t>
            </w:r>
            <w:r>
              <w:rPr>
                <w:rFonts w:ascii="Times New Roman" w:hAnsi="Times New Roman" w:cs="Times New Roman"/>
                <w:spacing w:val="-10"/>
                <w:w w:val="105"/>
                <w:sz w:val="28"/>
                <w:szCs w:val="28"/>
                <w:lang w:val="en-US"/>
              </w:rPr>
              <w:t xml:space="preserve"> </w:t>
            </w:r>
            <w:r>
              <w:rPr>
                <w:rFonts w:ascii="Times New Roman" w:hAnsi="Times New Roman" w:cs="Times New Roman"/>
                <w:w w:val="105"/>
                <w:sz w:val="28"/>
                <w:szCs w:val="28"/>
              </w:rPr>
              <w:t>Quản</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Trị</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Viên</w:t>
            </w:r>
            <w:r>
              <w:rPr>
                <w:rFonts w:ascii="Times New Roman" w:hAnsi="Times New Roman" w:cs="Times New Roman"/>
                <w:spacing w:val="15"/>
                <w:w w:val="105"/>
                <w:sz w:val="28"/>
                <w:szCs w:val="28"/>
              </w:rPr>
              <w:t xml:space="preserve"> </w:t>
            </w:r>
            <w:r>
              <w:rPr>
                <w:rFonts w:ascii="Times New Roman" w:hAnsi="Times New Roman" w:cs="Times New Roman"/>
                <w:w w:val="105"/>
                <w:sz w:val="28"/>
                <w:szCs w:val="28"/>
              </w:rPr>
              <w:t>(bắt</w:t>
            </w:r>
            <w:r>
              <w:rPr>
                <w:rFonts w:ascii="Times New Roman" w:hAnsi="Times New Roman" w:cs="Times New Roman"/>
                <w:spacing w:val="14"/>
                <w:w w:val="105"/>
                <w:sz w:val="28"/>
                <w:szCs w:val="28"/>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PnlMatKhau</w:t>
            </w:r>
          </w:p>
        </w:tc>
        <w:tc>
          <w:tcPr>
            <w:tcW w:w="2232" w:type="dxa"/>
          </w:tcPr>
          <w:p>
            <w:pPr>
              <w:pStyle w:val="54"/>
              <w:rPr>
                <w:rFonts w:ascii="Times New Roman" w:hAnsi="Times New Roman" w:cs="Times New Roman"/>
                <w:sz w:val="28"/>
                <w:szCs w:val="28"/>
              </w:rPr>
            </w:pPr>
            <w:r>
              <w:rPr>
                <w:rFonts w:ascii="Times New Roman" w:hAnsi="Times New Roman" w:cs="Times New Roman"/>
                <w:spacing w:val="-4"/>
                <w:w w:val="105"/>
                <w:sz w:val="28"/>
                <w:szCs w:val="28"/>
              </w:rPr>
              <w:t>Grid</w:t>
            </w:r>
          </w:p>
        </w:tc>
        <w:tc>
          <w:tcPr>
            <w:tcW w:w="4535" w:type="dxa"/>
          </w:tcPr>
          <w:p>
            <w:pPr>
              <w:pStyle w:val="54"/>
              <w:rPr>
                <w:rFonts w:ascii="Times New Roman" w:hAnsi="Times New Roman" w:cs="Times New Roman"/>
                <w:sz w:val="28"/>
                <w:szCs w:val="28"/>
              </w:rPr>
            </w:pPr>
            <w:r>
              <w:rPr>
                <w:rFonts w:ascii="Times New Roman" w:hAnsi="Times New Roman" w:cs="Times New Roman"/>
                <w:w w:val="105"/>
                <w:sz w:val="28"/>
                <w:szCs w:val="28"/>
              </w:rPr>
              <w:t>Khu</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vực</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nhập</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mật</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khẩu,</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chỉ</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hiển</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thị</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khi</w:t>
            </w:r>
            <w:r>
              <w:rPr>
                <w:rFonts w:ascii="Times New Roman" w:hAnsi="Times New Roman" w:cs="Times New Roman"/>
                <w:spacing w:val="-10"/>
                <w:w w:val="105"/>
                <w:sz w:val="28"/>
                <w:szCs w:val="28"/>
              </w:rPr>
              <w:t xml:space="preserve"> </w:t>
            </w:r>
            <w:r>
              <w:rPr>
                <w:rFonts w:ascii="Times New Roman" w:hAnsi="Times New Roman" w:cs="Times New Roman"/>
                <w:spacing w:val="-4"/>
                <w:w w:val="105"/>
                <w:sz w:val="28"/>
                <w:szCs w:val="28"/>
              </w:rPr>
              <w:t>thêm</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mới</w:t>
            </w:r>
            <w:r>
              <w:rPr>
                <w:rFonts w:ascii="Times New Roman" w:hAnsi="Times New Roman" w:cs="Times New Roman"/>
                <w:spacing w:val="9"/>
                <w:sz w:val="28"/>
                <w:szCs w:val="28"/>
              </w:rPr>
              <w:t xml:space="preserve"> </w:t>
            </w:r>
            <w:r>
              <w:rPr>
                <w:rFonts w:ascii="Times New Roman" w:hAnsi="Times New Roman" w:cs="Times New Roman"/>
                <w:sz w:val="28"/>
                <w:szCs w:val="28"/>
              </w:rPr>
              <w:t>nhân</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PbMatKhau</w:t>
            </w:r>
          </w:p>
        </w:tc>
        <w:tc>
          <w:tcPr>
            <w:tcW w:w="2232" w:type="dxa"/>
          </w:tcPr>
          <w:p>
            <w:pPr>
              <w:pStyle w:val="54"/>
              <w:rPr>
                <w:rFonts w:ascii="Times New Roman" w:hAnsi="Times New Roman" w:cs="Times New Roman"/>
                <w:sz w:val="28"/>
                <w:szCs w:val="28"/>
              </w:rPr>
            </w:pPr>
            <w:r>
              <w:rPr>
                <w:rFonts w:ascii="Times New Roman" w:hAnsi="Times New Roman" w:cs="Times New Roman"/>
                <w:spacing w:val="-2"/>
                <w:sz w:val="28"/>
                <w:szCs w:val="28"/>
              </w:rPr>
              <w:t>PasswordBox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3"/>
                <w:sz w:val="28"/>
                <w:szCs w:val="28"/>
              </w:rPr>
              <w:t xml:space="preserve"> </w:t>
            </w:r>
            <w:r>
              <w:rPr>
                <w:rFonts w:ascii="Times New Roman" w:hAnsi="Times New Roman" w:cs="Times New Roman"/>
                <w:sz w:val="28"/>
                <w:szCs w:val="28"/>
              </w:rPr>
              <w:t>mật</w:t>
            </w:r>
            <w:r>
              <w:rPr>
                <w:rFonts w:ascii="Times New Roman" w:hAnsi="Times New Roman" w:cs="Times New Roman"/>
                <w:spacing w:val="13"/>
                <w:sz w:val="28"/>
                <w:szCs w:val="28"/>
              </w:rPr>
              <w:t xml:space="preserve"> </w:t>
            </w:r>
            <w:r>
              <w:rPr>
                <w:rFonts w:ascii="Times New Roman" w:hAnsi="Times New Roman" w:cs="Times New Roman"/>
                <w:sz w:val="28"/>
                <w:szCs w:val="28"/>
              </w:rPr>
              <w:t>khẩu</w:t>
            </w:r>
            <w:r>
              <w:rPr>
                <w:rFonts w:ascii="Times New Roman" w:hAnsi="Times New Roman" w:cs="Times New Roman"/>
                <w:spacing w:val="13"/>
                <w:sz w:val="28"/>
                <w:szCs w:val="28"/>
              </w:rPr>
              <w:t xml:space="preserve"> </w:t>
            </w:r>
            <w:r>
              <w:rPr>
                <w:rFonts w:ascii="Times New Roman" w:hAnsi="Times New Roman" w:cs="Times New Roman"/>
                <w:sz w:val="28"/>
                <w:szCs w:val="28"/>
              </w:rPr>
              <w:t>mới</w:t>
            </w:r>
            <w:r>
              <w:rPr>
                <w:rFonts w:ascii="Times New Roman" w:hAnsi="Times New Roman" w:cs="Times New Roman"/>
                <w:spacing w:val="13"/>
                <w:sz w:val="28"/>
                <w:szCs w:val="28"/>
              </w:rPr>
              <w:t xml:space="preserve"> </w:t>
            </w:r>
            <w:r>
              <w:rPr>
                <w:rFonts w:ascii="Times New Roman" w:hAnsi="Times New Roman" w:cs="Times New Roman"/>
                <w:sz w:val="28"/>
                <w:szCs w:val="28"/>
              </w:rPr>
              <w:t>(bắt</w:t>
            </w:r>
            <w:r>
              <w:rPr>
                <w:rFonts w:ascii="Times New Roman" w:hAnsi="Times New Roman" w:cs="Times New Roman"/>
                <w:spacing w:val="13"/>
                <w:sz w:val="28"/>
                <w:szCs w:val="28"/>
              </w:rPr>
              <w:t xml:space="preserve"> </w:t>
            </w:r>
            <w:r>
              <w:rPr>
                <w:rFonts w:ascii="Times New Roman" w:hAnsi="Times New Roman" w:cs="Times New Roman"/>
                <w:sz w:val="28"/>
                <w:szCs w:val="28"/>
              </w:rPr>
              <w:t>buộc</w:t>
            </w:r>
            <w:r>
              <w:rPr>
                <w:rFonts w:ascii="Times New Roman" w:hAnsi="Times New Roman" w:cs="Times New Roman"/>
                <w:spacing w:val="13"/>
                <w:sz w:val="28"/>
                <w:szCs w:val="28"/>
              </w:rPr>
              <w:t xml:space="preserve"> </w:t>
            </w:r>
            <w:r>
              <w:rPr>
                <w:rFonts w:ascii="Times New Roman" w:hAnsi="Times New Roman" w:cs="Times New Roman"/>
                <w:sz w:val="28"/>
                <w:szCs w:val="28"/>
              </w:rPr>
              <w:t>khi</w:t>
            </w:r>
            <w:r>
              <w:rPr>
                <w:rFonts w:ascii="Times New Roman" w:hAnsi="Times New Roman" w:cs="Times New Roman"/>
                <w:spacing w:val="14"/>
                <w:sz w:val="28"/>
                <w:szCs w:val="28"/>
              </w:rPr>
              <w:t xml:space="preserve"> </w:t>
            </w:r>
            <w:r>
              <w:rPr>
                <w:rFonts w:ascii="Times New Roman" w:hAnsi="Times New Roman" w:cs="Times New Roman"/>
                <w:sz w:val="28"/>
                <w:szCs w:val="28"/>
              </w:rPr>
              <w:t>thêm</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PbXacNhan</w:t>
            </w:r>
          </w:p>
        </w:tc>
        <w:tc>
          <w:tcPr>
            <w:tcW w:w="2232" w:type="dxa"/>
          </w:tcPr>
          <w:p>
            <w:pPr>
              <w:pStyle w:val="54"/>
              <w:rPr>
                <w:rFonts w:ascii="Times New Roman" w:hAnsi="Times New Roman" w:cs="Times New Roman"/>
                <w:sz w:val="28"/>
                <w:szCs w:val="28"/>
              </w:rPr>
            </w:pPr>
            <w:r>
              <w:rPr>
                <w:rFonts w:ascii="Times New Roman" w:hAnsi="Times New Roman" w:cs="Times New Roman"/>
                <w:spacing w:val="-2"/>
                <w:sz w:val="28"/>
                <w:szCs w:val="28"/>
              </w:rPr>
              <w:t>PasswordBox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55"/>
                <w:sz w:val="28"/>
                <w:szCs w:val="28"/>
              </w:rPr>
              <w:t xml:space="preserve">  </w:t>
            </w:r>
            <w:r>
              <w:rPr>
                <w:rFonts w:ascii="Times New Roman" w:hAnsi="Times New Roman" w:cs="Times New Roman"/>
                <w:sz w:val="28"/>
                <w:szCs w:val="28"/>
              </w:rPr>
              <w:t>nhận</w:t>
            </w:r>
            <w:r>
              <w:rPr>
                <w:rFonts w:ascii="Times New Roman" w:hAnsi="Times New Roman" w:cs="Times New Roman"/>
                <w:spacing w:val="55"/>
                <w:sz w:val="28"/>
                <w:szCs w:val="28"/>
              </w:rPr>
              <w:t xml:space="preserve">  </w:t>
            </w:r>
            <w:r>
              <w:rPr>
                <w:rFonts w:ascii="Times New Roman" w:hAnsi="Times New Roman" w:cs="Times New Roman"/>
                <w:sz w:val="28"/>
                <w:szCs w:val="28"/>
              </w:rPr>
              <w:t>mật</w:t>
            </w:r>
            <w:r>
              <w:rPr>
                <w:rFonts w:ascii="Times New Roman" w:hAnsi="Times New Roman" w:cs="Times New Roman"/>
                <w:spacing w:val="55"/>
                <w:sz w:val="28"/>
                <w:szCs w:val="28"/>
              </w:rPr>
              <w:t xml:space="preserve">  </w:t>
            </w:r>
            <w:r>
              <w:rPr>
                <w:rFonts w:ascii="Times New Roman" w:hAnsi="Times New Roman" w:cs="Times New Roman"/>
                <w:sz w:val="28"/>
                <w:szCs w:val="28"/>
              </w:rPr>
              <w:t>khẩu</w:t>
            </w:r>
            <w:r>
              <w:rPr>
                <w:rFonts w:ascii="Times New Roman" w:hAnsi="Times New Roman" w:cs="Times New Roman"/>
                <w:spacing w:val="55"/>
                <w:sz w:val="28"/>
                <w:szCs w:val="28"/>
              </w:rPr>
              <w:t xml:space="preserve">  </w:t>
            </w:r>
            <w:r>
              <w:rPr>
                <w:rFonts w:ascii="Times New Roman" w:hAnsi="Times New Roman" w:cs="Times New Roman"/>
                <w:sz w:val="28"/>
                <w:szCs w:val="28"/>
              </w:rPr>
              <w:t>mới</w:t>
            </w:r>
            <w:r>
              <w:rPr>
                <w:rFonts w:ascii="Times New Roman" w:hAnsi="Times New Roman" w:cs="Times New Roman"/>
                <w:spacing w:val="55"/>
                <w:sz w:val="28"/>
                <w:szCs w:val="28"/>
              </w:rPr>
              <w:t xml:space="preserve">  </w:t>
            </w:r>
            <w:r>
              <w:rPr>
                <w:rFonts w:ascii="Times New Roman" w:hAnsi="Times New Roman" w:cs="Times New Roman"/>
                <w:sz w:val="28"/>
                <w:szCs w:val="28"/>
              </w:rPr>
              <w:t>(phải</w:t>
            </w:r>
            <w:r>
              <w:rPr>
                <w:rFonts w:ascii="Times New Roman" w:hAnsi="Times New Roman" w:cs="Times New Roman"/>
                <w:spacing w:val="55"/>
                <w:sz w:val="28"/>
                <w:szCs w:val="28"/>
              </w:rPr>
              <w:t xml:space="preserve">  </w:t>
            </w:r>
            <w:r>
              <w:rPr>
                <w:rFonts w:ascii="Times New Roman" w:hAnsi="Times New Roman" w:cs="Times New Roman"/>
                <w:spacing w:val="-2"/>
                <w:sz w:val="28"/>
                <w:szCs w:val="28"/>
              </w:rPr>
              <w:t>trùng</w:t>
            </w:r>
            <w:r>
              <w:rPr>
                <w:rFonts w:ascii="Times New Roman" w:hAnsi="Times New Roman" w:cs="Times New Roman"/>
                <w:spacing w:val="-2"/>
                <w:sz w:val="28"/>
                <w:szCs w:val="28"/>
                <w:lang w:val="en-US"/>
              </w:rPr>
              <w:t xml:space="preserve"> </w:t>
            </w:r>
            <w:r>
              <w:rPr>
                <w:rFonts w:ascii="Times New Roman" w:hAnsi="Times New Roman" w:cs="Times New Roman"/>
                <w:spacing w:val="-2"/>
                <w:w w:val="110"/>
                <w:sz w:val="28"/>
                <w:szCs w:val="28"/>
              </w:rPr>
              <w:t>PbMatKhau).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CboGioiTinh</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23"/>
                <w:sz w:val="28"/>
                <w:szCs w:val="28"/>
              </w:rPr>
              <w:t xml:space="preserve"> </w:t>
            </w:r>
            <w:r>
              <w:rPr>
                <w:rFonts w:ascii="Times New Roman" w:hAnsi="Times New Roman" w:cs="Times New Roman"/>
                <w:sz w:val="28"/>
                <w:szCs w:val="28"/>
              </w:rPr>
              <w:t>giới</w:t>
            </w:r>
            <w:r>
              <w:rPr>
                <w:rFonts w:ascii="Times New Roman" w:hAnsi="Times New Roman" w:cs="Times New Roman"/>
                <w:spacing w:val="24"/>
                <w:sz w:val="28"/>
                <w:szCs w:val="28"/>
              </w:rPr>
              <w:t xml:space="preserve"> </w:t>
            </w:r>
            <w:r>
              <w:rPr>
                <w:rFonts w:ascii="Times New Roman" w:hAnsi="Times New Roman" w:cs="Times New Roman"/>
                <w:sz w:val="28"/>
                <w:szCs w:val="28"/>
              </w:rPr>
              <w:t>tính</w:t>
            </w:r>
            <w:r>
              <w:rPr>
                <w:rFonts w:ascii="Times New Roman" w:hAnsi="Times New Roman" w:cs="Times New Roman"/>
                <w:spacing w:val="23"/>
                <w:sz w:val="28"/>
                <w:szCs w:val="28"/>
              </w:rPr>
              <w:t xml:space="preserve"> </w:t>
            </w:r>
            <w:r>
              <w:rPr>
                <w:rFonts w:ascii="Times New Roman" w:hAnsi="Times New Roman" w:cs="Times New Roman"/>
                <w:sz w:val="28"/>
                <w:szCs w:val="28"/>
              </w:rPr>
              <w:t>nhân</w:t>
            </w:r>
            <w:r>
              <w:rPr>
                <w:rFonts w:ascii="Times New Roman" w:hAnsi="Times New Roman" w:cs="Times New Roman"/>
                <w:spacing w:val="24"/>
                <w:sz w:val="28"/>
                <w:szCs w:val="28"/>
              </w:rPr>
              <w:t xml:space="preserve"> </w:t>
            </w:r>
            <w:r>
              <w:rPr>
                <w:rFonts w:ascii="Times New Roman" w:hAnsi="Times New Roman" w:cs="Times New Roman"/>
                <w:sz w:val="28"/>
                <w:szCs w:val="28"/>
              </w:rPr>
              <w:t>viên:</w:t>
            </w:r>
            <w:r>
              <w:rPr>
                <w:rFonts w:ascii="Times New Roman" w:hAnsi="Times New Roman" w:cs="Times New Roman"/>
                <w:spacing w:val="23"/>
                <w:sz w:val="28"/>
                <w:szCs w:val="28"/>
              </w:rPr>
              <w:t xml:space="preserve"> </w:t>
            </w:r>
            <w:r>
              <w:rPr>
                <w:rFonts w:ascii="Times New Roman" w:hAnsi="Times New Roman" w:cs="Times New Roman"/>
                <w:sz w:val="28"/>
                <w:szCs w:val="28"/>
              </w:rPr>
              <w:t>Nam</w:t>
            </w:r>
            <w:r>
              <w:rPr>
                <w:rFonts w:ascii="Times New Roman" w:hAnsi="Times New Roman" w:cs="Times New Roman"/>
                <w:spacing w:val="24"/>
                <w:sz w:val="28"/>
                <w:szCs w:val="28"/>
              </w:rPr>
              <w:t xml:space="preserve"> </w:t>
            </w:r>
            <w:r>
              <w:rPr>
                <w:rFonts w:ascii="Times New Roman" w:hAnsi="Times New Roman" w:cs="Times New Roman"/>
                <w:sz w:val="28"/>
                <w:szCs w:val="28"/>
              </w:rPr>
              <w:t>/</w:t>
            </w:r>
            <w:r>
              <w:rPr>
                <w:rFonts w:ascii="Times New Roman" w:hAnsi="Times New Roman" w:cs="Times New Roman"/>
                <w:spacing w:val="23"/>
                <w:sz w:val="28"/>
                <w:szCs w:val="28"/>
              </w:rPr>
              <w:t xml:space="preserve"> </w:t>
            </w:r>
            <w:r>
              <w:rPr>
                <w:rFonts w:ascii="Times New Roman" w:hAnsi="Times New Roman" w:cs="Times New Roman"/>
                <w:spacing w:val="-5"/>
                <w:sz w:val="28"/>
                <w:szCs w:val="28"/>
              </w:rPr>
              <w:t>Nữ.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DpkNgaySinh</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62"/>
                <w:sz w:val="28"/>
                <w:szCs w:val="28"/>
              </w:rPr>
              <w:t xml:space="preserve"> </w:t>
            </w:r>
            <w:r>
              <w:rPr>
                <w:rFonts w:ascii="Times New Roman" w:hAnsi="Times New Roman" w:cs="Times New Roman"/>
                <w:sz w:val="28"/>
                <w:szCs w:val="28"/>
              </w:rPr>
              <w:t>ngày</w:t>
            </w:r>
            <w:r>
              <w:rPr>
                <w:rFonts w:ascii="Times New Roman" w:hAnsi="Times New Roman" w:cs="Times New Roman"/>
                <w:spacing w:val="62"/>
                <w:sz w:val="28"/>
                <w:szCs w:val="28"/>
              </w:rPr>
              <w:t xml:space="preserve"> </w:t>
            </w:r>
            <w:r>
              <w:rPr>
                <w:rFonts w:ascii="Times New Roman" w:hAnsi="Times New Roman" w:cs="Times New Roman"/>
                <w:sz w:val="28"/>
                <w:szCs w:val="28"/>
              </w:rPr>
              <w:t>sinh</w:t>
            </w:r>
            <w:r>
              <w:rPr>
                <w:rFonts w:ascii="Times New Roman" w:hAnsi="Times New Roman" w:cs="Times New Roman"/>
                <w:spacing w:val="62"/>
                <w:sz w:val="28"/>
                <w:szCs w:val="28"/>
              </w:rPr>
              <w:t xml:space="preserve"> </w:t>
            </w:r>
            <w:r>
              <w:rPr>
                <w:rFonts w:ascii="Times New Roman" w:hAnsi="Times New Roman" w:cs="Times New Roman"/>
                <w:sz w:val="28"/>
                <w:szCs w:val="28"/>
              </w:rPr>
              <w:t>của</w:t>
            </w:r>
            <w:r>
              <w:rPr>
                <w:rFonts w:ascii="Times New Roman" w:hAnsi="Times New Roman" w:cs="Times New Roman"/>
                <w:spacing w:val="62"/>
                <w:sz w:val="28"/>
                <w:szCs w:val="28"/>
              </w:rPr>
              <w:t xml:space="preserve"> </w:t>
            </w:r>
            <w:r>
              <w:rPr>
                <w:rFonts w:ascii="Times New Roman" w:hAnsi="Times New Roman" w:cs="Times New Roman"/>
                <w:sz w:val="28"/>
                <w:szCs w:val="28"/>
              </w:rPr>
              <w:t>nhân</w:t>
            </w:r>
            <w:r>
              <w:rPr>
                <w:rFonts w:ascii="Times New Roman" w:hAnsi="Times New Roman" w:cs="Times New Roman"/>
                <w:spacing w:val="62"/>
                <w:sz w:val="28"/>
                <w:szCs w:val="28"/>
              </w:rPr>
              <w:t xml:space="preserve"> </w:t>
            </w:r>
            <w:r>
              <w:rPr>
                <w:rFonts w:ascii="Times New Roman" w:hAnsi="Times New Roman" w:cs="Times New Roman"/>
                <w:sz w:val="28"/>
                <w:szCs w:val="28"/>
              </w:rPr>
              <w:t>viên</w:t>
            </w:r>
            <w:r>
              <w:rPr>
                <w:rFonts w:ascii="Times New Roman" w:hAnsi="Times New Roman" w:cs="Times New Roman"/>
                <w:spacing w:val="62"/>
                <w:sz w:val="28"/>
                <w:szCs w:val="28"/>
              </w:rPr>
              <w:t xml:space="preserve"> </w:t>
            </w:r>
            <w:r>
              <w:rPr>
                <w:rFonts w:ascii="Times New Roman" w:hAnsi="Times New Roman" w:cs="Times New Roman"/>
                <w:sz w:val="28"/>
                <w:szCs w:val="28"/>
              </w:rPr>
              <w:t>(không</w:t>
            </w:r>
            <w:r>
              <w:rPr>
                <w:rFonts w:ascii="Times New Roman" w:hAnsi="Times New Roman" w:cs="Times New Roman"/>
                <w:spacing w:val="62"/>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DpkNgayVaoLam</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DatePicker</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6"/>
                <w:sz w:val="28"/>
                <w:szCs w:val="28"/>
              </w:rPr>
              <w:t xml:space="preserve"> </w:t>
            </w:r>
            <w:r>
              <w:rPr>
                <w:rFonts w:ascii="Times New Roman" w:hAnsi="Times New Roman" w:cs="Times New Roman"/>
                <w:sz w:val="28"/>
                <w:szCs w:val="28"/>
              </w:rPr>
              <w:t>ngày</w:t>
            </w:r>
            <w:r>
              <w:rPr>
                <w:rFonts w:ascii="Times New Roman" w:hAnsi="Times New Roman" w:cs="Times New Roman"/>
                <w:spacing w:val="6"/>
                <w:sz w:val="28"/>
                <w:szCs w:val="28"/>
              </w:rPr>
              <w:t xml:space="preserve"> </w:t>
            </w:r>
            <w:r>
              <w:rPr>
                <w:rFonts w:ascii="Times New Roman" w:hAnsi="Times New Roman" w:cs="Times New Roman"/>
                <w:sz w:val="28"/>
                <w:szCs w:val="28"/>
              </w:rPr>
              <w:t>bắt</w:t>
            </w:r>
            <w:r>
              <w:rPr>
                <w:rFonts w:ascii="Times New Roman" w:hAnsi="Times New Roman" w:cs="Times New Roman"/>
                <w:spacing w:val="6"/>
                <w:sz w:val="28"/>
                <w:szCs w:val="28"/>
              </w:rPr>
              <w:t xml:space="preserve"> </w:t>
            </w:r>
            <w:r>
              <w:rPr>
                <w:rFonts w:ascii="Times New Roman" w:hAnsi="Times New Roman" w:cs="Times New Roman"/>
                <w:sz w:val="28"/>
                <w:szCs w:val="28"/>
              </w:rPr>
              <w:t>đầu</w:t>
            </w:r>
            <w:r>
              <w:rPr>
                <w:rFonts w:ascii="Times New Roman" w:hAnsi="Times New Roman" w:cs="Times New Roman"/>
                <w:spacing w:val="7"/>
                <w:sz w:val="28"/>
                <w:szCs w:val="28"/>
              </w:rPr>
              <w:t xml:space="preserve"> </w:t>
            </w:r>
            <w:r>
              <w:rPr>
                <w:rFonts w:ascii="Times New Roman" w:hAnsi="Times New Roman" w:cs="Times New Roman"/>
                <w:sz w:val="28"/>
                <w:szCs w:val="28"/>
              </w:rPr>
              <w:t>làm</w:t>
            </w:r>
            <w:r>
              <w:rPr>
                <w:rFonts w:ascii="Times New Roman" w:hAnsi="Times New Roman" w:cs="Times New Roman"/>
                <w:spacing w:val="6"/>
                <w:sz w:val="28"/>
                <w:szCs w:val="28"/>
              </w:rPr>
              <w:t xml:space="preserve"> </w:t>
            </w:r>
            <w:r>
              <w:rPr>
                <w:rFonts w:ascii="Times New Roman" w:hAnsi="Times New Roman" w:cs="Times New Roman"/>
                <w:sz w:val="28"/>
                <w:szCs w:val="28"/>
              </w:rPr>
              <w:t>việc</w:t>
            </w:r>
            <w:r>
              <w:rPr>
                <w:rFonts w:ascii="Times New Roman" w:hAnsi="Times New Roman" w:cs="Times New Roman"/>
                <w:spacing w:val="6"/>
                <w:sz w:val="28"/>
                <w:szCs w:val="28"/>
              </w:rPr>
              <w:t xml:space="preserve"> </w:t>
            </w:r>
            <w:r>
              <w:rPr>
                <w:rFonts w:ascii="Times New Roman" w:hAnsi="Times New Roman" w:cs="Times New Roman"/>
                <w:sz w:val="28"/>
                <w:szCs w:val="28"/>
              </w:rPr>
              <w:t>(không</w:t>
            </w:r>
            <w:r>
              <w:rPr>
                <w:rFonts w:ascii="Times New Roman" w:hAnsi="Times New Roman" w:cs="Times New Roman"/>
                <w:spacing w:val="6"/>
                <w:sz w:val="28"/>
                <w:szCs w:val="28"/>
              </w:rPr>
              <w:t xml:space="preserve"> </w:t>
            </w:r>
            <w:r>
              <w:rPr>
                <w:rFonts w:ascii="Times New Roman" w:hAnsi="Times New Roman" w:cs="Times New Roman"/>
                <w:sz w:val="28"/>
                <w:szCs w:val="28"/>
              </w:rPr>
              <w:t>bắt</w:t>
            </w:r>
            <w:r>
              <w:rPr>
                <w:rFonts w:ascii="Times New Roman" w:hAnsi="Times New Roman" w:cs="Times New Roman"/>
                <w:spacing w:val="7"/>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TxtEmail</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0"/>
                <w:sz w:val="28"/>
                <w:szCs w:val="28"/>
              </w:rPr>
              <w:t xml:space="preserve"> </w:t>
            </w:r>
            <w:r>
              <w:rPr>
                <w:rFonts w:ascii="Times New Roman" w:hAnsi="Times New Roman" w:cs="Times New Roman"/>
                <w:sz w:val="28"/>
                <w:szCs w:val="28"/>
              </w:rPr>
              <w:t>địa</w:t>
            </w:r>
            <w:r>
              <w:rPr>
                <w:rFonts w:ascii="Times New Roman" w:hAnsi="Times New Roman" w:cs="Times New Roman"/>
                <w:spacing w:val="20"/>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z w:val="28"/>
                <w:szCs w:val="28"/>
              </w:rPr>
              <w:t>email</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TxtDiaChi</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8"/>
                <w:sz w:val="28"/>
                <w:szCs w:val="28"/>
              </w:rPr>
              <w:t xml:space="preserve"> </w:t>
            </w:r>
            <w:r>
              <w:rPr>
                <w:rFonts w:ascii="Times New Roman" w:hAnsi="Times New Roman" w:cs="Times New Roman"/>
                <w:sz w:val="28"/>
                <w:szCs w:val="28"/>
              </w:rPr>
              <w:t>địa</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z w:val="28"/>
                <w:szCs w:val="28"/>
              </w:rPr>
              <w:t>thường</w:t>
            </w:r>
            <w:r>
              <w:rPr>
                <w:rFonts w:ascii="Times New Roman" w:hAnsi="Times New Roman" w:cs="Times New Roman"/>
                <w:spacing w:val="19"/>
                <w:sz w:val="28"/>
                <w:szCs w:val="28"/>
              </w:rPr>
              <w:t xml:space="preserve"> </w:t>
            </w:r>
            <w:r>
              <w:rPr>
                <w:rFonts w:ascii="Times New Roman" w:hAnsi="Times New Roman" w:cs="Times New Roman"/>
                <w:sz w:val="28"/>
                <w:szCs w:val="28"/>
              </w:rPr>
              <w:t>trú</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z w:val="28"/>
                <w:szCs w:val="28"/>
              </w:rPr>
              <w:t>bắt</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293"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32"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17</w:t>
            </w:r>
          </w:p>
        </w:tc>
        <w:tc>
          <w:tcPr>
            <w:tcW w:w="22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32"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35"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34"/>
                <w:sz w:val="28"/>
                <w:szCs w:val="28"/>
              </w:rPr>
              <w:t xml:space="preserve"> </w:t>
            </w:r>
            <w:r>
              <w:rPr>
                <w:rFonts w:ascii="Times New Roman" w:hAnsi="Times New Roman" w:cs="Times New Roman"/>
                <w:sz w:val="28"/>
                <w:szCs w:val="28"/>
              </w:rPr>
              <w:t>nhận</w:t>
            </w:r>
            <w:r>
              <w:rPr>
                <w:rFonts w:ascii="Times New Roman" w:hAnsi="Times New Roman" w:cs="Times New Roman"/>
                <w:spacing w:val="35"/>
                <w:sz w:val="28"/>
                <w:szCs w:val="28"/>
              </w:rPr>
              <w:t xml:space="preserve"> </w:t>
            </w:r>
            <w:r>
              <w:rPr>
                <w:rFonts w:ascii="Times New Roman" w:hAnsi="Times New Roman" w:cs="Times New Roman"/>
                <w:sz w:val="28"/>
                <w:szCs w:val="28"/>
              </w:rPr>
              <w:t>và</w:t>
            </w:r>
            <w:r>
              <w:rPr>
                <w:rFonts w:ascii="Times New Roman" w:hAnsi="Times New Roman" w:cs="Times New Roman"/>
                <w:spacing w:val="34"/>
                <w:sz w:val="28"/>
                <w:szCs w:val="28"/>
              </w:rPr>
              <w:t xml:space="preserve"> </w:t>
            </w:r>
            <w:r>
              <w:rPr>
                <w:rFonts w:ascii="Times New Roman" w:hAnsi="Times New Roman" w:cs="Times New Roman"/>
                <w:sz w:val="28"/>
                <w:szCs w:val="28"/>
              </w:rPr>
              <w:t>lưu</w:t>
            </w:r>
            <w:r>
              <w:rPr>
                <w:rFonts w:ascii="Times New Roman" w:hAnsi="Times New Roman" w:cs="Times New Roman"/>
                <w:spacing w:val="35"/>
                <w:sz w:val="28"/>
                <w:szCs w:val="28"/>
              </w:rPr>
              <w:t xml:space="preserve"> </w:t>
            </w:r>
            <w:r>
              <w:rPr>
                <w:rFonts w:ascii="Times New Roman" w:hAnsi="Times New Roman" w:cs="Times New Roman"/>
                <w:sz w:val="28"/>
                <w:szCs w:val="28"/>
              </w:rPr>
              <w:t>thông</w:t>
            </w:r>
            <w:r>
              <w:rPr>
                <w:rFonts w:ascii="Times New Roman" w:hAnsi="Times New Roman" w:cs="Times New Roman"/>
                <w:spacing w:val="34"/>
                <w:sz w:val="28"/>
                <w:szCs w:val="28"/>
              </w:rPr>
              <w:t xml:space="preserve"> </w:t>
            </w:r>
            <w:r>
              <w:rPr>
                <w:rFonts w:ascii="Times New Roman" w:hAnsi="Times New Roman" w:cs="Times New Roman"/>
                <w:sz w:val="28"/>
                <w:szCs w:val="28"/>
              </w:rPr>
              <w:t>tin</w:t>
            </w:r>
            <w:r>
              <w:rPr>
                <w:rFonts w:ascii="Times New Roman" w:hAnsi="Times New Roman" w:cs="Times New Roman"/>
                <w:spacing w:val="35"/>
                <w:sz w:val="28"/>
                <w:szCs w:val="28"/>
              </w:rPr>
              <w:t xml:space="preserve"> </w:t>
            </w:r>
            <w:r>
              <w:rPr>
                <w:rFonts w:ascii="Times New Roman" w:hAnsi="Times New Roman" w:cs="Times New Roman"/>
                <w:sz w:val="28"/>
                <w:szCs w:val="28"/>
              </w:rPr>
              <w:t>nhân</w:t>
            </w:r>
            <w:r>
              <w:rPr>
                <w:rFonts w:ascii="Times New Roman" w:hAnsi="Times New Roman" w:cs="Times New Roman"/>
                <w:spacing w:val="35"/>
                <w:sz w:val="28"/>
                <w:szCs w:val="28"/>
              </w:rPr>
              <w:t xml:space="preserve"> </w:t>
            </w:r>
            <w:r>
              <w:rPr>
                <w:rFonts w:ascii="Times New Roman" w:hAnsi="Times New Roman" w:cs="Times New Roman"/>
                <w:sz w:val="28"/>
                <w:szCs w:val="28"/>
              </w:rPr>
              <w:t>viên</w:t>
            </w:r>
            <w:r>
              <w:rPr>
                <w:rFonts w:ascii="Times New Roman" w:hAnsi="Times New Roman" w:cs="Times New Roman"/>
                <w:spacing w:val="34"/>
                <w:sz w:val="28"/>
                <w:szCs w:val="28"/>
              </w:rPr>
              <w:t xml:space="preserve"> </w:t>
            </w:r>
            <w:r>
              <w:rPr>
                <w:rFonts w:ascii="Times New Roman" w:hAnsi="Times New Roman" w:cs="Times New Roman"/>
                <w:sz w:val="28"/>
                <w:szCs w:val="28"/>
              </w:rPr>
              <w:t>vào</w:t>
            </w:r>
            <w:r>
              <w:rPr>
                <w:rFonts w:ascii="Times New Roman" w:hAnsi="Times New Roman" w:cs="Times New Roman"/>
                <w:spacing w:val="35"/>
                <w:sz w:val="28"/>
                <w:szCs w:val="28"/>
              </w:rPr>
              <w:t xml:space="preserve"> </w:t>
            </w:r>
            <w:r>
              <w:rPr>
                <w:rFonts w:ascii="Times New Roman" w:hAnsi="Times New Roman" w:cs="Times New Roman"/>
                <w:spacing w:val="-5"/>
                <w:sz w:val="28"/>
                <w:szCs w:val="28"/>
              </w:rPr>
              <w:t>cơ</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sở</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dữ</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liệu.</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0" w:type="auto"/>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3810"/>
        <w:gridCol w:w="52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81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235"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810" w:type="dxa"/>
          </w:tcPr>
          <w:p>
            <w:pPr>
              <w:pStyle w:val="54"/>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1"/>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(BtnSave)</w:t>
            </w:r>
          </w:p>
        </w:tc>
        <w:tc>
          <w:tcPr>
            <w:tcW w:w="5235" w:type="dxa"/>
          </w:tcPr>
          <w:p>
            <w:pPr>
              <w:pStyle w:val="54"/>
              <w:rPr>
                <w:rFonts w:ascii="Times New Roman" w:hAnsi="Times New Roman" w:cs="Times New Roman"/>
                <w:sz w:val="28"/>
                <w:szCs w:val="28"/>
              </w:rPr>
            </w:pPr>
            <w:r>
              <w:rPr>
                <w:rFonts w:ascii="Times New Roman" w:hAnsi="Times New Roman" w:cs="Times New Roman"/>
                <w:w w:val="105"/>
                <w:sz w:val="28"/>
                <w:szCs w:val="28"/>
              </w:rPr>
              <w:t>Kiểm</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tra</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dữ</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liệu:</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Họ</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Tên,</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CCCD</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và</w:t>
            </w:r>
            <w:r>
              <w:rPr>
                <w:rFonts w:ascii="Times New Roman" w:hAnsi="Times New Roman" w:cs="Times New Roman"/>
                <w:spacing w:val="13"/>
                <w:w w:val="105"/>
                <w:sz w:val="28"/>
                <w:szCs w:val="28"/>
              </w:rPr>
              <w:t xml:space="preserve"> </w:t>
            </w:r>
            <w:r>
              <w:rPr>
                <w:rFonts w:ascii="Times New Roman" w:hAnsi="Times New Roman" w:cs="Times New Roman"/>
                <w:w w:val="105"/>
                <w:sz w:val="28"/>
                <w:szCs w:val="28"/>
              </w:rPr>
              <w:t>Tài</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Khoản</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bắt</w:t>
            </w:r>
            <w:r>
              <w:rPr>
                <w:rFonts w:ascii="Times New Roman" w:hAnsi="Times New Roman" w:cs="Times New Roman"/>
                <w:spacing w:val="14"/>
                <w:w w:val="105"/>
                <w:sz w:val="28"/>
                <w:szCs w:val="28"/>
              </w:rPr>
              <w:t xml:space="preserve"> </w:t>
            </w:r>
            <w:r>
              <w:rPr>
                <w:rFonts w:ascii="Times New Roman" w:hAnsi="Times New Roman" w:cs="Times New Roman"/>
                <w:w w:val="105"/>
                <w:sz w:val="28"/>
                <w:szCs w:val="28"/>
              </w:rPr>
              <w:t>buộc;</w:t>
            </w:r>
            <w:r>
              <w:rPr>
                <w:rFonts w:ascii="Times New Roman" w:hAnsi="Times New Roman" w:cs="Times New Roman"/>
                <w:spacing w:val="13"/>
                <w:w w:val="105"/>
                <w:sz w:val="28"/>
                <w:szCs w:val="28"/>
              </w:rPr>
              <w:t xml:space="preserve"> </w:t>
            </w:r>
            <w:r>
              <w:rPr>
                <w:rFonts w:ascii="Times New Roman" w:hAnsi="Times New Roman" w:cs="Times New Roman"/>
                <w:spacing w:val="-5"/>
                <w:w w:val="105"/>
                <w:sz w:val="28"/>
                <w:szCs w:val="28"/>
              </w:rPr>
              <w:t>khi</w:t>
            </w:r>
            <w:r>
              <w:rPr>
                <w:rFonts w:ascii="Times New Roman" w:hAnsi="Times New Roman" w:cs="Times New Roman"/>
                <w:spacing w:val="-5"/>
                <w:w w:val="105"/>
                <w:sz w:val="28"/>
                <w:szCs w:val="28"/>
                <w:lang w:val="en-US"/>
              </w:rPr>
              <w:t xml:space="preserve"> </w:t>
            </w:r>
            <w:r>
              <w:rPr>
                <w:rFonts w:ascii="Times New Roman" w:hAnsi="Times New Roman" w:cs="Times New Roman"/>
                <w:sz w:val="28"/>
                <w:szCs w:val="28"/>
              </w:rPr>
              <w:t>thêm</w:t>
            </w:r>
            <w:r>
              <w:rPr>
                <w:rFonts w:ascii="Times New Roman" w:hAnsi="Times New Roman" w:cs="Times New Roman"/>
                <w:spacing w:val="40"/>
                <w:sz w:val="28"/>
                <w:szCs w:val="28"/>
              </w:rPr>
              <w:t xml:space="preserve"> </w:t>
            </w:r>
            <w:r>
              <w:rPr>
                <w:rFonts w:ascii="Times New Roman" w:hAnsi="Times New Roman" w:cs="Times New Roman"/>
                <w:sz w:val="28"/>
                <w:szCs w:val="28"/>
              </w:rPr>
              <w:t>mới,</w:t>
            </w:r>
            <w:r>
              <w:rPr>
                <w:rFonts w:ascii="Times New Roman" w:hAnsi="Times New Roman" w:cs="Times New Roman"/>
                <w:spacing w:val="40"/>
                <w:sz w:val="28"/>
                <w:szCs w:val="28"/>
              </w:rPr>
              <w:t xml:space="preserve"> </w:t>
            </w:r>
            <w:r>
              <w:rPr>
                <w:rFonts w:ascii="Times New Roman" w:hAnsi="Times New Roman" w:cs="Times New Roman"/>
                <w:sz w:val="28"/>
                <w:szCs w:val="28"/>
              </w:rPr>
              <w:t>Mật</w:t>
            </w:r>
            <w:r>
              <w:rPr>
                <w:rFonts w:ascii="Times New Roman" w:hAnsi="Times New Roman" w:cs="Times New Roman"/>
                <w:spacing w:val="40"/>
                <w:sz w:val="28"/>
                <w:szCs w:val="28"/>
              </w:rPr>
              <w:t xml:space="preserve"> </w:t>
            </w:r>
            <w:r>
              <w:rPr>
                <w:rFonts w:ascii="Times New Roman" w:hAnsi="Times New Roman" w:cs="Times New Roman"/>
                <w:sz w:val="28"/>
                <w:szCs w:val="28"/>
              </w:rPr>
              <w:t>Khẩu</w:t>
            </w:r>
            <w:r>
              <w:rPr>
                <w:rFonts w:ascii="Times New Roman" w:hAnsi="Times New Roman" w:cs="Times New Roman"/>
                <w:spacing w:val="40"/>
                <w:sz w:val="28"/>
                <w:szCs w:val="28"/>
              </w:rPr>
              <w:t xml:space="preserve"> </w:t>
            </w:r>
            <w:r>
              <w:rPr>
                <w:rFonts w:ascii="Times New Roman" w:hAnsi="Times New Roman" w:cs="Times New Roman"/>
                <w:sz w:val="28"/>
                <w:szCs w:val="28"/>
              </w:rPr>
              <w:t>và</w:t>
            </w:r>
            <w:r>
              <w:rPr>
                <w:rFonts w:ascii="Times New Roman" w:hAnsi="Times New Roman" w:cs="Times New Roman"/>
                <w:spacing w:val="40"/>
                <w:sz w:val="28"/>
                <w:szCs w:val="28"/>
              </w:rPr>
              <w:t xml:space="preserve"> </w:t>
            </w:r>
            <w:r>
              <w:rPr>
                <w:rFonts w:ascii="Times New Roman" w:hAnsi="Times New Roman" w:cs="Times New Roman"/>
                <w:sz w:val="28"/>
                <w:szCs w:val="28"/>
              </w:rPr>
              <w:t>Xác</w:t>
            </w:r>
            <w:r>
              <w:rPr>
                <w:rFonts w:ascii="Times New Roman" w:hAnsi="Times New Roman" w:cs="Times New Roman"/>
                <w:spacing w:val="40"/>
                <w:sz w:val="28"/>
                <w:szCs w:val="28"/>
              </w:rPr>
              <w:t xml:space="preserve"> </w:t>
            </w:r>
            <w:r>
              <w:rPr>
                <w:rFonts w:ascii="Times New Roman" w:hAnsi="Times New Roman" w:cs="Times New Roman"/>
                <w:sz w:val="28"/>
                <w:szCs w:val="28"/>
              </w:rPr>
              <w:t>Nhận</w:t>
            </w:r>
            <w:r>
              <w:rPr>
                <w:rFonts w:ascii="Times New Roman" w:hAnsi="Times New Roman" w:cs="Times New Roman"/>
                <w:spacing w:val="40"/>
                <w:sz w:val="28"/>
                <w:szCs w:val="28"/>
              </w:rPr>
              <w:t xml:space="preserve"> </w:t>
            </w:r>
            <w:r>
              <w:rPr>
                <w:rFonts w:ascii="Times New Roman" w:hAnsi="Times New Roman" w:cs="Times New Roman"/>
                <w:sz w:val="28"/>
                <w:szCs w:val="28"/>
              </w:rPr>
              <w:t>không</w:t>
            </w:r>
            <w:r>
              <w:rPr>
                <w:rFonts w:ascii="Times New Roman" w:hAnsi="Times New Roman" w:cs="Times New Roman"/>
                <w:spacing w:val="40"/>
                <w:sz w:val="28"/>
                <w:szCs w:val="28"/>
              </w:rPr>
              <w:t xml:space="preserve"> </w:t>
            </w:r>
            <w:r>
              <w:rPr>
                <w:rFonts w:ascii="Times New Roman" w:hAnsi="Times New Roman" w:cs="Times New Roman"/>
                <w:sz w:val="28"/>
                <w:szCs w:val="28"/>
              </w:rPr>
              <w:t>được</w:t>
            </w:r>
            <w:r>
              <w:rPr>
                <w:rFonts w:ascii="Times New Roman" w:hAnsi="Times New Roman" w:cs="Times New Roman"/>
                <w:spacing w:val="40"/>
                <w:sz w:val="28"/>
                <w:szCs w:val="28"/>
              </w:rPr>
              <w:t xml:space="preserve"> </w:t>
            </w:r>
            <w:r>
              <w:rPr>
                <w:rFonts w:ascii="Times New Roman" w:hAnsi="Times New Roman" w:cs="Times New Roman"/>
                <w:sz w:val="28"/>
                <w:szCs w:val="28"/>
              </w:rPr>
              <w:t>để</w:t>
            </w:r>
            <w:r>
              <w:rPr>
                <w:rFonts w:ascii="Times New Roman" w:hAnsi="Times New Roman" w:cs="Times New Roman"/>
                <w:spacing w:val="40"/>
                <w:sz w:val="28"/>
                <w:szCs w:val="28"/>
              </w:rPr>
              <w:t xml:space="preserve"> </w:t>
            </w:r>
            <w:r>
              <w:rPr>
                <w:rFonts w:ascii="Times New Roman" w:hAnsi="Times New Roman" w:cs="Times New Roman"/>
                <w:sz w:val="28"/>
                <w:szCs w:val="28"/>
              </w:rPr>
              <w:t>trống</w:t>
            </w:r>
            <w:r>
              <w:rPr>
                <w:rFonts w:ascii="Times New Roman" w:hAnsi="Times New Roman" w:cs="Times New Roman"/>
                <w:spacing w:val="40"/>
                <w:sz w:val="28"/>
                <w:szCs w:val="28"/>
              </w:rPr>
              <w:t xml:space="preserve"> </w:t>
            </w:r>
            <w:r>
              <w:rPr>
                <w:rFonts w:ascii="Times New Roman" w:hAnsi="Times New Roman" w:cs="Times New Roman"/>
                <w:sz w:val="28"/>
                <w:szCs w:val="28"/>
              </w:rPr>
              <w:t>và phải trùng nhau. Nếu hợp lệ: lưu vào cơ sở dữ liệu và đóng dialog. Nếu không hợp lệ: hiển thị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810" w:type="dxa"/>
          </w:tcPr>
          <w:p>
            <w:pPr>
              <w:pStyle w:val="54"/>
              <w:spacing w:line="232" w:lineRule="auto"/>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nút</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“Hủy”</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(BtnCancel) 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23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widowControl w:val="0"/>
        <w:spacing w:after="200" w:line="276" w:lineRule="auto"/>
        <w:jc w:val="left"/>
        <w:rPr>
          <w:rFonts w:ascii="Times New Roman" w:hAnsi="Times New Roman" w:cs="Times New Roman"/>
          <w:sz w:val="28"/>
          <w:szCs w:val="28"/>
          <w:lang w:val="en-US"/>
        </w:rPr>
      </w:pPr>
      <w:r>
        <w:rPr>
          <w:rFonts w:ascii="Times New Roman" w:hAnsi="Times New Roman" w:cs="Times New Roman"/>
          <w:sz w:val="28"/>
          <w:szCs w:val="28"/>
          <w:lang w:val="en-US"/>
        </w:rPr>
        <w:br w:type="page"/>
      </w:r>
    </w:p>
    <w:p>
      <w:pPr>
        <w:pStyle w:val="53"/>
        <w:widowControl w:val="0"/>
        <w:rPr>
          <w:rFonts w:ascii="Times New Roman" w:hAnsi="Times New Roman"/>
          <w:sz w:val="28"/>
          <w:szCs w:val="28"/>
        </w:rPr>
      </w:pPr>
      <w:r>
        <w:rPr>
          <w:rFonts w:ascii="Times New Roman" w:hAnsi="Times New Roman"/>
          <w:sz w:val="28"/>
          <w:szCs w:val="28"/>
        </w:rPr>
        <w:t xml:space="preserve">Màn hình Phân Quyền </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4286250" cy="4830445"/>
            <wp:effectExtent l="0" t="0" r="11430" b="635"/>
            <wp:docPr id="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2"/>
                    <pic:cNvPicPr>
                      <a:picLocks noChangeAspect="1"/>
                    </pic:cNvPicPr>
                  </pic:nvPicPr>
                  <pic:blipFill>
                    <a:blip r:embed="rId66"/>
                    <a:stretch>
                      <a:fillRect/>
                    </a:stretch>
                  </pic:blipFill>
                  <pic:spPr>
                    <a:xfrm>
                      <a:off x="0" y="0"/>
                      <a:ext cx="4286250" cy="4830445"/>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
        <w:gridCol w:w="2215"/>
        <w:gridCol w:w="2220"/>
        <w:gridCol w:w="46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8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1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2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65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2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tiêu</w:t>
            </w:r>
            <w:r>
              <w:rPr>
                <w:rFonts w:ascii="Times New Roman" w:hAnsi="Times New Roman" w:cs="Times New Roman"/>
                <w:spacing w:val="14"/>
                <w:sz w:val="28"/>
                <w:szCs w:val="28"/>
              </w:rPr>
              <w:t xml:space="preserve"> </w:t>
            </w:r>
            <w:r>
              <w:rPr>
                <w:rFonts w:ascii="Times New Roman" w:hAnsi="Times New Roman" w:cs="Times New Roman"/>
                <w:sz w:val="28"/>
                <w:szCs w:val="28"/>
              </w:rPr>
              <w:t>đề</w:t>
            </w:r>
            <w:r>
              <w:rPr>
                <w:rFonts w:ascii="Times New Roman" w:hAnsi="Times New Roman" w:cs="Times New Roman"/>
                <w:spacing w:val="15"/>
                <w:sz w:val="28"/>
                <w:szCs w:val="28"/>
              </w:rPr>
              <w:t xml:space="preserve"> </w:t>
            </w:r>
            <w:r>
              <w:rPr>
                <w:rFonts w:ascii="Times New Roman" w:hAnsi="Times New Roman" w:cs="Times New Roman"/>
                <w:sz w:val="28"/>
                <w:szCs w:val="28"/>
              </w:rPr>
              <w:t>“Phân</w:t>
            </w:r>
            <w:r>
              <w:rPr>
                <w:rFonts w:ascii="Times New Roman" w:hAnsi="Times New Roman" w:cs="Times New Roman"/>
                <w:spacing w:val="14"/>
                <w:sz w:val="28"/>
                <w:szCs w:val="28"/>
              </w:rPr>
              <w:t xml:space="preserve"> </w:t>
            </w:r>
            <w:r>
              <w:rPr>
                <w:rFonts w:ascii="Times New Roman" w:hAnsi="Times New Roman" w:cs="Times New Roman"/>
                <w:sz w:val="28"/>
                <w:szCs w:val="28"/>
              </w:rPr>
              <w:t>Quyền”</w:t>
            </w:r>
            <w:r>
              <w:rPr>
                <w:rFonts w:ascii="Times New Roman" w:hAnsi="Times New Roman" w:cs="Times New Roman"/>
                <w:spacing w:val="30"/>
                <w:sz w:val="28"/>
                <w:szCs w:val="28"/>
              </w:rPr>
              <w:t xml:space="preserve"> </w:t>
            </w:r>
            <w:r>
              <w:rPr>
                <w:rFonts w:ascii="Times New Roman" w:hAnsi="Times New Roman" w:cs="Times New Roman"/>
                <w:sz w:val="28"/>
                <w:szCs w:val="28"/>
              </w:rPr>
              <w:t>của</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4"/>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TxtNhanVienInfo</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6"/>
                <w:sz w:val="28"/>
                <w:szCs w:val="28"/>
              </w:rPr>
              <w:t xml:space="preserve"> </w:t>
            </w:r>
            <w:r>
              <w:rPr>
                <w:rFonts w:ascii="Times New Roman" w:hAnsi="Times New Roman" w:cs="Times New Roman"/>
                <w:sz w:val="28"/>
                <w:szCs w:val="28"/>
              </w:rPr>
              <w:t>thị</w:t>
            </w:r>
            <w:r>
              <w:rPr>
                <w:rFonts w:ascii="Times New Roman" w:hAnsi="Times New Roman" w:cs="Times New Roman"/>
                <w:spacing w:val="36"/>
                <w:sz w:val="28"/>
                <w:szCs w:val="28"/>
              </w:rPr>
              <w:t xml:space="preserve"> </w:t>
            </w:r>
            <w:r>
              <w:rPr>
                <w:rFonts w:ascii="Times New Roman" w:hAnsi="Times New Roman" w:cs="Times New Roman"/>
                <w:sz w:val="28"/>
                <w:szCs w:val="28"/>
              </w:rPr>
              <w:t>họ</w:t>
            </w:r>
            <w:r>
              <w:rPr>
                <w:rFonts w:ascii="Times New Roman" w:hAnsi="Times New Roman" w:cs="Times New Roman"/>
                <w:spacing w:val="37"/>
                <w:sz w:val="28"/>
                <w:szCs w:val="28"/>
              </w:rPr>
              <w:t xml:space="preserve"> </w:t>
            </w:r>
            <w:r>
              <w:rPr>
                <w:rFonts w:ascii="Times New Roman" w:hAnsi="Times New Roman" w:cs="Times New Roman"/>
                <w:sz w:val="28"/>
                <w:szCs w:val="28"/>
              </w:rPr>
              <w:t>tên</w:t>
            </w:r>
            <w:r>
              <w:rPr>
                <w:rFonts w:ascii="Times New Roman" w:hAnsi="Times New Roman" w:cs="Times New Roman"/>
                <w:spacing w:val="36"/>
                <w:sz w:val="28"/>
                <w:szCs w:val="28"/>
              </w:rPr>
              <w:t xml:space="preserve"> </w:t>
            </w:r>
            <w:r>
              <w:rPr>
                <w:rFonts w:ascii="Times New Roman" w:hAnsi="Times New Roman" w:cs="Times New Roman"/>
                <w:sz w:val="28"/>
                <w:szCs w:val="28"/>
              </w:rPr>
              <w:t>và</w:t>
            </w:r>
            <w:r>
              <w:rPr>
                <w:rFonts w:ascii="Times New Roman" w:hAnsi="Times New Roman" w:cs="Times New Roman"/>
                <w:spacing w:val="36"/>
                <w:sz w:val="28"/>
                <w:szCs w:val="28"/>
              </w:rPr>
              <w:t xml:space="preserve"> </w:t>
            </w:r>
            <w:r>
              <w:rPr>
                <w:rFonts w:ascii="Times New Roman" w:hAnsi="Times New Roman" w:cs="Times New Roman"/>
                <w:sz w:val="28"/>
                <w:szCs w:val="28"/>
              </w:rPr>
              <w:t>mã</w:t>
            </w:r>
            <w:r>
              <w:rPr>
                <w:rFonts w:ascii="Times New Roman" w:hAnsi="Times New Roman" w:cs="Times New Roman"/>
                <w:spacing w:val="36"/>
                <w:sz w:val="28"/>
                <w:szCs w:val="28"/>
              </w:rPr>
              <w:t xml:space="preserve"> </w:t>
            </w:r>
            <w:r>
              <w:rPr>
                <w:rFonts w:ascii="Times New Roman" w:hAnsi="Times New Roman" w:cs="Times New Roman"/>
                <w:sz w:val="28"/>
                <w:szCs w:val="28"/>
              </w:rPr>
              <w:t>nhân</w:t>
            </w:r>
            <w:r>
              <w:rPr>
                <w:rFonts w:ascii="Times New Roman" w:hAnsi="Times New Roman" w:cs="Times New Roman"/>
                <w:spacing w:val="37"/>
                <w:sz w:val="28"/>
                <w:szCs w:val="28"/>
              </w:rPr>
              <w:t xml:space="preserve"> </w:t>
            </w:r>
            <w:r>
              <w:rPr>
                <w:rFonts w:ascii="Times New Roman" w:hAnsi="Times New Roman" w:cs="Times New Roman"/>
                <w:sz w:val="28"/>
                <w:szCs w:val="28"/>
              </w:rPr>
              <w:t>viên</w:t>
            </w:r>
            <w:r>
              <w:rPr>
                <w:rFonts w:ascii="Times New Roman" w:hAnsi="Times New Roman" w:cs="Times New Roman"/>
                <w:spacing w:val="36"/>
                <w:sz w:val="28"/>
                <w:szCs w:val="28"/>
              </w:rPr>
              <w:t xml:space="preserve"> </w:t>
            </w:r>
            <w:r>
              <w:rPr>
                <w:rFonts w:ascii="Times New Roman" w:hAnsi="Times New Roman" w:cs="Times New Roman"/>
                <w:sz w:val="28"/>
                <w:szCs w:val="28"/>
              </w:rPr>
              <w:t>đang</w:t>
            </w:r>
            <w:r>
              <w:rPr>
                <w:rFonts w:ascii="Times New Roman" w:hAnsi="Times New Roman" w:cs="Times New Roman"/>
                <w:spacing w:val="36"/>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phân</w:t>
            </w:r>
            <w:r>
              <w:rPr>
                <w:rFonts w:ascii="Times New Roman" w:hAnsi="Times New Roman" w:cs="Times New Roman"/>
                <w:spacing w:val="13"/>
                <w:sz w:val="28"/>
                <w:szCs w:val="28"/>
              </w:rPr>
              <w:t xml:space="preserve"> </w:t>
            </w:r>
            <w:r>
              <w:rPr>
                <w:rFonts w:ascii="Times New Roman" w:hAnsi="Times New Roman" w:cs="Times New Roman"/>
                <w:sz w:val="28"/>
                <w:szCs w:val="28"/>
              </w:rPr>
              <w:t>quyền</w:t>
            </w:r>
            <w:r>
              <w:rPr>
                <w:rFonts w:ascii="Times New Roman" w:hAnsi="Times New Roman" w:cs="Times New Roman"/>
                <w:spacing w:val="14"/>
                <w:sz w:val="28"/>
                <w:szCs w:val="28"/>
              </w:rPr>
              <w:t xml:space="preserve"> </w:t>
            </w:r>
            <w:r>
              <w:rPr>
                <w:rFonts w:ascii="Times New Roman" w:hAnsi="Times New Roman" w:cs="Times New Roman"/>
                <w:sz w:val="28"/>
                <w:szCs w:val="28"/>
              </w:rPr>
              <w:t>(chỉ</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TxtVaiTroInfo</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3"/>
                <w:sz w:val="28"/>
                <w:szCs w:val="28"/>
              </w:rPr>
              <w:t xml:space="preserve"> </w:t>
            </w:r>
            <w:r>
              <w:rPr>
                <w:rFonts w:ascii="Times New Roman" w:hAnsi="Times New Roman" w:cs="Times New Roman"/>
                <w:sz w:val="28"/>
                <w:szCs w:val="28"/>
              </w:rPr>
              <w:t>thị</w:t>
            </w:r>
            <w:r>
              <w:rPr>
                <w:rFonts w:ascii="Times New Roman" w:hAnsi="Times New Roman" w:cs="Times New Roman"/>
                <w:spacing w:val="42"/>
                <w:sz w:val="28"/>
                <w:szCs w:val="28"/>
              </w:rPr>
              <w:t xml:space="preserve"> </w:t>
            </w:r>
            <w:r>
              <w:rPr>
                <w:rFonts w:ascii="Times New Roman" w:hAnsi="Times New Roman" w:cs="Times New Roman"/>
                <w:sz w:val="28"/>
                <w:szCs w:val="28"/>
              </w:rPr>
              <w:t>vai</w:t>
            </w:r>
            <w:r>
              <w:rPr>
                <w:rFonts w:ascii="Times New Roman" w:hAnsi="Times New Roman" w:cs="Times New Roman"/>
                <w:spacing w:val="43"/>
                <w:sz w:val="28"/>
                <w:szCs w:val="28"/>
              </w:rPr>
              <w:t xml:space="preserve"> </w:t>
            </w:r>
            <w:r>
              <w:rPr>
                <w:rFonts w:ascii="Times New Roman" w:hAnsi="Times New Roman" w:cs="Times New Roman"/>
                <w:sz w:val="28"/>
                <w:szCs w:val="28"/>
              </w:rPr>
              <w:t>trò</w:t>
            </w:r>
            <w:r>
              <w:rPr>
                <w:rFonts w:ascii="Times New Roman" w:hAnsi="Times New Roman" w:cs="Times New Roman"/>
                <w:spacing w:val="42"/>
                <w:sz w:val="28"/>
                <w:szCs w:val="28"/>
              </w:rPr>
              <w:t xml:space="preserve"> </w:t>
            </w:r>
            <w:r>
              <w:rPr>
                <w:rFonts w:ascii="Times New Roman" w:hAnsi="Times New Roman" w:cs="Times New Roman"/>
                <w:sz w:val="28"/>
                <w:szCs w:val="28"/>
              </w:rPr>
              <w:t>hiện</w:t>
            </w:r>
            <w:r>
              <w:rPr>
                <w:rFonts w:ascii="Times New Roman" w:hAnsi="Times New Roman" w:cs="Times New Roman"/>
                <w:spacing w:val="44"/>
                <w:sz w:val="28"/>
                <w:szCs w:val="28"/>
              </w:rPr>
              <w:t xml:space="preserve"> </w:t>
            </w:r>
            <w:r>
              <w:rPr>
                <w:rFonts w:ascii="Times New Roman" w:hAnsi="Times New Roman" w:cs="Times New Roman"/>
                <w:sz w:val="28"/>
                <w:szCs w:val="28"/>
              </w:rPr>
              <w:t>tại</w:t>
            </w:r>
            <w:r>
              <w:rPr>
                <w:rFonts w:ascii="Times New Roman" w:hAnsi="Times New Roman" w:cs="Times New Roman"/>
                <w:spacing w:val="43"/>
                <w:sz w:val="28"/>
                <w:szCs w:val="28"/>
              </w:rPr>
              <w:t xml:space="preserve"> </w:t>
            </w:r>
            <w:r>
              <w:rPr>
                <w:rFonts w:ascii="Times New Roman" w:hAnsi="Times New Roman" w:cs="Times New Roman"/>
                <w:sz w:val="28"/>
                <w:szCs w:val="28"/>
              </w:rPr>
              <w:t>của</w:t>
            </w:r>
            <w:r>
              <w:rPr>
                <w:rFonts w:ascii="Times New Roman" w:hAnsi="Times New Roman" w:cs="Times New Roman"/>
                <w:spacing w:val="42"/>
                <w:sz w:val="28"/>
                <w:szCs w:val="28"/>
              </w:rPr>
              <w:t xml:space="preserve"> </w:t>
            </w:r>
            <w:r>
              <w:rPr>
                <w:rFonts w:ascii="Times New Roman" w:hAnsi="Times New Roman" w:cs="Times New Roman"/>
                <w:sz w:val="28"/>
                <w:szCs w:val="28"/>
              </w:rPr>
              <w:t>nhân</w:t>
            </w:r>
            <w:r>
              <w:rPr>
                <w:rFonts w:ascii="Times New Roman" w:hAnsi="Times New Roman" w:cs="Times New Roman"/>
                <w:spacing w:val="43"/>
                <w:sz w:val="28"/>
                <w:szCs w:val="28"/>
              </w:rPr>
              <w:t xml:space="preserve"> </w:t>
            </w:r>
            <w:r>
              <w:rPr>
                <w:rFonts w:ascii="Times New Roman" w:hAnsi="Times New Roman" w:cs="Times New Roman"/>
                <w:sz w:val="28"/>
                <w:szCs w:val="28"/>
              </w:rPr>
              <w:t>viên</w:t>
            </w:r>
            <w:r>
              <w:rPr>
                <w:rFonts w:ascii="Times New Roman" w:hAnsi="Times New Roman" w:cs="Times New Roman"/>
                <w:spacing w:val="43"/>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15" w:type="dxa"/>
          </w:tcPr>
          <w:p>
            <w:pPr>
              <w:pStyle w:val="54"/>
              <w:rPr>
                <w:rFonts w:ascii="Times New Roman" w:hAnsi="Times New Roman" w:cs="Times New Roman"/>
                <w:sz w:val="28"/>
                <w:szCs w:val="28"/>
              </w:rPr>
            </w:pPr>
            <w:r>
              <w:rPr>
                <w:rFonts w:ascii="Times New Roman" w:hAnsi="Times New Roman" w:cs="Times New Roman"/>
                <w:spacing w:val="-2"/>
                <w:sz w:val="28"/>
                <w:szCs w:val="28"/>
              </w:rPr>
              <w:t>IcQuyens</w:t>
            </w:r>
          </w:p>
        </w:tc>
        <w:tc>
          <w:tcPr>
            <w:tcW w:w="2220"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Danh</w:t>
            </w:r>
            <w:r>
              <w:rPr>
                <w:rFonts w:ascii="Times New Roman" w:hAnsi="Times New Roman" w:cs="Times New Roman"/>
                <w:spacing w:val="4"/>
                <w:sz w:val="28"/>
                <w:szCs w:val="28"/>
              </w:rPr>
              <w:t xml:space="preserve"> </w:t>
            </w:r>
            <w:r>
              <w:rPr>
                <w:rFonts w:ascii="Times New Roman" w:hAnsi="Times New Roman" w:cs="Times New Roman"/>
                <w:sz w:val="28"/>
                <w:szCs w:val="28"/>
              </w:rPr>
              <w:t>sách</w:t>
            </w:r>
            <w:r>
              <w:rPr>
                <w:rFonts w:ascii="Times New Roman" w:hAnsi="Times New Roman" w:cs="Times New Roman"/>
                <w:spacing w:val="5"/>
                <w:sz w:val="28"/>
                <w:szCs w:val="28"/>
              </w:rPr>
              <w:t xml:space="preserve"> </w:t>
            </w:r>
            <w:r>
              <w:rPr>
                <w:rFonts w:ascii="Times New Roman" w:hAnsi="Times New Roman" w:cs="Times New Roman"/>
                <w:sz w:val="28"/>
                <w:szCs w:val="28"/>
              </w:rPr>
              <w:t>các</w:t>
            </w:r>
            <w:r>
              <w:rPr>
                <w:rFonts w:ascii="Times New Roman" w:hAnsi="Times New Roman" w:cs="Times New Roman"/>
                <w:spacing w:val="5"/>
                <w:sz w:val="28"/>
                <w:szCs w:val="28"/>
              </w:rPr>
              <w:t xml:space="preserve"> </w:t>
            </w:r>
            <w:r>
              <w:rPr>
                <w:rFonts w:ascii="Times New Roman" w:hAnsi="Times New Roman" w:cs="Times New Roman"/>
                <w:sz w:val="28"/>
                <w:szCs w:val="28"/>
              </w:rPr>
              <w:t>quyền</w:t>
            </w:r>
            <w:r>
              <w:rPr>
                <w:rFonts w:ascii="Times New Roman" w:hAnsi="Times New Roman" w:cs="Times New Roman"/>
                <w:spacing w:val="4"/>
                <w:sz w:val="28"/>
                <w:szCs w:val="28"/>
              </w:rPr>
              <w:t xml:space="preserve"> </w:t>
            </w:r>
            <w:r>
              <w:rPr>
                <w:rFonts w:ascii="Times New Roman" w:hAnsi="Times New Roman" w:cs="Times New Roman"/>
                <w:sz w:val="28"/>
                <w:szCs w:val="28"/>
              </w:rPr>
              <w:t>trong</w:t>
            </w:r>
            <w:r>
              <w:rPr>
                <w:rFonts w:ascii="Times New Roman" w:hAnsi="Times New Roman" w:cs="Times New Roman"/>
                <w:spacing w:val="5"/>
                <w:sz w:val="28"/>
                <w:szCs w:val="28"/>
              </w:rPr>
              <w:t xml:space="preserve"> </w:t>
            </w:r>
            <w:r>
              <w:rPr>
                <w:rFonts w:ascii="Times New Roman" w:hAnsi="Times New Roman" w:cs="Times New Roman"/>
                <w:sz w:val="28"/>
                <w:szCs w:val="28"/>
              </w:rPr>
              <w:t>hệ</w:t>
            </w:r>
            <w:r>
              <w:rPr>
                <w:rFonts w:ascii="Times New Roman" w:hAnsi="Times New Roman" w:cs="Times New Roman"/>
                <w:spacing w:val="5"/>
                <w:sz w:val="28"/>
                <w:szCs w:val="28"/>
              </w:rPr>
              <w:t xml:space="preserve"> </w:t>
            </w:r>
            <w:r>
              <w:rPr>
                <w:rFonts w:ascii="Times New Roman" w:hAnsi="Times New Roman" w:cs="Times New Roman"/>
                <w:sz w:val="28"/>
                <w:szCs w:val="28"/>
              </w:rPr>
              <w:t>thống;</w:t>
            </w:r>
            <w:r>
              <w:rPr>
                <w:rFonts w:ascii="Times New Roman" w:hAnsi="Times New Roman" w:cs="Times New Roman"/>
                <w:spacing w:val="5"/>
                <w:sz w:val="28"/>
                <w:szCs w:val="28"/>
              </w:rPr>
              <w:t xml:space="preserve"> </w:t>
            </w:r>
            <w:r>
              <w:rPr>
                <w:rFonts w:ascii="Times New Roman" w:hAnsi="Times New Roman" w:cs="Times New Roman"/>
                <w:sz w:val="28"/>
                <w:szCs w:val="28"/>
              </w:rPr>
              <w:t>mỗi</w:t>
            </w:r>
            <w:r>
              <w:rPr>
                <w:rFonts w:ascii="Times New Roman" w:hAnsi="Times New Roman" w:cs="Times New Roman"/>
                <w:spacing w:val="4"/>
                <w:sz w:val="28"/>
                <w:szCs w:val="28"/>
              </w:rPr>
              <w:t xml:space="preserve"> </w:t>
            </w:r>
            <w:r>
              <w:rPr>
                <w:rFonts w:ascii="Times New Roman" w:hAnsi="Times New Roman" w:cs="Times New Roman"/>
                <w:spacing w:val="-5"/>
                <w:sz w:val="28"/>
                <w:szCs w:val="28"/>
              </w:rPr>
              <w:t>mục</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có</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CheckBox</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(DuocCap)</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để</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tích/bỏ</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9"/>
                <w:w w:val="105"/>
                <w:sz w:val="28"/>
                <w:szCs w:val="28"/>
              </w:rPr>
              <w:t xml:space="preserve"> </w:t>
            </w:r>
            <w:r>
              <w:rPr>
                <w:rFonts w:ascii="Times New Roman" w:hAnsi="Times New Roman" w:cs="Times New Roman"/>
                <w:w w:val="105"/>
                <w:sz w:val="28"/>
                <w:szCs w:val="28"/>
              </w:rPr>
              <w:t>tên quyền và mô tả chức năng tương 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BtnMacDinh</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55" w:type="dxa"/>
          </w:tcPr>
          <w:p>
            <w:pPr>
              <w:pStyle w:val="54"/>
              <w:rPr>
                <w:rFonts w:ascii="Times New Roman" w:hAnsi="Times New Roman" w:cs="Times New Roman"/>
                <w:sz w:val="28"/>
                <w:szCs w:val="28"/>
              </w:rPr>
            </w:pPr>
            <w:r>
              <w:rPr>
                <w:rFonts w:ascii="Times New Roman" w:hAnsi="Times New Roman" w:cs="Times New Roman"/>
                <w:w w:val="105"/>
                <w:sz w:val="28"/>
                <w:szCs w:val="28"/>
              </w:rPr>
              <w:t>Đặt</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lại</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tất</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cả</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CheckBox</w:t>
            </w:r>
            <w:r>
              <w:rPr>
                <w:rFonts w:ascii="Times New Roman" w:hAnsi="Times New Roman" w:cs="Times New Roman"/>
                <w:spacing w:val="25"/>
                <w:w w:val="105"/>
                <w:sz w:val="28"/>
                <w:szCs w:val="28"/>
              </w:rPr>
              <w:t xml:space="preserve"> </w:t>
            </w:r>
            <w:r>
              <w:rPr>
                <w:rFonts w:ascii="Times New Roman" w:hAnsi="Times New Roman" w:cs="Times New Roman"/>
                <w:w w:val="105"/>
                <w:sz w:val="28"/>
                <w:szCs w:val="28"/>
              </w:rPr>
              <w:t>về</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quyền</w:t>
            </w:r>
            <w:r>
              <w:rPr>
                <w:rFonts w:ascii="Times New Roman" w:hAnsi="Times New Roman" w:cs="Times New Roman"/>
                <w:spacing w:val="24"/>
                <w:w w:val="105"/>
                <w:sz w:val="28"/>
                <w:szCs w:val="28"/>
              </w:rPr>
              <w:t xml:space="preserve"> </w:t>
            </w:r>
            <w:r>
              <w:rPr>
                <w:rFonts w:ascii="Times New Roman" w:hAnsi="Times New Roman" w:cs="Times New Roman"/>
                <w:w w:val="105"/>
                <w:sz w:val="28"/>
                <w:szCs w:val="28"/>
              </w:rPr>
              <w:t>mặc</w:t>
            </w:r>
            <w:r>
              <w:rPr>
                <w:rFonts w:ascii="Times New Roman" w:hAnsi="Times New Roman" w:cs="Times New Roman"/>
                <w:spacing w:val="24"/>
                <w:w w:val="105"/>
                <w:sz w:val="28"/>
                <w:szCs w:val="28"/>
              </w:rPr>
              <w:t xml:space="preserve"> </w:t>
            </w:r>
            <w:r>
              <w:rPr>
                <w:rFonts w:ascii="Times New Roman" w:hAnsi="Times New Roman" w:cs="Times New Roman"/>
                <w:spacing w:val="-4"/>
                <w:w w:val="105"/>
                <w:sz w:val="28"/>
                <w:szCs w:val="28"/>
              </w:rPr>
              <w:t>định</w:t>
            </w:r>
            <w:r>
              <w:rPr>
                <w:rFonts w:ascii="Times New Roman" w:hAnsi="Times New Roman" w:cs="Times New Roman"/>
                <w:spacing w:val="-4"/>
                <w:w w:val="105"/>
                <w:sz w:val="28"/>
                <w:szCs w:val="28"/>
                <w:lang w:val="en-US"/>
              </w:rPr>
              <w:t xml:space="preserve"> </w:t>
            </w:r>
            <w:r>
              <w:rPr>
                <w:rFonts w:ascii="Times New Roman" w:hAnsi="Times New Roman" w:cs="Times New Roman"/>
                <w:sz w:val="28"/>
                <w:szCs w:val="28"/>
              </w:rPr>
              <w:t>theo</w:t>
            </w:r>
            <w:r>
              <w:rPr>
                <w:rFonts w:ascii="Times New Roman" w:hAnsi="Times New Roman" w:cs="Times New Roman"/>
                <w:spacing w:val="40"/>
                <w:sz w:val="28"/>
                <w:szCs w:val="28"/>
              </w:rPr>
              <w:t xml:space="preserve"> </w:t>
            </w:r>
            <w:r>
              <w:rPr>
                <w:rFonts w:ascii="Times New Roman" w:hAnsi="Times New Roman" w:cs="Times New Roman"/>
                <w:sz w:val="28"/>
                <w:szCs w:val="28"/>
              </w:rPr>
              <w:t>vai</w:t>
            </w:r>
            <w:r>
              <w:rPr>
                <w:rFonts w:ascii="Times New Roman" w:hAnsi="Times New Roman" w:cs="Times New Roman"/>
                <w:spacing w:val="40"/>
                <w:sz w:val="28"/>
                <w:szCs w:val="28"/>
              </w:rPr>
              <w:t xml:space="preserve"> </w:t>
            </w:r>
            <w:r>
              <w:rPr>
                <w:rFonts w:ascii="Times New Roman" w:hAnsi="Times New Roman" w:cs="Times New Roman"/>
                <w:sz w:val="28"/>
                <w:szCs w:val="28"/>
              </w:rPr>
              <w:t>trò</w:t>
            </w:r>
            <w:r>
              <w:rPr>
                <w:rFonts w:ascii="Times New Roman" w:hAnsi="Times New Roman" w:cs="Times New Roman"/>
                <w:spacing w:val="40"/>
                <w:sz w:val="28"/>
                <w:szCs w:val="28"/>
              </w:rPr>
              <w:t xml:space="preserve"> </w:t>
            </w:r>
            <w:r>
              <w:rPr>
                <w:rFonts w:ascii="Times New Roman" w:hAnsi="Times New Roman" w:cs="Times New Roman"/>
                <w:sz w:val="28"/>
                <w:szCs w:val="28"/>
              </w:rPr>
              <w:t>của</w:t>
            </w:r>
            <w:r>
              <w:rPr>
                <w:rFonts w:ascii="Times New Roman" w:hAnsi="Times New Roman" w:cs="Times New Roman"/>
                <w:spacing w:val="40"/>
                <w:sz w:val="28"/>
                <w:szCs w:val="28"/>
              </w:rPr>
              <w:t xml:space="preserve"> </w:t>
            </w:r>
            <w:r>
              <w:rPr>
                <w:rFonts w:ascii="Times New Roman" w:hAnsi="Times New Roman" w:cs="Times New Roman"/>
                <w:sz w:val="28"/>
                <w:szCs w:val="28"/>
              </w:rPr>
              <w:t>nhân</w:t>
            </w:r>
            <w:r>
              <w:rPr>
                <w:rFonts w:ascii="Times New Roman" w:hAnsi="Times New Roman" w:cs="Times New Roman"/>
                <w:spacing w:val="40"/>
                <w:sz w:val="28"/>
                <w:szCs w:val="28"/>
              </w:rPr>
              <w:t xml:space="preserve"> </w:t>
            </w:r>
            <w:r>
              <w:rPr>
                <w:rFonts w:ascii="Times New Roman" w:hAnsi="Times New Roman" w:cs="Times New Roman"/>
                <w:sz w:val="28"/>
                <w:szCs w:val="28"/>
              </w:rPr>
              <w:t>viên</w:t>
            </w:r>
            <w:r>
              <w:rPr>
                <w:rFonts w:ascii="Times New Roman" w:hAnsi="Times New Roman" w:cs="Times New Roman"/>
                <w:spacing w:val="40"/>
                <w:sz w:val="28"/>
                <w:szCs w:val="28"/>
              </w:rPr>
              <w:t xml:space="preserve"> </w:t>
            </w:r>
            <w:r>
              <w:rPr>
                <w:rFonts w:ascii="Times New Roman" w:hAnsi="Times New Roman" w:cs="Times New Roman"/>
                <w:sz w:val="28"/>
                <w:szCs w:val="28"/>
              </w:rPr>
              <w:t>(nhãn:</w:t>
            </w:r>
            <w:r>
              <w:rPr>
                <w:rFonts w:ascii="Times New Roman" w:hAnsi="Times New Roman" w:cs="Times New Roman"/>
                <w:spacing w:val="40"/>
                <w:sz w:val="28"/>
                <w:szCs w:val="28"/>
              </w:rPr>
              <w:t xml:space="preserve"> </w:t>
            </w:r>
            <w:r>
              <w:rPr>
                <w:rFonts w:ascii="Times New Roman" w:hAnsi="Times New Roman" w:cs="Times New Roman"/>
                <w:sz w:val="28"/>
                <w:szCs w:val="28"/>
              </w:rPr>
              <w:t>“Đặt</w:t>
            </w:r>
            <w:r>
              <w:rPr>
                <w:rFonts w:ascii="Times New Roman" w:hAnsi="Times New Roman" w:cs="Times New Roman"/>
                <w:spacing w:val="40"/>
                <w:sz w:val="28"/>
                <w:szCs w:val="28"/>
              </w:rPr>
              <w:t xml:space="preserve"> </w:t>
            </w:r>
            <w:r>
              <w:rPr>
                <w:rFonts w:ascii="Times New Roman" w:hAnsi="Times New Roman" w:cs="Times New Roman"/>
                <w:sz w:val="28"/>
                <w:szCs w:val="28"/>
              </w:rPr>
              <w:t>lại quyền mặc định theo vai trò”).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15"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20"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
                <w:sz w:val="28"/>
                <w:szCs w:val="28"/>
              </w:rPr>
              <w:t xml:space="preserve"> </w:t>
            </w:r>
            <w:r>
              <w:rPr>
                <w:rFonts w:ascii="Times New Roman" w:hAnsi="Times New Roman" w:cs="Times New Roman"/>
                <w:sz w:val="28"/>
                <w:szCs w:val="28"/>
              </w:rPr>
              <w:t>thị</w:t>
            </w:r>
            <w:r>
              <w:rPr>
                <w:rFonts w:ascii="Times New Roman" w:hAnsi="Times New Roman" w:cs="Times New Roman"/>
                <w:spacing w:val="2"/>
                <w:sz w:val="28"/>
                <w:szCs w:val="28"/>
              </w:rPr>
              <w:t xml:space="preserve"> </w:t>
            </w:r>
            <w:r>
              <w:rPr>
                <w:rFonts w:ascii="Times New Roman" w:hAnsi="Times New Roman" w:cs="Times New Roman"/>
                <w:sz w:val="28"/>
                <w:szCs w:val="28"/>
              </w:rPr>
              <w:t>thông</w:t>
            </w:r>
            <w:r>
              <w:rPr>
                <w:rFonts w:ascii="Times New Roman" w:hAnsi="Times New Roman" w:cs="Times New Roman"/>
                <w:spacing w:val="1"/>
                <w:sz w:val="28"/>
                <w:szCs w:val="28"/>
              </w:rPr>
              <w:t xml:space="preserve"> </w:t>
            </w:r>
            <w:r>
              <w:rPr>
                <w:rFonts w:ascii="Times New Roman" w:hAnsi="Times New Roman" w:cs="Times New Roman"/>
                <w:sz w:val="28"/>
                <w:szCs w:val="28"/>
              </w:rPr>
              <w:t>báo</w:t>
            </w:r>
            <w:r>
              <w:rPr>
                <w:rFonts w:ascii="Times New Roman" w:hAnsi="Times New Roman" w:cs="Times New Roman"/>
                <w:spacing w:val="2"/>
                <w:sz w:val="28"/>
                <w:szCs w:val="28"/>
              </w:rPr>
              <w:t xml:space="preserve"> </w:t>
            </w:r>
            <w:r>
              <w:rPr>
                <w:rFonts w:ascii="Times New Roman" w:hAnsi="Times New Roman" w:cs="Times New Roman"/>
                <w:sz w:val="28"/>
                <w:szCs w:val="28"/>
              </w:rPr>
              <w:t>lỗi</w:t>
            </w:r>
            <w:r>
              <w:rPr>
                <w:rFonts w:ascii="Times New Roman" w:hAnsi="Times New Roman" w:cs="Times New Roman"/>
                <w:spacing w:val="1"/>
                <w:sz w:val="28"/>
                <w:szCs w:val="28"/>
              </w:rPr>
              <w:t xml:space="preserve"> </w:t>
            </w:r>
            <w:r>
              <w:rPr>
                <w:rFonts w:ascii="Times New Roman" w:hAnsi="Times New Roman" w:cs="Times New Roman"/>
                <w:sz w:val="28"/>
                <w:szCs w:val="28"/>
              </w:rPr>
              <w:t>khi</w:t>
            </w:r>
            <w:r>
              <w:rPr>
                <w:rFonts w:ascii="Times New Roman" w:hAnsi="Times New Roman" w:cs="Times New Roman"/>
                <w:spacing w:val="2"/>
                <w:sz w:val="28"/>
                <w:szCs w:val="28"/>
              </w:rPr>
              <w:t xml:space="preserve"> </w:t>
            </w:r>
            <w:r>
              <w:rPr>
                <w:rFonts w:ascii="Times New Roman" w:hAnsi="Times New Roman" w:cs="Times New Roman"/>
                <w:sz w:val="28"/>
                <w:szCs w:val="28"/>
              </w:rPr>
              <w:t>lưu</w:t>
            </w:r>
            <w:r>
              <w:rPr>
                <w:rFonts w:ascii="Times New Roman" w:hAnsi="Times New Roman" w:cs="Times New Roman"/>
                <w:spacing w:val="1"/>
                <w:sz w:val="28"/>
                <w:szCs w:val="28"/>
              </w:rPr>
              <w:t xml:space="preserve"> </w:t>
            </w:r>
            <w:r>
              <w:rPr>
                <w:rFonts w:ascii="Times New Roman" w:hAnsi="Times New Roman" w:cs="Times New Roman"/>
                <w:sz w:val="28"/>
                <w:szCs w:val="28"/>
              </w:rPr>
              <w:t>quyền.</w:t>
            </w:r>
            <w:r>
              <w:rPr>
                <w:rFonts w:ascii="Times New Roman" w:hAnsi="Times New Roman" w:cs="Times New Roman"/>
                <w:spacing w:val="2"/>
                <w:sz w:val="28"/>
                <w:szCs w:val="28"/>
              </w:rPr>
              <w:t xml:space="preserve"> </w:t>
            </w:r>
            <w:r>
              <w:rPr>
                <w:rFonts w:ascii="Times New Roman" w:hAnsi="Times New Roman" w:cs="Times New Roman"/>
                <w:sz w:val="28"/>
                <w:szCs w:val="28"/>
              </w:rPr>
              <w:t>Mặc</w:t>
            </w:r>
            <w:r>
              <w:rPr>
                <w:rFonts w:ascii="Times New Roman" w:hAnsi="Times New Roman" w:cs="Times New Roman"/>
                <w:spacing w:val="1"/>
                <w:sz w:val="28"/>
                <w:szCs w:val="28"/>
              </w:rPr>
              <w:t xml:space="preserve"> </w:t>
            </w:r>
            <w:r>
              <w:rPr>
                <w:rFonts w:ascii="Times New Roman" w:hAnsi="Times New Roman" w:cs="Times New Roman"/>
                <w:spacing w:val="-4"/>
                <w:sz w:val="28"/>
                <w:szCs w:val="28"/>
              </w:rPr>
              <w:t>định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bị</w:t>
            </w:r>
            <w:r>
              <w:rPr>
                <w:rFonts w:ascii="Times New Roman" w:hAnsi="Times New Roman" w:cs="Times New Roman"/>
                <w:spacing w:val="19"/>
                <w:sz w:val="28"/>
                <w:szCs w:val="28"/>
              </w:rPr>
              <w:t xml:space="preserve"> </w:t>
            </w:r>
            <w:r>
              <w:rPr>
                <w:rFonts w:ascii="Times New Roman" w:hAnsi="Times New Roman" w:cs="Times New Roman"/>
                <w:sz w:val="28"/>
                <w:szCs w:val="28"/>
              </w:rPr>
              <w:t>ẩn</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20"/>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9"/>
                <w:sz w:val="28"/>
                <w:szCs w:val="28"/>
              </w:rPr>
              <w:t xml:space="preserve"> </w:t>
            </w:r>
            <w:r>
              <w:rPr>
                <w:rFonts w:ascii="Times New Roman" w:hAnsi="Times New Roman" w:cs="Times New Roman"/>
                <w:sz w:val="28"/>
                <w:szCs w:val="28"/>
              </w:rPr>
              <w:t>dialog</w:t>
            </w:r>
            <w:r>
              <w:rPr>
                <w:rFonts w:ascii="Times New Roman" w:hAnsi="Times New Roman" w:cs="Times New Roman"/>
                <w:spacing w:val="70"/>
                <w:sz w:val="28"/>
                <w:szCs w:val="28"/>
              </w:rPr>
              <w:t xml:space="preserve"> </w:t>
            </w:r>
            <w:r>
              <w:rPr>
                <w:rFonts w:ascii="Times New Roman" w:hAnsi="Times New Roman" w:cs="Times New Roman"/>
                <w:sz w:val="28"/>
                <w:szCs w:val="28"/>
              </w:rPr>
              <w:t>mà</w:t>
            </w:r>
            <w:r>
              <w:rPr>
                <w:rFonts w:ascii="Times New Roman" w:hAnsi="Times New Roman" w:cs="Times New Roman"/>
                <w:spacing w:val="68"/>
                <w:sz w:val="28"/>
                <w:szCs w:val="28"/>
              </w:rPr>
              <w:t xml:space="preserve"> </w:t>
            </w:r>
            <w:r>
              <w:rPr>
                <w:rFonts w:ascii="Times New Roman" w:hAnsi="Times New Roman" w:cs="Times New Roman"/>
                <w:sz w:val="28"/>
                <w:szCs w:val="28"/>
              </w:rPr>
              <w:t>không</w:t>
            </w:r>
            <w:r>
              <w:rPr>
                <w:rFonts w:ascii="Times New Roman" w:hAnsi="Times New Roman" w:cs="Times New Roman"/>
                <w:spacing w:val="70"/>
                <w:sz w:val="28"/>
                <w:szCs w:val="28"/>
              </w:rPr>
              <w:t xml:space="preserve"> </w:t>
            </w:r>
            <w:r>
              <w:rPr>
                <w:rFonts w:ascii="Times New Roman" w:hAnsi="Times New Roman" w:cs="Times New Roman"/>
                <w:sz w:val="28"/>
                <w:szCs w:val="28"/>
              </w:rPr>
              <w:t>lưu</w:t>
            </w:r>
            <w:r>
              <w:rPr>
                <w:rFonts w:ascii="Times New Roman" w:hAnsi="Times New Roman" w:cs="Times New Roman"/>
                <w:spacing w:val="70"/>
                <w:sz w:val="28"/>
                <w:szCs w:val="28"/>
              </w:rPr>
              <w:t xml:space="preserve"> </w:t>
            </w:r>
            <w:r>
              <w:rPr>
                <w:rFonts w:ascii="Times New Roman" w:hAnsi="Times New Roman" w:cs="Times New Roman"/>
                <w:sz w:val="28"/>
                <w:szCs w:val="28"/>
              </w:rPr>
              <w:t>thay</w:t>
            </w:r>
            <w:r>
              <w:rPr>
                <w:rFonts w:ascii="Times New Roman" w:hAnsi="Times New Roman" w:cs="Times New Roman"/>
                <w:spacing w:val="68"/>
                <w:sz w:val="28"/>
                <w:szCs w:val="28"/>
              </w:rPr>
              <w:t xml:space="preserve"> </w:t>
            </w:r>
            <w:r>
              <w:rPr>
                <w:rFonts w:ascii="Times New Roman" w:hAnsi="Times New Roman" w:cs="Times New Roman"/>
                <w:sz w:val="28"/>
                <w:szCs w:val="28"/>
              </w:rPr>
              <w:t>đổi</w:t>
            </w:r>
            <w:r>
              <w:rPr>
                <w:rFonts w:ascii="Times New Roman" w:hAnsi="Times New Roman" w:cs="Times New Roman"/>
                <w:spacing w:val="69"/>
                <w:sz w:val="28"/>
                <w:szCs w:val="28"/>
              </w:rPr>
              <w:t xml:space="preserve"> </w:t>
            </w:r>
            <w:r>
              <w:rPr>
                <w:rFonts w:ascii="Times New Roman" w:hAnsi="Times New Roman" w:cs="Times New Roman"/>
                <w:spacing w:val="-4"/>
                <w:sz w:val="28"/>
                <w:szCs w:val="28"/>
              </w:rPr>
              <w:t>phân</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quyền.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8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1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55"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33"/>
                <w:sz w:val="28"/>
                <w:szCs w:val="28"/>
              </w:rPr>
              <w:t xml:space="preserve"> </w:t>
            </w:r>
            <w:r>
              <w:rPr>
                <w:rFonts w:ascii="Times New Roman" w:hAnsi="Times New Roman" w:cs="Times New Roman"/>
                <w:sz w:val="28"/>
                <w:szCs w:val="28"/>
              </w:rPr>
              <w:t>nhận</w:t>
            </w:r>
            <w:r>
              <w:rPr>
                <w:rFonts w:ascii="Times New Roman" w:hAnsi="Times New Roman" w:cs="Times New Roman"/>
                <w:spacing w:val="33"/>
                <w:sz w:val="28"/>
                <w:szCs w:val="28"/>
              </w:rPr>
              <w:t xml:space="preserve"> </w:t>
            </w:r>
            <w:r>
              <w:rPr>
                <w:rFonts w:ascii="Times New Roman" w:hAnsi="Times New Roman" w:cs="Times New Roman"/>
                <w:sz w:val="28"/>
                <w:szCs w:val="28"/>
              </w:rPr>
              <w:t>và</w:t>
            </w:r>
            <w:r>
              <w:rPr>
                <w:rFonts w:ascii="Times New Roman" w:hAnsi="Times New Roman" w:cs="Times New Roman"/>
                <w:spacing w:val="33"/>
                <w:sz w:val="28"/>
                <w:szCs w:val="28"/>
              </w:rPr>
              <w:t xml:space="preserve"> </w:t>
            </w:r>
            <w:r>
              <w:rPr>
                <w:rFonts w:ascii="Times New Roman" w:hAnsi="Times New Roman" w:cs="Times New Roman"/>
                <w:sz w:val="28"/>
                <w:szCs w:val="28"/>
              </w:rPr>
              <w:t>lưu</w:t>
            </w:r>
            <w:r>
              <w:rPr>
                <w:rFonts w:ascii="Times New Roman" w:hAnsi="Times New Roman" w:cs="Times New Roman"/>
                <w:spacing w:val="34"/>
                <w:sz w:val="28"/>
                <w:szCs w:val="28"/>
              </w:rPr>
              <w:t xml:space="preserve"> </w:t>
            </w:r>
            <w:r>
              <w:rPr>
                <w:rFonts w:ascii="Times New Roman" w:hAnsi="Times New Roman" w:cs="Times New Roman"/>
                <w:sz w:val="28"/>
                <w:szCs w:val="28"/>
              </w:rPr>
              <w:t>danh</w:t>
            </w:r>
            <w:r>
              <w:rPr>
                <w:rFonts w:ascii="Times New Roman" w:hAnsi="Times New Roman" w:cs="Times New Roman"/>
                <w:spacing w:val="33"/>
                <w:sz w:val="28"/>
                <w:szCs w:val="28"/>
              </w:rPr>
              <w:t xml:space="preserve"> </w:t>
            </w:r>
            <w:r>
              <w:rPr>
                <w:rFonts w:ascii="Times New Roman" w:hAnsi="Times New Roman" w:cs="Times New Roman"/>
                <w:sz w:val="28"/>
                <w:szCs w:val="28"/>
              </w:rPr>
              <w:t>sách</w:t>
            </w:r>
            <w:r>
              <w:rPr>
                <w:rFonts w:ascii="Times New Roman" w:hAnsi="Times New Roman" w:cs="Times New Roman"/>
                <w:spacing w:val="33"/>
                <w:sz w:val="28"/>
                <w:szCs w:val="28"/>
              </w:rPr>
              <w:t xml:space="preserve"> </w:t>
            </w:r>
            <w:r>
              <w:rPr>
                <w:rFonts w:ascii="Times New Roman" w:hAnsi="Times New Roman" w:cs="Times New Roman"/>
                <w:sz w:val="28"/>
                <w:szCs w:val="28"/>
              </w:rPr>
              <w:t>quyền</w:t>
            </w:r>
            <w:r>
              <w:rPr>
                <w:rFonts w:ascii="Times New Roman" w:hAnsi="Times New Roman" w:cs="Times New Roman"/>
                <w:spacing w:val="34"/>
                <w:sz w:val="28"/>
                <w:szCs w:val="28"/>
              </w:rPr>
              <w:t xml:space="preserve"> </w:t>
            </w:r>
            <w:r>
              <w:rPr>
                <w:rFonts w:ascii="Times New Roman" w:hAnsi="Times New Roman" w:cs="Times New Roman"/>
                <w:sz w:val="28"/>
                <w:szCs w:val="28"/>
              </w:rPr>
              <w:t>vào</w:t>
            </w:r>
            <w:r>
              <w:rPr>
                <w:rFonts w:ascii="Times New Roman" w:hAnsi="Times New Roman" w:cs="Times New Roman"/>
                <w:spacing w:val="33"/>
                <w:sz w:val="28"/>
                <w:szCs w:val="28"/>
              </w:rPr>
              <w:t xml:space="preserve"> </w:t>
            </w:r>
            <w:r>
              <w:rPr>
                <w:rFonts w:ascii="Times New Roman" w:hAnsi="Times New Roman" w:cs="Times New Roman"/>
                <w:sz w:val="28"/>
                <w:szCs w:val="28"/>
              </w:rPr>
              <w:t>cơ</w:t>
            </w:r>
            <w:r>
              <w:rPr>
                <w:rFonts w:ascii="Times New Roman" w:hAnsi="Times New Roman" w:cs="Times New Roman"/>
                <w:spacing w:val="33"/>
                <w:sz w:val="28"/>
                <w:szCs w:val="28"/>
              </w:rPr>
              <w:t xml:space="preserve"> </w:t>
            </w:r>
            <w:r>
              <w:rPr>
                <w:rFonts w:ascii="Times New Roman" w:hAnsi="Times New Roman" w:cs="Times New Roman"/>
                <w:spacing w:val="-5"/>
                <w:sz w:val="28"/>
                <w:szCs w:val="28"/>
              </w:rPr>
              <w:t>sở</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dữ</w:t>
            </w:r>
            <w:r>
              <w:rPr>
                <w:rFonts w:ascii="Times New Roman" w:hAnsi="Times New Roman" w:cs="Times New Roman"/>
                <w:spacing w:val="12"/>
                <w:sz w:val="28"/>
                <w:szCs w:val="28"/>
              </w:rPr>
              <w:t xml:space="preserve"> </w:t>
            </w:r>
            <w:r>
              <w:rPr>
                <w:rFonts w:ascii="Times New Roman" w:hAnsi="Times New Roman" w:cs="Times New Roman"/>
                <w:sz w:val="28"/>
                <w:szCs w:val="28"/>
              </w:rPr>
              <w:t>liệu</w:t>
            </w:r>
            <w:r>
              <w:rPr>
                <w:rFonts w:ascii="Times New Roman" w:hAnsi="Times New Roman" w:cs="Times New Roman"/>
                <w:spacing w:val="12"/>
                <w:sz w:val="28"/>
                <w:szCs w:val="28"/>
              </w:rPr>
              <w:t xml:space="preserve"> </w:t>
            </w:r>
            <w:r>
              <w:rPr>
                <w:rFonts w:ascii="Times New Roman" w:hAnsi="Times New Roman" w:cs="Times New Roman"/>
                <w:sz w:val="28"/>
                <w:szCs w:val="28"/>
              </w:rPr>
              <w:t>(nhãn:</w:t>
            </w:r>
            <w:r>
              <w:rPr>
                <w:rFonts w:ascii="Times New Roman" w:hAnsi="Times New Roman" w:cs="Times New Roman"/>
                <w:spacing w:val="12"/>
                <w:sz w:val="28"/>
                <w:szCs w:val="28"/>
              </w:rPr>
              <w:t xml:space="preserve"> </w:t>
            </w:r>
            <w:r>
              <w:rPr>
                <w:rFonts w:ascii="Times New Roman" w:hAnsi="Times New Roman" w:cs="Times New Roman"/>
                <w:sz w:val="28"/>
                <w:szCs w:val="28"/>
              </w:rPr>
              <w:t>“Lưu</w:t>
            </w:r>
            <w:r>
              <w:rPr>
                <w:rFonts w:ascii="Times New Roman" w:hAnsi="Times New Roman" w:cs="Times New Roman"/>
                <w:spacing w:val="12"/>
                <w:sz w:val="28"/>
                <w:szCs w:val="28"/>
              </w:rPr>
              <w:t xml:space="preserve"> </w:t>
            </w:r>
            <w:r>
              <w:rPr>
                <w:rFonts w:ascii="Times New Roman" w:hAnsi="Times New Roman" w:cs="Times New Roman"/>
                <w:spacing w:val="-2"/>
                <w:sz w:val="28"/>
                <w:szCs w:val="28"/>
              </w:rPr>
              <w:t>Quyền”).</w:t>
            </w:r>
          </w:p>
        </w:tc>
      </w:tr>
    </w:tbl>
    <w:p>
      <w:pPr>
        <w:ind w:firstLine="567"/>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9966"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3345"/>
        <w:gridCol w:w="57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34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721"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345"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Tích</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30"/>
                <w:w w:val="105"/>
                <w:sz w:val="28"/>
                <w:szCs w:val="28"/>
              </w:rPr>
              <w:t xml:space="preserve">  </w:t>
            </w:r>
            <w:r>
              <w:rPr>
                <w:rFonts w:ascii="Times New Roman" w:hAnsi="Times New Roman" w:cs="Times New Roman"/>
                <w:spacing w:val="-2"/>
                <w:w w:val="105"/>
                <w:sz w:val="28"/>
                <w:szCs w:val="28"/>
              </w:rPr>
              <w:t>CheckBox</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trong</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IcQuyens</w:t>
            </w:r>
          </w:p>
        </w:tc>
        <w:tc>
          <w:tcPr>
            <w:tcW w:w="5721" w:type="dxa"/>
          </w:tcPr>
          <w:p>
            <w:pPr>
              <w:pStyle w:val="54"/>
              <w:rPr>
                <w:rFonts w:ascii="Times New Roman" w:hAnsi="Times New Roman" w:cs="Times New Roman"/>
                <w:sz w:val="28"/>
                <w:szCs w:val="28"/>
              </w:rPr>
            </w:pPr>
            <w:r>
              <w:rPr>
                <w:rFonts w:ascii="Times New Roman" w:hAnsi="Times New Roman" w:cs="Times New Roman"/>
                <w:sz w:val="28"/>
                <w:szCs w:val="28"/>
              </w:rPr>
              <w:t>Ghi</w:t>
            </w:r>
            <w:r>
              <w:rPr>
                <w:rFonts w:ascii="Times New Roman" w:hAnsi="Times New Roman" w:cs="Times New Roman"/>
                <w:spacing w:val="16"/>
                <w:sz w:val="28"/>
                <w:szCs w:val="28"/>
              </w:rPr>
              <w:t xml:space="preserve"> </w:t>
            </w:r>
            <w:r>
              <w:rPr>
                <w:rFonts w:ascii="Times New Roman" w:hAnsi="Times New Roman" w:cs="Times New Roman"/>
                <w:sz w:val="28"/>
                <w:szCs w:val="28"/>
              </w:rPr>
              <w:t>nhận</w:t>
            </w:r>
            <w:r>
              <w:rPr>
                <w:rFonts w:ascii="Times New Roman" w:hAnsi="Times New Roman" w:cs="Times New Roman"/>
                <w:spacing w:val="17"/>
                <w:sz w:val="28"/>
                <w:szCs w:val="28"/>
              </w:rPr>
              <w:t xml:space="preserve"> </w:t>
            </w:r>
            <w:r>
              <w:rPr>
                <w:rFonts w:ascii="Times New Roman" w:hAnsi="Times New Roman" w:cs="Times New Roman"/>
                <w:sz w:val="28"/>
                <w:szCs w:val="28"/>
              </w:rPr>
              <w:t>quyền</w:t>
            </w:r>
            <w:r>
              <w:rPr>
                <w:rFonts w:ascii="Times New Roman" w:hAnsi="Times New Roman" w:cs="Times New Roman"/>
                <w:spacing w:val="17"/>
                <w:sz w:val="28"/>
                <w:szCs w:val="28"/>
              </w:rPr>
              <w:t xml:space="preserve"> </w:t>
            </w:r>
            <w:r>
              <w:rPr>
                <w:rFonts w:ascii="Times New Roman" w:hAnsi="Times New Roman" w:cs="Times New Roman"/>
                <w:sz w:val="28"/>
                <w:szCs w:val="28"/>
              </w:rPr>
              <w:t>được</w:t>
            </w:r>
            <w:r>
              <w:rPr>
                <w:rFonts w:ascii="Times New Roman" w:hAnsi="Times New Roman" w:cs="Times New Roman"/>
                <w:spacing w:val="17"/>
                <w:sz w:val="28"/>
                <w:szCs w:val="28"/>
              </w:rPr>
              <w:t xml:space="preserve"> </w:t>
            </w:r>
            <w:r>
              <w:rPr>
                <w:rFonts w:ascii="Times New Roman" w:hAnsi="Times New Roman" w:cs="Times New Roman"/>
                <w:sz w:val="28"/>
                <w:szCs w:val="28"/>
              </w:rPr>
              <w:t>cấp</w:t>
            </w:r>
            <w:r>
              <w:rPr>
                <w:rFonts w:ascii="Times New Roman" w:hAnsi="Times New Roman" w:cs="Times New Roman"/>
                <w:spacing w:val="17"/>
                <w:sz w:val="28"/>
                <w:szCs w:val="28"/>
              </w:rPr>
              <w:t xml:space="preserve"> </w:t>
            </w:r>
            <w:r>
              <w:rPr>
                <w:rFonts w:ascii="Times New Roman" w:hAnsi="Times New Roman" w:cs="Times New Roman"/>
                <w:sz w:val="28"/>
                <w:szCs w:val="28"/>
              </w:rPr>
              <w:t>hoặc</w:t>
            </w:r>
            <w:r>
              <w:rPr>
                <w:rFonts w:ascii="Times New Roman" w:hAnsi="Times New Roman" w:cs="Times New Roman"/>
                <w:spacing w:val="17"/>
                <w:sz w:val="28"/>
                <w:szCs w:val="28"/>
              </w:rPr>
              <w:t xml:space="preserve"> </w:t>
            </w:r>
            <w:r>
              <w:rPr>
                <w:rFonts w:ascii="Times New Roman" w:hAnsi="Times New Roman" w:cs="Times New Roman"/>
                <w:sz w:val="28"/>
                <w:szCs w:val="28"/>
              </w:rPr>
              <w:t>thu</w:t>
            </w:r>
            <w:r>
              <w:rPr>
                <w:rFonts w:ascii="Times New Roman" w:hAnsi="Times New Roman" w:cs="Times New Roman"/>
                <w:spacing w:val="17"/>
                <w:sz w:val="28"/>
                <w:szCs w:val="28"/>
              </w:rPr>
              <w:t xml:space="preserve"> </w:t>
            </w:r>
            <w:r>
              <w:rPr>
                <w:rFonts w:ascii="Times New Roman" w:hAnsi="Times New Roman" w:cs="Times New Roman"/>
                <w:sz w:val="28"/>
                <w:szCs w:val="28"/>
              </w:rPr>
              <w:t>hồi</w:t>
            </w:r>
            <w:r>
              <w:rPr>
                <w:rFonts w:ascii="Times New Roman" w:hAnsi="Times New Roman" w:cs="Times New Roman"/>
                <w:spacing w:val="17"/>
                <w:sz w:val="28"/>
                <w:szCs w:val="28"/>
              </w:rPr>
              <w:t xml:space="preserve"> </w:t>
            </w:r>
            <w:r>
              <w:rPr>
                <w:rFonts w:ascii="Times New Roman" w:hAnsi="Times New Roman" w:cs="Times New Roman"/>
                <w:sz w:val="28"/>
                <w:szCs w:val="28"/>
              </w:rPr>
              <w:t>cho</w:t>
            </w:r>
            <w:r>
              <w:rPr>
                <w:rFonts w:ascii="Times New Roman" w:hAnsi="Times New Roman" w:cs="Times New Roman"/>
                <w:spacing w:val="17"/>
                <w:sz w:val="28"/>
                <w:szCs w:val="28"/>
              </w:rPr>
              <w:t xml:space="preserve"> </w:t>
            </w:r>
            <w:r>
              <w:rPr>
                <w:rFonts w:ascii="Times New Roman" w:hAnsi="Times New Roman" w:cs="Times New Roman"/>
                <w:sz w:val="28"/>
                <w:szCs w:val="28"/>
              </w:rPr>
              <w:t>nhân</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34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32"/>
                <w:sz w:val="28"/>
                <w:szCs w:val="28"/>
              </w:rPr>
              <w:t xml:space="preserve">  </w:t>
            </w:r>
            <w:r>
              <w:rPr>
                <w:rFonts w:ascii="Times New Roman" w:hAnsi="Times New Roman" w:cs="Times New Roman"/>
                <w:sz w:val="28"/>
                <w:szCs w:val="28"/>
              </w:rPr>
              <w:t>“Đặt</w:t>
            </w:r>
            <w:r>
              <w:rPr>
                <w:rFonts w:ascii="Times New Roman" w:hAnsi="Times New Roman" w:cs="Times New Roman"/>
                <w:spacing w:val="33"/>
                <w:sz w:val="28"/>
                <w:szCs w:val="28"/>
              </w:rPr>
              <w:t xml:space="preserve">  </w:t>
            </w:r>
            <w:r>
              <w:rPr>
                <w:rFonts w:ascii="Times New Roman" w:hAnsi="Times New Roman" w:cs="Times New Roman"/>
                <w:sz w:val="28"/>
                <w:szCs w:val="28"/>
              </w:rPr>
              <w:t>lại</w:t>
            </w:r>
            <w:r>
              <w:rPr>
                <w:rFonts w:ascii="Times New Roman" w:hAnsi="Times New Roman" w:cs="Times New Roman"/>
                <w:spacing w:val="33"/>
                <w:sz w:val="28"/>
                <w:szCs w:val="28"/>
              </w:rPr>
              <w:t xml:space="preserve">  </w:t>
            </w:r>
            <w:r>
              <w:rPr>
                <w:rFonts w:ascii="Times New Roman" w:hAnsi="Times New Roman" w:cs="Times New Roman"/>
                <w:sz w:val="28"/>
                <w:szCs w:val="28"/>
              </w:rPr>
              <w:t>quyền</w:t>
            </w:r>
            <w:r>
              <w:rPr>
                <w:rFonts w:ascii="Times New Roman" w:hAnsi="Times New Roman" w:cs="Times New Roman"/>
                <w:spacing w:val="33"/>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25"/>
                <w:sz w:val="28"/>
                <w:szCs w:val="28"/>
              </w:rPr>
              <w:t xml:space="preserve"> </w:t>
            </w:r>
            <w:r>
              <w:rPr>
                <w:rFonts w:ascii="Times New Roman" w:hAnsi="Times New Roman" w:cs="Times New Roman"/>
                <w:spacing w:val="-2"/>
                <w:sz w:val="28"/>
                <w:szCs w:val="28"/>
              </w:rPr>
              <w:t>(BtnMacDinh)</w:t>
            </w:r>
          </w:p>
        </w:tc>
        <w:tc>
          <w:tcPr>
            <w:tcW w:w="5721" w:type="dxa"/>
          </w:tcPr>
          <w:p>
            <w:pPr>
              <w:pStyle w:val="54"/>
              <w:rPr>
                <w:rFonts w:ascii="Times New Roman" w:hAnsi="Times New Roman" w:cs="Times New Roman"/>
                <w:sz w:val="28"/>
                <w:szCs w:val="28"/>
              </w:rPr>
            </w:pPr>
            <w:r>
              <w:rPr>
                <w:rFonts w:ascii="Times New Roman" w:hAnsi="Times New Roman" w:cs="Times New Roman"/>
                <w:w w:val="105"/>
                <w:sz w:val="28"/>
                <w:szCs w:val="28"/>
              </w:rPr>
              <w:t>Đặt</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lại</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tất</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cả</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CheckBox</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về</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trạng</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thái</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quyền</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mặc</w:t>
            </w:r>
            <w:r>
              <w:rPr>
                <w:rFonts w:ascii="Times New Roman" w:hAnsi="Times New Roman" w:cs="Times New Roman"/>
                <w:spacing w:val="10"/>
                <w:w w:val="105"/>
                <w:sz w:val="28"/>
                <w:szCs w:val="28"/>
              </w:rPr>
              <w:t xml:space="preserve"> </w:t>
            </w:r>
            <w:r>
              <w:rPr>
                <w:rFonts w:ascii="Times New Roman" w:hAnsi="Times New Roman" w:cs="Times New Roman"/>
                <w:w w:val="105"/>
                <w:sz w:val="28"/>
                <w:szCs w:val="28"/>
              </w:rPr>
              <w:t>định</w:t>
            </w:r>
            <w:r>
              <w:rPr>
                <w:rFonts w:ascii="Times New Roman" w:hAnsi="Times New Roman" w:cs="Times New Roman"/>
                <w:spacing w:val="11"/>
                <w:w w:val="105"/>
                <w:sz w:val="28"/>
                <w:szCs w:val="28"/>
              </w:rPr>
              <w:t xml:space="preserve"> </w:t>
            </w:r>
            <w:r>
              <w:rPr>
                <w:rFonts w:ascii="Times New Roman" w:hAnsi="Times New Roman" w:cs="Times New Roman"/>
                <w:spacing w:val="-2"/>
                <w:w w:val="105"/>
                <w:sz w:val="28"/>
                <w:szCs w:val="28"/>
              </w:rPr>
              <w:t>tương</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ứng</w:t>
            </w:r>
            <w:r>
              <w:rPr>
                <w:rFonts w:ascii="Times New Roman" w:hAnsi="Times New Roman" w:cs="Times New Roman"/>
                <w:spacing w:val="14"/>
                <w:sz w:val="28"/>
                <w:szCs w:val="28"/>
              </w:rPr>
              <w:t xml:space="preserve"> </w:t>
            </w:r>
            <w:r>
              <w:rPr>
                <w:rFonts w:ascii="Times New Roman" w:hAnsi="Times New Roman" w:cs="Times New Roman"/>
                <w:sz w:val="28"/>
                <w:szCs w:val="28"/>
              </w:rPr>
              <w:t>với</w:t>
            </w:r>
            <w:r>
              <w:rPr>
                <w:rFonts w:ascii="Times New Roman" w:hAnsi="Times New Roman" w:cs="Times New Roman"/>
                <w:spacing w:val="15"/>
                <w:sz w:val="28"/>
                <w:szCs w:val="28"/>
              </w:rPr>
              <w:t xml:space="preserve"> </w:t>
            </w:r>
            <w:r>
              <w:rPr>
                <w:rFonts w:ascii="Times New Roman" w:hAnsi="Times New Roman" w:cs="Times New Roman"/>
                <w:sz w:val="28"/>
                <w:szCs w:val="28"/>
              </w:rPr>
              <w:t>vai</w:t>
            </w:r>
            <w:r>
              <w:rPr>
                <w:rFonts w:ascii="Times New Roman" w:hAnsi="Times New Roman" w:cs="Times New Roman"/>
                <w:spacing w:val="14"/>
                <w:sz w:val="28"/>
                <w:szCs w:val="28"/>
              </w:rPr>
              <w:t xml:space="preserve"> </w:t>
            </w:r>
            <w:r>
              <w:rPr>
                <w:rFonts w:ascii="Times New Roman" w:hAnsi="Times New Roman" w:cs="Times New Roman"/>
                <w:sz w:val="28"/>
                <w:szCs w:val="28"/>
              </w:rPr>
              <w:t>trò</w:t>
            </w:r>
            <w:r>
              <w:rPr>
                <w:rFonts w:ascii="Times New Roman" w:hAnsi="Times New Roman" w:cs="Times New Roman"/>
                <w:spacing w:val="15"/>
                <w:sz w:val="28"/>
                <w:szCs w:val="28"/>
              </w:rPr>
              <w:t xml:space="preserve"> </w:t>
            </w:r>
            <w:r>
              <w:rPr>
                <w:rFonts w:ascii="Times New Roman" w:hAnsi="Times New Roman" w:cs="Times New Roman"/>
                <w:sz w:val="28"/>
                <w:szCs w:val="28"/>
              </w:rPr>
              <w:t>hiện</w:t>
            </w:r>
            <w:r>
              <w:rPr>
                <w:rFonts w:ascii="Times New Roman" w:hAnsi="Times New Roman" w:cs="Times New Roman"/>
                <w:spacing w:val="15"/>
                <w:sz w:val="28"/>
                <w:szCs w:val="28"/>
              </w:rPr>
              <w:t xml:space="preserve"> </w:t>
            </w:r>
            <w:r>
              <w:rPr>
                <w:rFonts w:ascii="Times New Roman" w:hAnsi="Times New Roman" w:cs="Times New Roman"/>
                <w:sz w:val="28"/>
                <w:szCs w:val="28"/>
              </w:rPr>
              <w:t>tại</w:t>
            </w:r>
            <w:r>
              <w:rPr>
                <w:rFonts w:ascii="Times New Roman" w:hAnsi="Times New Roman" w:cs="Times New Roman"/>
                <w:spacing w:val="14"/>
                <w:sz w:val="28"/>
                <w:szCs w:val="28"/>
              </w:rPr>
              <w:t xml:space="preserve"> </w:t>
            </w:r>
            <w:r>
              <w:rPr>
                <w:rFonts w:ascii="Times New Roman" w:hAnsi="Times New Roman" w:cs="Times New Roman"/>
                <w:sz w:val="28"/>
                <w:szCs w:val="28"/>
              </w:rPr>
              <w:t>của</w:t>
            </w:r>
            <w:r>
              <w:rPr>
                <w:rFonts w:ascii="Times New Roman" w:hAnsi="Times New Roman" w:cs="Times New Roman"/>
                <w:spacing w:val="15"/>
                <w:sz w:val="28"/>
                <w:szCs w:val="28"/>
              </w:rPr>
              <w:t xml:space="preserve"> </w:t>
            </w:r>
            <w:r>
              <w:rPr>
                <w:rFonts w:ascii="Times New Roman" w:hAnsi="Times New Roman" w:cs="Times New Roman"/>
                <w:sz w:val="28"/>
                <w:szCs w:val="28"/>
              </w:rPr>
              <w:t>nhân</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345"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“Lưu</w:t>
            </w:r>
            <w:r>
              <w:rPr>
                <w:rFonts w:ascii="Times New Roman" w:hAnsi="Times New Roman" w:cs="Times New Roman"/>
                <w:spacing w:val="5"/>
                <w:sz w:val="28"/>
                <w:szCs w:val="28"/>
              </w:rPr>
              <w:t xml:space="preserve"> </w:t>
            </w:r>
            <w:r>
              <w:rPr>
                <w:rFonts w:ascii="Times New Roman" w:hAnsi="Times New Roman" w:cs="Times New Roman"/>
                <w:sz w:val="28"/>
                <w:szCs w:val="28"/>
              </w:rPr>
              <w:t>Quyền”</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(BtnSave)</w:t>
            </w:r>
          </w:p>
        </w:tc>
        <w:tc>
          <w:tcPr>
            <w:tcW w:w="5721"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0"/>
                <w:sz w:val="28"/>
                <w:szCs w:val="28"/>
              </w:rPr>
              <w:t xml:space="preserve"> </w:t>
            </w:r>
            <w:r>
              <w:rPr>
                <w:rFonts w:ascii="Times New Roman" w:hAnsi="Times New Roman" w:cs="Times New Roman"/>
                <w:sz w:val="28"/>
                <w:szCs w:val="28"/>
              </w:rPr>
              <w:t>danh</w:t>
            </w:r>
            <w:r>
              <w:rPr>
                <w:rFonts w:ascii="Times New Roman" w:hAnsi="Times New Roman" w:cs="Times New Roman"/>
                <w:spacing w:val="-9"/>
                <w:sz w:val="28"/>
                <w:szCs w:val="28"/>
              </w:rPr>
              <w:t xml:space="preserve"> </w:t>
            </w:r>
            <w:r>
              <w:rPr>
                <w:rFonts w:ascii="Times New Roman" w:hAnsi="Times New Roman" w:cs="Times New Roman"/>
                <w:sz w:val="28"/>
                <w:szCs w:val="28"/>
              </w:rPr>
              <w:t>sách</w:t>
            </w:r>
            <w:r>
              <w:rPr>
                <w:rFonts w:ascii="Times New Roman" w:hAnsi="Times New Roman" w:cs="Times New Roman"/>
                <w:spacing w:val="-9"/>
                <w:sz w:val="28"/>
                <w:szCs w:val="28"/>
              </w:rPr>
              <w:t xml:space="preserve"> </w:t>
            </w:r>
            <w:r>
              <w:rPr>
                <w:rFonts w:ascii="Times New Roman" w:hAnsi="Times New Roman" w:cs="Times New Roman"/>
                <w:sz w:val="28"/>
                <w:szCs w:val="28"/>
              </w:rPr>
              <w:t>quyền</w:t>
            </w:r>
            <w:r>
              <w:rPr>
                <w:rFonts w:ascii="Times New Roman" w:hAnsi="Times New Roman" w:cs="Times New Roman"/>
                <w:spacing w:val="-10"/>
                <w:sz w:val="28"/>
                <w:szCs w:val="28"/>
              </w:rPr>
              <w:t xml:space="preserve"> </w:t>
            </w:r>
            <w:r>
              <w:rPr>
                <w:rFonts w:ascii="Times New Roman" w:hAnsi="Times New Roman" w:cs="Times New Roman"/>
                <w:sz w:val="28"/>
                <w:szCs w:val="28"/>
              </w:rPr>
              <w:t>được</w:t>
            </w:r>
            <w:r>
              <w:rPr>
                <w:rFonts w:ascii="Times New Roman" w:hAnsi="Times New Roman" w:cs="Times New Roman"/>
                <w:spacing w:val="-9"/>
                <w:sz w:val="28"/>
                <w:szCs w:val="28"/>
              </w:rPr>
              <w:t xml:space="preserve"> </w:t>
            </w:r>
            <w:r>
              <w:rPr>
                <w:rFonts w:ascii="Times New Roman" w:hAnsi="Times New Roman" w:cs="Times New Roman"/>
                <w:sz w:val="28"/>
                <w:szCs w:val="28"/>
              </w:rPr>
              <w:t>cấp</w:t>
            </w:r>
            <w:r>
              <w:rPr>
                <w:rFonts w:ascii="Times New Roman" w:hAnsi="Times New Roman" w:cs="Times New Roman"/>
                <w:spacing w:val="-9"/>
                <w:sz w:val="28"/>
                <w:szCs w:val="28"/>
              </w:rPr>
              <w:t xml:space="preserve"> </w:t>
            </w:r>
            <w:r>
              <w:rPr>
                <w:rFonts w:ascii="Times New Roman" w:hAnsi="Times New Roman" w:cs="Times New Roman"/>
                <w:sz w:val="28"/>
                <w:szCs w:val="28"/>
              </w:rPr>
              <w:t>vào</w:t>
            </w:r>
            <w:r>
              <w:rPr>
                <w:rFonts w:ascii="Times New Roman" w:hAnsi="Times New Roman" w:cs="Times New Roman"/>
                <w:spacing w:val="-9"/>
                <w:sz w:val="28"/>
                <w:szCs w:val="28"/>
              </w:rPr>
              <w:t xml:space="preserve"> </w:t>
            </w:r>
            <w:r>
              <w:rPr>
                <w:rFonts w:ascii="Times New Roman" w:hAnsi="Times New Roman" w:cs="Times New Roman"/>
                <w:sz w:val="28"/>
                <w:szCs w:val="28"/>
              </w:rPr>
              <w:t>cơ</w:t>
            </w:r>
            <w:r>
              <w:rPr>
                <w:rFonts w:ascii="Times New Roman" w:hAnsi="Times New Roman" w:cs="Times New Roman"/>
                <w:spacing w:val="-10"/>
                <w:sz w:val="28"/>
                <w:szCs w:val="28"/>
              </w:rPr>
              <w:t xml:space="preserve"> </w:t>
            </w:r>
            <w:r>
              <w:rPr>
                <w:rFonts w:ascii="Times New Roman" w:hAnsi="Times New Roman" w:cs="Times New Roman"/>
                <w:sz w:val="28"/>
                <w:szCs w:val="28"/>
              </w:rPr>
              <w:t>sở</w:t>
            </w:r>
            <w:r>
              <w:rPr>
                <w:rFonts w:ascii="Times New Roman" w:hAnsi="Times New Roman" w:cs="Times New Roman"/>
                <w:spacing w:val="-9"/>
                <w:sz w:val="28"/>
                <w:szCs w:val="28"/>
              </w:rPr>
              <w:t xml:space="preserve"> </w:t>
            </w:r>
            <w:r>
              <w:rPr>
                <w:rFonts w:ascii="Times New Roman" w:hAnsi="Times New Roman" w:cs="Times New Roman"/>
                <w:sz w:val="28"/>
                <w:szCs w:val="28"/>
              </w:rPr>
              <w:t>dữ</w:t>
            </w:r>
            <w:r>
              <w:rPr>
                <w:rFonts w:ascii="Times New Roman" w:hAnsi="Times New Roman" w:cs="Times New Roman"/>
                <w:spacing w:val="-9"/>
                <w:sz w:val="28"/>
                <w:szCs w:val="28"/>
              </w:rPr>
              <w:t xml:space="preserve"> </w:t>
            </w:r>
            <w:r>
              <w:rPr>
                <w:rFonts w:ascii="Times New Roman" w:hAnsi="Times New Roman" w:cs="Times New Roman"/>
                <w:sz w:val="28"/>
                <w:szCs w:val="28"/>
              </w:rPr>
              <w:t>liệu</w:t>
            </w:r>
            <w:r>
              <w:rPr>
                <w:rFonts w:ascii="Times New Roman" w:hAnsi="Times New Roman" w:cs="Times New Roman"/>
                <w:spacing w:val="-10"/>
                <w:sz w:val="28"/>
                <w:szCs w:val="28"/>
              </w:rPr>
              <w:t xml:space="preserve"> </w:t>
            </w:r>
            <w:r>
              <w:rPr>
                <w:rFonts w:ascii="Times New Roman" w:hAnsi="Times New Roman" w:cs="Times New Roman"/>
                <w:sz w:val="28"/>
                <w:szCs w:val="28"/>
              </w:rPr>
              <w:t>và</w:t>
            </w:r>
            <w:r>
              <w:rPr>
                <w:rFonts w:ascii="Times New Roman" w:hAnsi="Times New Roman" w:cs="Times New Roman"/>
                <w:spacing w:val="-9"/>
                <w:sz w:val="28"/>
                <w:szCs w:val="28"/>
              </w:rPr>
              <w:t xml:space="preserve"> </w:t>
            </w:r>
            <w:r>
              <w:rPr>
                <w:rFonts w:ascii="Times New Roman" w:hAnsi="Times New Roman" w:cs="Times New Roman"/>
                <w:sz w:val="28"/>
                <w:szCs w:val="28"/>
              </w:rPr>
              <w:t>đóng</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dialog.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345" w:type="dxa"/>
          </w:tcPr>
          <w:p>
            <w:pPr>
              <w:pStyle w:val="54"/>
              <w:tabs>
                <w:tab w:val="left" w:pos="840"/>
                <w:tab w:val="left" w:pos="1603"/>
              </w:tabs>
              <w:spacing w:line="232" w:lineRule="auto"/>
              <w:ind w:right="112"/>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572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8"/>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ngay</w:t>
            </w:r>
            <w:r>
              <w:rPr>
                <w:rFonts w:ascii="Times New Roman" w:hAnsi="Times New Roman" w:cs="Times New Roman"/>
                <w:spacing w:val="19"/>
                <w:sz w:val="28"/>
                <w:szCs w:val="28"/>
              </w:rPr>
              <w:t xml:space="preserve"> </w:t>
            </w:r>
            <w:r>
              <w:rPr>
                <w:rFonts w:ascii="Times New Roman" w:hAnsi="Times New Roman" w:cs="Times New Roman"/>
                <w:sz w:val="28"/>
                <w:szCs w:val="28"/>
              </w:rPr>
              <w:t>lập</w:t>
            </w:r>
            <w:r>
              <w:rPr>
                <w:rFonts w:ascii="Times New Roman" w:hAnsi="Times New Roman" w:cs="Times New Roman"/>
                <w:spacing w:val="19"/>
                <w:sz w:val="28"/>
                <w:szCs w:val="28"/>
              </w:rPr>
              <w:t xml:space="preserve"> </w:t>
            </w:r>
            <w:r>
              <w:rPr>
                <w:rFonts w:ascii="Times New Roman" w:hAnsi="Times New Roman" w:cs="Times New Roman"/>
                <w:sz w:val="28"/>
                <w:szCs w:val="28"/>
              </w:rPr>
              <w:t>tức,</w:t>
            </w:r>
            <w:r>
              <w:rPr>
                <w:rFonts w:ascii="Times New Roman" w:hAnsi="Times New Roman" w:cs="Times New Roman"/>
                <w:spacing w:val="19"/>
                <w:sz w:val="28"/>
                <w:szCs w:val="28"/>
              </w:rPr>
              <w:t xml:space="preserve"> </w:t>
            </w:r>
            <w:r>
              <w:rPr>
                <w:rFonts w:ascii="Times New Roman" w:hAnsi="Times New Roman" w:cs="Times New Roman"/>
                <w:sz w:val="28"/>
                <w:szCs w:val="28"/>
              </w:rPr>
              <w:t>không</w:t>
            </w:r>
            <w:r>
              <w:rPr>
                <w:rFonts w:ascii="Times New Roman" w:hAnsi="Times New Roman" w:cs="Times New Roman"/>
                <w:spacing w:val="18"/>
                <w:sz w:val="28"/>
                <w:szCs w:val="28"/>
              </w:rPr>
              <w:t xml:space="preserve"> </w:t>
            </w:r>
            <w:r>
              <w:rPr>
                <w:rFonts w:ascii="Times New Roman" w:hAnsi="Times New Roman" w:cs="Times New Roman"/>
                <w:sz w:val="28"/>
                <w:szCs w:val="28"/>
              </w:rPr>
              <w:t>lưu</w:t>
            </w:r>
            <w:r>
              <w:rPr>
                <w:rFonts w:ascii="Times New Roman" w:hAnsi="Times New Roman" w:cs="Times New Roman"/>
                <w:spacing w:val="19"/>
                <w:sz w:val="28"/>
                <w:szCs w:val="28"/>
              </w:rPr>
              <w:t xml:space="preserve"> </w:t>
            </w:r>
            <w:r>
              <w:rPr>
                <w:rFonts w:ascii="Times New Roman" w:hAnsi="Times New Roman" w:cs="Times New Roman"/>
                <w:sz w:val="28"/>
                <w:szCs w:val="28"/>
              </w:rPr>
              <w:t>thay</w:t>
            </w:r>
            <w:r>
              <w:rPr>
                <w:rFonts w:ascii="Times New Roman" w:hAnsi="Times New Roman" w:cs="Times New Roman"/>
                <w:spacing w:val="19"/>
                <w:sz w:val="28"/>
                <w:szCs w:val="28"/>
              </w:rPr>
              <w:t xml:space="preserve"> </w:t>
            </w:r>
            <w:r>
              <w:rPr>
                <w:rFonts w:ascii="Times New Roman" w:hAnsi="Times New Roman" w:cs="Times New Roman"/>
                <w:sz w:val="28"/>
                <w:szCs w:val="28"/>
              </w:rPr>
              <w:t>đổi</w:t>
            </w:r>
            <w:r>
              <w:rPr>
                <w:rFonts w:ascii="Times New Roman" w:hAnsi="Times New Roman" w:cs="Times New Roman"/>
                <w:spacing w:val="19"/>
                <w:sz w:val="28"/>
                <w:szCs w:val="28"/>
              </w:rPr>
              <w:t xml:space="preserve"> </w:t>
            </w:r>
            <w:r>
              <w:rPr>
                <w:rFonts w:ascii="Times New Roman" w:hAnsi="Times New Roman" w:cs="Times New Roman"/>
                <w:sz w:val="28"/>
                <w:szCs w:val="28"/>
              </w:rPr>
              <w:t>phân</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quyền.</w:t>
            </w:r>
          </w:p>
        </w:tc>
      </w:tr>
    </w:tbl>
    <w:p>
      <w:pPr>
        <w:widowControl w:val="0"/>
        <w:spacing w:after="200" w:line="276" w:lineRule="auto"/>
        <w:jc w:val="left"/>
        <w:rPr>
          <w:rFonts w:ascii="Times New Roman" w:hAnsi="Times New Roman" w:cs="Times New Roman"/>
          <w:sz w:val="28"/>
          <w:szCs w:val="28"/>
          <w:lang w:val="en-US"/>
        </w:rPr>
      </w:pPr>
    </w:p>
    <w:p>
      <w:pPr>
        <w:pStyle w:val="53"/>
        <w:widowControl w:val="0"/>
        <w:rPr>
          <w:rFonts w:ascii="Times New Roman" w:hAnsi="Times New Roman"/>
          <w:sz w:val="28"/>
          <w:szCs w:val="28"/>
        </w:rPr>
      </w:pPr>
      <w:r>
        <w:rPr>
          <w:rFonts w:ascii="Times New Roman" w:hAnsi="Times New Roman"/>
          <w:sz w:val="28"/>
          <w:szCs w:val="28"/>
        </w:rPr>
        <w:t>Màn hình Đổi Mật Khẩu</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3156585" cy="3478530"/>
            <wp:effectExtent l="0" t="0" r="13335" b="11430"/>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pic:cNvPicPr>
                  </pic:nvPicPr>
                  <pic:blipFill>
                    <a:blip r:embed="rId67"/>
                    <a:stretch>
                      <a:fillRect/>
                    </a:stretch>
                  </pic:blipFill>
                  <pic:spPr>
                    <a:xfrm>
                      <a:off x="0" y="0"/>
                      <a:ext cx="3156585" cy="347853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80"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3195"/>
        <w:gridCol w:w="1834"/>
        <w:gridCol w:w="41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195"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Tên</w:t>
            </w:r>
            <w:r>
              <w:rPr>
                <w:rFonts w:ascii="Times New Roman" w:hAnsi="Times New Roman" w:cs="Times New Roman"/>
                <w:b/>
                <w:spacing w:val="15"/>
                <w:sz w:val="28"/>
                <w:szCs w:val="28"/>
              </w:rPr>
              <w:t xml:space="preserve"> </w:t>
            </w:r>
            <w:r>
              <w:rPr>
                <w:rFonts w:ascii="Times New Roman" w:hAnsi="Times New Roman" w:cs="Times New Roman"/>
                <w:b/>
                <w:sz w:val="28"/>
                <w:szCs w:val="28"/>
              </w:rPr>
              <w:t>đối</w:t>
            </w:r>
            <w:r>
              <w:rPr>
                <w:rFonts w:ascii="Times New Roman" w:hAnsi="Times New Roman" w:cs="Times New Roman"/>
                <w:b/>
                <w:spacing w:val="16"/>
                <w:sz w:val="28"/>
                <w:szCs w:val="28"/>
              </w:rPr>
              <w:t xml:space="preserve"> </w:t>
            </w:r>
            <w:r>
              <w:rPr>
                <w:rFonts w:ascii="Times New Roman" w:hAnsi="Times New Roman" w:cs="Times New Roman"/>
                <w:b/>
                <w:spacing w:val="-2"/>
                <w:sz w:val="28"/>
                <w:szCs w:val="28"/>
              </w:rPr>
              <w:t>tượng</w:t>
            </w:r>
          </w:p>
        </w:tc>
        <w:tc>
          <w:tcPr>
            <w:tcW w:w="1834" w:type="dxa"/>
          </w:tcPr>
          <w:p>
            <w:pPr>
              <w:pStyle w:val="54"/>
              <w:jc w:val="center"/>
              <w:rPr>
                <w:rFonts w:ascii="Times New Roman" w:hAnsi="Times New Roman" w:cs="Times New Roman"/>
                <w:b/>
                <w:sz w:val="28"/>
                <w:szCs w:val="28"/>
              </w:rPr>
            </w:pPr>
            <w:r>
              <w:rPr>
                <w:rFonts w:ascii="Times New Roman" w:hAnsi="Times New Roman" w:cs="Times New Roman"/>
                <w:b/>
                <w:spacing w:val="-4"/>
                <w:w w:val="105"/>
                <w:sz w:val="28"/>
                <w:szCs w:val="28"/>
              </w:rPr>
              <w:t>Kiểu</w:t>
            </w:r>
          </w:p>
        </w:tc>
        <w:tc>
          <w:tcPr>
            <w:tcW w:w="4151" w:type="dxa"/>
          </w:tcPr>
          <w:p>
            <w:pPr>
              <w:pStyle w:val="54"/>
              <w:jc w:val="center"/>
              <w:rPr>
                <w:rFonts w:ascii="Times New Roman" w:hAnsi="Times New Roman" w:cs="Times New Roman"/>
                <w:b/>
                <w:sz w:val="28"/>
                <w:szCs w:val="28"/>
              </w:rPr>
            </w:pPr>
            <w:r>
              <w:rPr>
                <w:rFonts w:ascii="Times New Roman" w:hAnsi="Times New Roman" w:cs="Times New Roman"/>
                <w:b/>
                <w:sz w:val="28"/>
                <w:szCs w:val="28"/>
              </w:rPr>
              <w:t>Chức</w:t>
            </w:r>
            <w:r>
              <w:rPr>
                <w:rFonts w:ascii="Times New Roman" w:hAnsi="Times New Roman" w:cs="Times New Roman"/>
                <w:b/>
                <w:spacing w:val="39"/>
                <w:sz w:val="28"/>
                <w:szCs w:val="28"/>
              </w:rPr>
              <w:t xml:space="preserve"> </w:t>
            </w:r>
            <w:r>
              <w:rPr>
                <w:rFonts w:ascii="Times New Roman" w:hAnsi="Times New Roman" w:cs="Times New Roman"/>
                <w:b/>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1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LblThongTinNV</w:t>
            </w:r>
          </w:p>
        </w:tc>
        <w:tc>
          <w:tcPr>
            <w:tcW w:w="1834"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Border</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
                <w:sz w:val="28"/>
                <w:szCs w:val="28"/>
              </w:rPr>
              <w:t xml:space="preserve"> </w:t>
            </w:r>
            <w:r>
              <w:rPr>
                <w:rFonts w:ascii="Times New Roman" w:hAnsi="Times New Roman" w:cs="Times New Roman"/>
                <w:sz w:val="28"/>
                <w:szCs w:val="28"/>
              </w:rPr>
              <w:t>thị</w:t>
            </w:r>
            <w:r>
              <w:rPr>
                <w:rFonts w:ascii="Times New Roman" w:hAnsi="Times New Roman" w:cs="Times New Roman"/>
                <w:spacing w:val="3"/>
                <w:sz w:val="28"/>
                <w:szCs w:val="28"/>
              </w:rPr>
              <w:t xml:space="preserve"> </w:t>
            </w:r>
            <w:r>
              <w:rPr>
                <w:rFonts w:ascii="Times New Roman" w:hAnsi="Times New Roman" w:cs="Times New Roman"/>
                <w:sz w:val="28"/>
                <w:szCs w:val="28"/>
              </w:rPr>
              <w:t>thông</w:t>
            </w:r>
            <w:r>
              <w:rPr>
                <w:rFonts w:ascii="Times New Roman" w:hAnsi="Times New Roman" w:cs="Times New Roman"/>
                <w:spacing w:val="4"/>
                <w:sz w:val="28"/>
                <w:szCs w:val="28"/>
              </w:rPr>
              <w:t xml:space="preserve"> </w:t>
            </w:r>
            <w:r>
              <w:rPr>
                <w:rFonts w:ascii="Times New Roman" w:hAnsi="Times New Roman" w:cs="Times New Roman"/>
                <w:sz w:val="28"/>
                <w:szCs w:val="28"/>
              </w:rPr>
              <w:t>tin</w:t>
            </w:r>
            <w:r>
              <w:rPr>
                <w:rFonts w:ascii="Times New Roman" w:hAnsi="Times New Roman" w:cs="Times New Roman"/>
                <w:spacing w:val="3"/>
                <w:sz w:val="28"/>
                <w:szCs w:val="28"/>
              </w:rPr>
              <w:t xml:space="preserve"> </w:t>
            </w:r>
            <w:r>
              <w:rPr>
                <w:rFonts w:ascii="Times New Roman" w:hAnsi="Times New Roman" w:cs="Times New Roman"/>
                <w:sz w:val="28"/>
                <w:szCs w:val="28"/>
              </w:rPr>
              <w:t>nhân</w:t>
            </w:r>
            <w:r>
              <w:rPr>
                <w:rFonts w:ascii="Times New Roman" w:hAnsi="Times New Roman" w:cs="Times New Roman"/>
                <w:spacing w:val="4"/>
                <w:sz w:val="28"/>
                <w:szCs w:val="28"/>
              </w:rPr>
              <w:t xml:space="preserve"> </w:t>
            </w:r>
            <w:r>
              <w:rPr>
                <w:rFonts w:ascii="Times New Roman" w:hAnsi="Times New Roman" w:cs="Times New Roman"/>
                <w:sz w:val="28"/>
                <w:szCs w:val="28"/>
              </w:rPr>
              <w:t>viên</w:t>
            </w:r>
            <w:r>
              <w:rPr>
                <w:rFonts w:ascii="Times New Roman" w:hAnsi="Times New Roman" w:cs="Times New Roman"/>
                <w:spacing w:val="3"/>
                <w:sz w:val="28"/>
                <w:szCs w:val="28"/>
              </w:rPr>
              <w:t xml:space="preserve"> </w:t>
            </w:r>
            <w:r>
              <w:rPr>
                <w:rFonts w:ascii="Times New Roman" w:hAnsi="Times New Roman" w:cs="Times New Roman"/>
                <w:sz w:val="28"/>
                <w:szCs w:val="28"/>
              </w:rPr>
              <w:t>đang</w:t>
            </w:r>
            <w:r>
              <w:rPr>
                <w:rFonts w:ascii="Times New Roman" w:hAnsi="Times New Roman" w:cs="Times New Roman"/>
                <w:spacing w:val="3"/>
                <w:sz w:val="28"/>
                <w:szCs w:val="28"/>
              </w:rPr>
              <w:t xml:space="preserve"> </w:t>
            </w:r>
            <w:r>
              <w:rPr>
                <w:rFonts w:ascii="Times New Roman" w:hAnsi="Times New Roman" w:cs="Times New Roman"/>
                <w:sz w:val="28"/>
                <w:szCs w:val="28"/>
              </w:rPr>
              <w:t>được</w:t>
            </w:r>
            <w:r>
              <w:rPr>
                <w:rFonts w:ascii="Times New Roman" w:hAnsi="Times New Roman" w:cs="Times New Roman"/>
                <w:spacing w:val="4"/>
                <w:sz w:val="28"/>
                <w:szCs w:val="28"/>
              </w:rPr>
              <w:t xml:space="preserve"> </w:t>
            </w:r>
            <w:r>
              <w:rPr>
                <w:rFonts w:ascii="Times New Roman" w:hAnsi="Times New Roman" w:cs="Times New Roman"/>
                <w:sz w:val="28"/>
                <w:szCs w:val="28"/>
              </w:rPr>
              <w:t>đặt</w:t>
            </w:r>
            <w:r>
              <w:rPr>
                <w:rFonts w:ascii="Times New Roman" w:hAnsi="Times New Roman" w:cs="Times New Roman"/>
                <w:spacing w:val="3"/>
                <w:sz w:val="28"/>
                <w:szCs w:val="28"/>
              </w:rPr>
              <w:t xml:space="preserve"> </w:t>
            </w:r>
            <w:r>
              <w:rPr>
                <w:rFonts w:ascii="Times New Roman" w:hAnsi="Times New Roman" w:cs="Times New Roman"/>
                <w:spacing w:val="-5"/>
                <w:sz w:val="28"/>
                <w:szCs w:val="28"/>
              </w:rPr>
              <w:t>lại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mật khẩu: ảnh đại diện, họ tên, tên tài khoản</w:t>
            </w:r>
            <w:r>
              <w:rPr>
                <w:rFonts w:ascii="Times New Roman" w:hAnsi="Times New Roman" w:cs="Times New Roman"/>
                <w:spacing w:val="40"/>
                <w:sz w:val="28"/>
                <w:szCs w:val="28"/>
              </w:rPr>
              <w:t xml:space="preserve"> </w:t>
            </w:r>
            <w:r>
              <w:rPr>
                <w:rFonts w:ascii="Times New Roman" w:hAnsi="Times New Roman" w:cs="Times New Roman"/>
                <w:sz w:val="28"/>
                <w:szCs w:val="28"/>
              </w:rPr>
              <w:t>và vai trò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19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TxtMatKhauMoi</w:t>
            </w:r>
          </w:p>
        </w:tc>
        <w:tc>
          <w:tcPr>
            <w:tcW w:w="1834" w:type="dxa"/>
          </w:tcPr>
          <w:p>
            <w:pPr>
              <w:pStyle w:val="54"/>
              <w:rPr>
                <w:rFonts w:ascii="Times New Roman" w:hAnsi="Times New Roman" w:cs="Times New Roman"/>
                <w:sz w:val="28"/>
                <w:szCs w:val="28"/>
              </w:rPr>
            </w:pPr>
            <w:r>
              <w:rPr>
                <w:rFonts w:ascii="Times New Roman" w:hAnsi="Times New Roman" w:cs="Times New Roman"/>
                <w:spacing w:val="-2"/>
                <w:sz w:val="28"/>
                <w:szCs w:val="28"/>
              </w:rPr>
              <w:t>PasswordBox</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4"/>
                <w:sz w:val="28"/>
                <w:szCs w:val="28"/>
              </w:rPr>
              <w:t xml:space="preserve"> </w:t>
            </w:r>
            <w:r>
              <w:rPr>
                <w:rFonts w:ascii="Times New Roman" w:hAnsi="Times New Roman" w:cs="Times New Roman"/>
                <w:sz w:val="28"/>
                <w:szCs w:val="28"/>
              </w:rPr>
              <w:t>mật</w:t>
            </w:r>
            <w:r>
              <w:rPr>
                <w:rFonts w:ascii="Times New Roman" w:hAnsi="Times New Roman" w:cs="Times New Roman"/>
                <w:spacing w:val="24"/>
                <w:sz w:val="28"/>
                <w:szCs w:val="28"/>
              </w:rPr>
              <w:t xml:space="preserve"> </w:t>
            </w:r>
            <w:r>
              <w:rPr>
                <w:rFonts w:ascii="Times New Roman" w:hAnsi="Times New Roman" w:cs="Times New Roman"/>
                <w:sz w:val="28"/>
                <w:szCs w:val="28"/>
              </w:rPr>
              <w:t>khẩu</w:t>
            </w:r>
            <w:r>
              <w:rPr>
                <w:rFonts w:ascii="Times New Roman" w:hAnsi="Times New Roman" w:cs="Times New Roman"/>
                <w:spacing w:val="24"/>
                <w:sz w:val="28"/>
                <w:szCs w:val="28"/>
              </w:rPr>
              <w:t xml:space="preserve"> </w:t>
            </w:r>
            <w:r>
              <w:rPr>
                <w:rFonts w:ascii="Times New Roman" w:hAnsi="Times New Roman" w:cs="Times New Roman"/>
                <w:sz w:val="28"/>
                <w:szCs w:val="28"/>
              </w:rPr>
              <w:t>mới</w:t>
            </w:r>
            <w:r>
              <w:rPr>
                <w:rFonts w:ascii="Times New Roman" w:hAnsi="Times New Roman" w:cs="Times New Roman"/>
                <w:spacing w:val="24"/>
                <w:sz w:val="28"/>
                <w:szCs w:val="28"/>
              </w:rPr>
              <w:t xml:space="preserve"> </w:t>
            </w:r>
            <w:r>
              <w:rPr>
                <w:rFonts w:ascii="Times New Roman" w:hAnsi="Times New Roman" w:cs="Times New Roman"/>
                <w:sz w:val="28"/>
                <w:szCs w:val="28"/>
              </w:rPr>
              <w:t>cho</w:t>
            </w:r>
            <w:r>
              <w:rPr>
                <w:rFonts w:ascii="Times New Roman" w:hAnsi="Times New Roman" w:cs="Times New Roman"/>
                <w:spacing w:val="24"/>
                <w:sz w:val="28"/>
                <w:szCs w:val="28"/>
              </w:rPr>
              <w:t xml:space="preserve"> </w:t>
            </w:r>
            <w:r>
              <w:rPr>
                <w:rFonts w:ascii="Times New Roman" w:hAnsi="Times New Roman" w:cs="Times New Roman"/>
                <w:sz w:val="28"/>
                <w:szCs w:val="28"/>
              </w:rPr>
              <w:t>tài</w:t>
            </w:r>
            <w:r>
              <w:rPr>
                <w:rFonts w:ascii="Times New Roman" w:hAnsi="Times New Roman" w:cs="Times New Roman"/>
                <w:spacing w:val="24"/>
                <w:sz w:val="28"/>
                <w:szCs w:val="28"/>
              </w:rPr>
              <w:t xml:space="preserve"> </w:t>
            </w:r>
            <w:r>
              <w:rPr>
                <w:rFonts w:ascii="Times New Roman" w:hAnsi="Times New Roman" w:cs="Times New Roman"/>
                <w:sz w:val="28"/>
                <w:szCs w:val="28"/>
              </w:rPr>
              <w:t>khoản</w:t>
            </w:r>
            <w:r>
              <w:rPr>
                <w:rFonts w:ascii="Times New Roman" w:hAnsi="Times New Roman" w:cs="Times New Roman"/>
                <w:spacing w:val="24"/>
                <w:sz w:val="28"/>
                <w:szCs w:val="28"/>
              </w:rPr>
              <w:t xml:space="preserve"> </w:t>
            </w:r>
            <w:r>
              <w:rPr>
                <w:rFonts w:ascii="Times New Roman" w:hAnsi="Times New Roman" w:cs="Times New Roman"/>
                <w:sz w:val="28"/>
                <w:szCs w:val="28"/>
              </w:rPr>
              <w:t>nhân</w:t>
            </w:r>
            <w:r>
              <w:rPr>
                <w:rFonts w:ascii="Times New Roman" w:hAnsi="Times New Roman" w:cs="Times New Roman"/>
                <w:spacing w:val="24"/>
                <w:sz w:val="28"/>
                <w:szCs w:val="28"/>
              </w:rPr>
              <w:t xml:space="preserve"> </w:t>
            </w:r>
            <w:r>
              <w:rPr>
                <w:rFonts w:ascii="Times New Roman" w:hAnsi="Times New Roman" w:cs="Times New Roman"/>
                <w:spacing w:val="-4"/>
                <w:sz w:val="28"/>
                <w:szCs w:val="28"/>
              </w:rPr>
              <w:t>viên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(bắt</w:t>
            </w:r>
            <w:r>
              <w:rPr>
                <w:rFonts w:ascii="Times New Roman" w:hAnsi="Times New Roman" w:cs="Times New Roman"/>
                <w:spacing w:val="19"/>
                <w:sz w:val="28"/>
                <w:szCs w:val="28"/>
              </w:rPr>
              <w:t xml:space="preserve"> </w:t>
            </w:r>
            <w:r>
              <w:rPr>
                <w:rFonts w:ascii="Times New Roman" w:hAnsi="Times New Roman" w:cs="Times New Roman"/>
                <w:sz w:val="28"/>
                <w:szCs w:val="28"/>
              </w:rPr>
              <w:t>buộc,</w:t>
            </w:r>
            <w:r>
              <w:rPr>
                <w:rFonts w:ascii="Times New Roman" w:hAnsi="Times New Roman" w:cs="Times New Roman"/>
                <w:spacing w:val="20"/>
                <w:sz w:val="28"/>
                <w:szCs w:val="28"/>
              </w:rPr>
              <w:t xml:space="preserve"> </w:t>
            </w:r>
            <w:r>
              <w:rPr>
                <w:rFonts w:ascii="Times New Roman" w:hAnsi="Times New Roman" w:cs="Times New Roman"/>
                <w:sz w:val="28"/>
                <w:szCs w:val="28"/>
              </w:rPr>
              <w:t>các</w:t>
            </w:r>
            <w:r>
              <w:rPr>
                <w:rFonts w:ascii="Times New Roman" w:hAnsi="Times New Roman" w:cs="Times New Roman"/>
                <w:spacing w:val="19"/>
                <w:sz w:val="28"/>
                <w:szCs w:val="28"/>
              </w:rPr>
              <w:t xml:space="preserve"> </w:t>
            </w:r>
            <w:r>
              <w:rPr>
                <w:rFonts w:ascii="Times New Roman" w:hAnsi="Times New Roman" w:cs="Times New Roman"/>
                <w:sz w:val="28"/>
                <w:szCs w:val="28"/>
              </w:rPr>
              <w:t>ký</w:t>
            </w:r>
            <w:r>
              <w:rPr>
                <w:rFonts w:ascii="Times New Roman" w:hAnsi="Times New Roman" w:cs="Times New Roman"/>
                <w:spacing w:val="20"/>
                <w:sz w:val="28"/>
                <w:szCs w:val="28"/>
              </w:rPr>
              <w:t xml:space="preserve"> </w:t>
            </w:r>
            <w:r>
              <w:rPr>
                <w:rFonts w:ascii="Times New Roman" w:hAnsi="Times New Roman" w:cs="Times New Roman"/>
                <w:sz w:val="28"/>
                <w:szCs w:val="28"/>
              </w:rPr>
              <w:t>tự</w:t>
            </w:r>
            <w:r>
              <w:rPr>
                <w:rFonts w:ascii="Times New Roman" w:hAnsi="Times New Roman" w:cs="Times New Roman"/>
                <w:spacing w:val="19"/>
                <w:sz w:val="28"/>
                <w:szCs w:val="28"/>
              </w:rPr>
              <w:t xml:space="preserve"> </w:t>
            </w:r>
            <w:r>
              <w:rPr>
                <w:rFonts w:ascii="Times New Roman" w:hAnsi="Times New Roman" w:cs="Times New Roman"/>
                <w:sz w:val="28"/>
                <w:szCs w:val="28"/>
              </w:rPr>
              <w:t>được</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ẩn).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195"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TxtXacNhanMatKhauMoi</w:t>
            </w:r>
          </w:p>
        </w:tc>
        <w:tc>
          <w:tcPr>
            <w:tcW w:w="1834" w:type="dxa"/>
          </w:tcPr>
          <w:p>
            <w:pPr>
              <w:pStyle w:val="54"/>
              <w:rPr>
                <w:rFonts w:ascii="Times New Roman" w:hAnsi="Times New Roman" w:cs="Times New Roman"/>
                <w:sz w:val="28"/>
                <w:szCs w:val="28"/>
              </w:rPr>
            </w:pPr>
            <w:r>
              <w:rPr>
                <w:rFonts w:ascii="Times New Roman" w:hAnsi="Times New Roman" w:cs="Times New Roman"/>
                <w:spacing w:val="-2"/>
                <w:sz w:val="28"/>
                <w:szCs w:val="28"/>
              </w:rPr>
              <w:t>PasswordBox</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
                <w:sz w:val="28"/>
                <w:szCs w:val="28"/>
              </w:rPr>
              <w:t xml:space="preserve"> </w:t>
            </w:r>
            <w:r>
              <w:rPr>
                <w:rFonts w:ascii="Times New Roman" w:hAnsi="Times New Roman" w:cs="Times New Roman"/>
                <w:sz w:val="28"/>
                <w:szCs w:val="28"/>
              </w:rPr>
              <w:t>lại</w:t>
            </w:r>
            <w:r>
              <w:rPr>
                <w:rFonts w:ascii="Times New Roman" w:hAnsi="Times New Roman" w:cs="Times New Roman"/>
                <w:spacing w:val="5"/>
                <w:sz w:val="28"/>
                <w:szCs w:val="28"/>
              </w:rPr>
              <w:t xml:space="preserve"> </w:t>
            </w:r>
            <w:r>
              <w:rPr>
                <w:rFonts w:ascii="Times New Roman" w:hAnsi="Times New Roman" w:cs="Times New Roman"/>
                <w:sz w:val="28"/>
                <w:szCs w:val="28"/>
              </w:rPr>
              <w:t>mật</w:t>
            </w:r>
            <w:r>
              <w:rPr>
                <w:rFonts w:ascii="Times New Roman" w:hAnsi="Times New Roman" w:cs="Times New Roman"/>
                <w:spacing w:val="4"/>
                <w:sz w:val="28"/>
                <w:szCs w:val="28"/>
              </w:rPr>
              <w:t xml:space="preserve"> </w:t>
            </w:r>
            <w:r>
              <w:rPr>
                <w:rFonts w:ascii="Times New Roman" w:hAnsi="Times New Roman" w:cs="Times New Roman"/>
                <w:sz w:val="28"/>
                <w:szCs w:val="28"/>
              </w:rPr>
              <w:t>khẩu</w:t>
            </w:r>
            <w:r>
              <w:rPr>
                <w:rFonts w:ascii="Times New Roman" w:hAnsi="Times New Roman" w:cs="Times New Roman"/>
                <w:spacing w:val="5"/>
                <w:sz w:val="28"/>
                <w:szCs w:val="28"/>
              </w:rPr>
              <w:t xml:space="preserve"> </w:t>
            </w:r>
            <w:r>
              <w:rPr>
                <w:rFonts w:ascii="Times New Roman" w:hAnsi="Times New Roman" w:cs="Times New Roman"/>
                <w:sz w:val="28"/>
                <w:szCs w:val="28"/>
              </w:rPr>
              <w:t>mới</w:t>
            </w:r>
            <w:r>
              <w:rPr>
                <w:rFonts w:ascii="Times New Roman" w:hAnsi="Times New Roman" w:cs="Times New Roman"/>
                <w:spacing w:val="4"/>
                <w:sz w:val="28"/>
                <w:szCs w:val="28"/>
              </w:rPr>
              <w:t xml:space="preserve"> </w:t>
            </w:r>
            <w:r>
              <w:rPr>
                <w:rFonts w:ascii="Times New Roman" w:hAnsi="Times New Roman" w:cs="Times New Roman"/>
                <w:sz w:val="28"/>
                <w:szCs w:val="28"/>
              </w:rPr>
              <w:t>để</w:t>
            </w:r>
            <w:r>
              <w:rPr>
                <w:rFonts w:ascii="Times New Roman" w:hAnsi="Times New Roman" w:cs="Times New Roman"/>
                <w:spacing w:val="5"/>
                <w:sz w:val="28"/>
                <w:szCs w:val="28"/>
              </w:rPr>
              <w:t xml:space="preserve"> </w:t>
            </w:r>
            <w:r>
              <w:rPr>
                <w:rFonts w:ascii="Times New Roman" w:hAnsi="Times New Roman" w:cs="Times New Roman"/>
                <w:sz w:val="28"/>
                <w:szCs w:val="28"/>
              </w:rPr>
              <w:t>xác</w:t>
            </w:r>
            <w:r>
              <w:rPr>
                <w:rFonts w:ascii="Times New Roman" w:hAnsi="Times New Roman" w:cs="Times New Roman"/>
                <w:spacing w:val="4"/>
                <w:sz w:val="28"/>
                <w:szCs w:val="28"/>
              </w:rPr>
              <w:t xml:space="preserve"> </w:t>
            </w:r>
            <w:r>
              <w:rPr>
                <w:rFonts w:ascii="Times New Roman" w:hAnsi="Times New Roman" w:cs="Times New Roman"/>
                <w:sz w:val="28"/>
                <w:szCs w:val="28"/>
              </w:rPr>
              <w:t>nhận</w:t>
            </w:r>
            <w:r>
              <w:rPr>
                <w:rFonts w:ascii="Times New Roman" w:hAnsi="Times New Roman" w:cs="Times New Roman"/>
                <w:spacing w:val="5"/>
                <w:sz w:val="28"/>
                <w:szCs w:val="28"/>
              </w:rPr>
              <w:t xml:space="preserve"> </w:t>
            </w:r>
            <w:r>
              <w:rPr>
                <w:rFonts w:ascii="Times New Roman" w:hAnsi="Times New Roman" w:cs="Times New Roman"/>
                <w:sz w:val="28"/>
                <w:szCs w:val="28"/>
              </w:rPr>
              <w:t>(bắt</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buộc,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phải</w:t>
            </w:r>
            <w:r>
              <w:rPr>
                <w:rFonts w:ascii="Times New Roman" w:hAnsi="Times New Roman" w:cs="Times New Roman"/>
                <w:spacing w:val="22"/>
                <w:sz w:val="28"/>
                <w:szCs w:val="28"/>
              </w:rPr>
              <w:t xml:space="preserve"> </w:t>
            </w:r>
            <w:r>
              <w:rPr>
                <w:rFonts w:ascii="Times New Roman" w:hAnsi="Times New Roman" w:cs="Times New Roman"/>
                <w:sz w:val="28"/>
                <w:szCs w:val="28"/>
              </w:rPr>
              <w:t>khớp</w:t>
            </w:r>
            <w:r>
              <w:rPr>
                <w:rFonts w:ascii="Times New Roman" w:hAnsi="Times New Roman" w:cs="Times New Roman"/>
                <w:spacing w:val="22"/>
                <w:sz w:val="28"/>
                <w:szCs w:val="28"/>
              </w:rPr>
              <w:t xml:space="preserve"> </w:t>
            </w:r>
            <w:r>
              <w:rPr>
                <w:rFonts w:ascii="Times New Roman" w:hAnsi="Times New Roman" w:cs="Times New Roman"/>
                <w:sz w:val="28"/>
                <w:szCs w:val="28"/>
              </w:rPr>
              <w:t>với</w:t>
            </w:r>
            <w:r>
              <w:rPr>
                <w:rFonts w:ascii="Times New Roman" w:hAnsi="Times New Roman" w:cs="Times New Roman"/>
                <w:spacing w:val="22"/>
                <w:sz w:val="28"/>
                <w:szCs w:val="28"/>
              </w:rPr>
              <w:t xml:space="preserve"> </w:t>
            </w:r>
            <w:r>
              <w:rPr>
                <w:rFonts w:ascii="Times New Roman" w:hAnsi="Times New Roman" w:cs="Times New Roman"/>
                <w:sz w:val="28"/>
                <w:szCs w:val="28"/>
              </w:rPr>
              <w:t>ô</w:t>
            </w:r>
            <w:r>
              <w:rPr>
                <w:rFonts w:ascii="Times New Roman" w:hAnsi="Times New Roman" w:cs="Times New Roman"/>
                <w:spacing w:val="23"/>
                <w:sz w:val="28"/>
                <w:szCs w:val="28"/>
              </w:rPr>
              <w:t xml:space="preserve"> </w:t>
            </w:r>
            <w:r>
              <w:rPr>
                <w:rFonts w:ascii="Times New Roman" w:hAnsi="Times New Roman" w:cs="Times New Roman"/>
                <w:sz w:val="28"/>
                <w:szCs w:val="28"/>
              </w:rPr>
              <w:t>Mật</w:t>
            </w:r>
            <w:r>
              <w:rPr>
                <w:rFonts w:ascii="Times New Roman" w:hAnsi="Times New Roman" w:cs="Times New Roman"/>
                <w:spacing w:val="22"/>
                <w:sz w:val="28"/>
                <w:szCs w:val="28"/>
              </w:rPr>
              <w:t xml:space="preserve"> </w:t>
            </w:r>
            <w:r>
              <w:rPr>
                <w:rFonts w:ascii="Times New Roman" w:hAnsi="Times New Roman" w:cs="Times New Roman"/>
                <w:sz w:val="28"/>
                <w:szCs w:val="28"/>
              </w:rPr>
              <w:t>Khẩu</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1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w:t>
            </w:r>
          </w:p>
        </w:tc>
        <w:tc>
          <w:tcPr>
            <w:tcW w:w="183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17"/>
                <w:sz w:val="28"/>
                <w:szCs w:val="28"/>
              </w:rPr>
              <w:t xml:space="preserve"> </w:t>
            </w:r>
            <w:r>
              <w:rPr>
                <w:rFonts w:ascii="Times New Roman" w:hAnsi="Times New Roman" w:cs="Times New Roman"/>
                <w:sz w:val="28"/>
                <w:szCs w:val="28"/>
              </w:rPr>
              <w:t>tra</w:t>
            </w:r>
            <w:r>
              <w:rPr>
                <w:rFonts w:ascii="Times New Roman" w:hAnsi="Times New Roman" w:cs="Times New Roman"/>
                <w:spacing w:val="17"/>
                <w:sz w:val="28"/>
                <w:szCs w:val="28"/>
              </w:rPr>
              <w:t xml:space="preserve"> </w:t>
            </w:r>
            <w:r>
              <w:rPr>
                <w:rFonts w:ascii="Times New Roman" w:hAnsi="Times New Roman" w:cs="Times New Roman"/>
                <w:sz w:val="28"/>
                <w:szCs w:val="28"/>
              </w:rPr>
              <w:t>dữ</w:t>
            </w:r>
            <w:r>
              <w:rPr>
                <w:rFonts w:ascii="Times New Roman" w:hAnsi="Times New Roman" w:cs="Times New Roman"/>
                <w:spacing w:val="17"/>
                <w:sz w:val="28"/>
                <w:szCs w:val="28"/>
              </w:rPr>
              <w:t xml:space="preserve"> </w:t>
            </w:r>
            <w:r>
              <w:rPr>
                <w:rFonts w:ascii="Times New Roman" w:hAnsi="Times New Roman" w:cs="Times New Roman"/>
                <w:sz w:val="28"/>
                <w:szCs w:val="28"/>
              </w:rPr>
              <w:t>liệu</w:t>
            </w:r>
            <w:r>
              <w:rPr>
                <w:rFonts w:ascii="Times New Roman" w:hAnsi="Times New Roman" w:cs="Times New Roman"/>
                <w:spacing w:val="17"/>
                <w:sz w:val="28"/>
                <w:szCs w:val="28"/>
              </w:rPr>
              <w:t xml:space="preserve"> </w:t>
            </w:r>
            <w:r>
              <w:rPr>
                <w:rFonts w:ascii="Times New Roman" w:hAnsi="Times New Roman" w:cs="Times New Roman"/>
                <w:sz w:val="28"/>
                <w:szCs w:val="28"/>
              </w:rPr>
              <w:t>và</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7"/>
                <w:sz w:val="28"/>
                <w:szCs w:val="28"/>
              </w:rPr>
              <w:t xml:space="preserve"> </w:t>
            </w:r>
            <w:r>
              <w:rPr>
                <w:rFonts w:ascii="Times New Roman" w:hAnsi="Times New Roman" w:cs="Times New Roman"/>
                <w:sz w:val="28"/>
                <w:szCs w:val="28"/>
              </w:rPr>
              <w:t>mật</w:t>
            </w:r>
            <w:r>
              <w:rPr>
                <w:rFonts w:ascii="Times New Roman" w:hAnsi="Times New Roman" w:cs="Times New Roman"/>
                <w:spacing w:val="17"/>
                <w:sz w:val="28"/>
                <w:szCs w:val="28"/>
              </w:rPr>
              <w:t xml:space="preserve"> </w:t>
            </w:r>
            <w:r>
              <w:rPr>
                <w:rFonts w:ascii="Times New Roman" w:hAnsi="Times New Roman" w:cs="Times New Roman"/>
                <w:sz w:val="28"/>
                <w:szCs w:val="28"/>
              </w:rPr>
              <w:t>khẩu</w:t>
            </w:r>
            <w:r>
              <w:rPr>
                <w:rFonts w:ascii="Times New Roman" w:hAnsi="Times New Roman" w:cs="Times New Roman"/>
                <w:spacing w:val="17"/>
                <w:sz w:val="28"/>
                <w:szCs w:val="28"/>
              </w:rPr>
              <w:t xml:space="preserve"> </w:t>
            </w:r>
            <w:r>
              <w:rPr>
                <w:rFonts w:ascii="Times New Roman" w:hAnsi="Times New Roman" w:cs="Times New Roman"/>
                <w:sz w:val="28"/>
                <w:szCs w:val="28"/>
              </w:rPr>
              <w:t>mới</w:t>
            </w:r>
            <w:r>
              <w:rPr>
                <w:rFonts w:ascii="Times New Roman" w:hAnsi="Times New Roman" w:cs="Times New Roman"/>
                <w:spacing w:val="18"/>
                <w:sz w:val="28"/>
                <w:szCs w:val="28"/>
              </w:rPr>
              <w:t xml:space="preserve"> </w:t>
            </w:r>
            <w:r>
              <w:rPr>
                <w:rFonts w:ascii="Times New Roman" w:hAnsi="Times New Roman" w:cs="Times New Roman"/>
                <w:sz w:val="28"/>
                <w:szCs w:val="28"/>
              </w:rPr>
              <w:t>vào</w:t>
            </w:r>
            <w:r>
              <w:rPr>
                <w:rFonts w:ascii="Times New Roman" w:hAnsi="Times New Roman" w:cs="Times New Roman"/>
                <w:spacing w:val="17"/>
                <w:sz w:val="28"/>
                <w:szCs w:val="28"/>
              </w:rPr>
              <w:t xml:space="preserve"> </w:t>
            </w:r>
            <w:r>
              <w:rPr>
                <w:rFonts w:ascii="Times New Roman" w:hAnsi="Times New Roman" w:cs="Times New Roman"/>
                <w:spacing w:val="-5"/>
                <w:sz w:val="28"/>
                <w:szCs w:val="28"/>
              </w:rPr>
              <w:t>cơ</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sở</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dữ</w:t>
            </w:r>
            <w:r>
              <w:rPr>
                <w:rFonts w:ascii="Times New Roman" w:hAnsi="Times New Roman" w:cs="Times New Roman"/>
                <w:spacing w:val="3"/>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195"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BtnHuy</w:t>
            </w:r>
          </w:p>
        </w:tc>
        <w:tc>
          <w:tcPr>
            <w:tcW w:w="183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Hủy</w:t>
            </w:r>
            <w:r>
              <w:rPr>
                <w:rFonts w:ascii="Times New Roman" w:hAnsi="Times New Roman" w:cs="Times New Roman"/>
                <w:spacing w:val="32"/>
                <w:sz w:val="28"/>
                <w:szCs w:val="28"/>
              </w:rPr>
              <w:t xml:space="preserve"> </w:t>
            </w:r>
            <w:r>
              <w:rPr>
                <w:rFonts w:ascii="Times New Roman" w:hAnsi="Times New Roman" w:cs="Times New Roman"/>
                <w:sz w:val="28"/>
                <w:szCs w:val="28"/>
              </w:rPr>
              <w:t>thao</w:t>
            </w:r>
            <w:r>
              <w:rPr>
                <w:rFonts w:ascii="Times New Roman" w:hAnsi="Times New Roman" w:cs="Times New Roman"/>
                <w:spacing w:val="33"/>
                <w:sz w:val="28"/>
                <w:szCs w:val="28"/>
              </w:rPr>
              <w:t xml:space="preserve"> </w:t>
            </w:r>
            <w:r>
              <w:rPr>
                <w:rFonts w:ascii="Times New Roman" w:hAnsi="Times New Roman" w:cs="Times New Roman"/>
                <w:sz w:val="28"/>
                <w:szCs w:val="28"/>
              </w:rPr>
              <w:t>tác</w:t>
            </w:r>
            <w:r>
              <w:rPr>
                <w:rFonts w:ascii="Times New Roman" w:hAnsi="Times New Roman" w:cs="Times New Roman"/>
                <w:spacing w:val="32"/>
                <w:sz w:val="28"/>
                <w:szCs w:val="28"/>
              </w:rPr>
              <w:t xml:space="preserve"> </w:t>
            </w:r>
            <w:r>
              <w:rPr>
                <w:rFonts w:ascii="Times New Roman" w:hAnsi="Times New Roman" w:cs="Times New Roman"/>
                <w:sz w:val="28"/>
                <w:szCs w:val="28"/>
              </w:rPr>
              <w:t>và</w:t>
            </w:r>
            <w:r>
              <w:rPr>
                <w:rFonts w:ascii="Times New Roman" w:hAnsi="Times New Roman" w:cs="Times New Roman"/>
                <w:spacing w:val="33"/>
                <w:sz w:val="28"/>
                <w:szCs w:val="28"/>
              </w:rPr>
              <w:t xml:space="preserve"> </w:t>
            </w:r>
            <w:r>
              <w:rPr>
                <w:rFonts w:ascii="Times New Roman" w:hAnsi="Times New Roman" w:cs="Times New Roman"/>
                <w:sz w:val="28"/>
                <w:szCs w:val="28"/>
              </w:rPr>
              <w:t>đóng</w:t>
            </w:r>
            <w:r>
              <w:rPr>
                <w:rFonts w:ascii="Times New Roman" w:hAnsi="Times New Roman" w:cs="Times New Roman"/>
                <w:spacing w:val="32"/>
                <w:sz w:val="28"/>
                <w:szCs w:val="28"/>
              </w:rPr>
              <w:t xml:space="preserve"> </w:t>
            </w:r>
            <w:r>
              <w:rPr>
                <w:rFonts w:ascii="Times New Roman" w:hAnsi="Times New Roman" w:cs="Times New Roman"/>
                <w:sz w:val="28"/>
                <w:szCs w:val="28"/>
              </w:rPr>
              <w:t>dialog</w:t>
            </w:r>
            <w:r>
              <w:rPr>
                <w:rFonts w:ascii="Times New Roman" w:hAnsi="Times New Roman" w:cs="Times New Roman"/>
                <w:spacing w:val="33"/>
                <w:sz w:val="28"/>
                <w:szCs w:val="28"/>
              </w:rPr>
              <w:t xml:space="preserve"> </w:t>
            </w:r>
            <w:r>
              <w:rPr>
                <w:rFonts w:ascii="Times New Roman" w:hAnsi="Times New Roman" w:cs="Times New Roman"/>
                <w:sz w:val="28"/>
                <w:szCs w:val="28"/>
              </w:rPr>
              <w:t>mà</w:t>
            </w:r>
            <w:r>
              <w:rPr>
                <w:rFonts w:ascii="Times New Roman" w:hAnsi="Times New Roman" w:cs="Times New Roman"/>
                <w:spacing w:val="33"/>
                <w:sz w:val="28"/>
                <w:szCs w:val="28"/>
              </w:rPr>
              <w:t xml:space="preserve"> </w:t>
            </w:r>
            <w:r>
              <w:rPr>
                <w:rFonts w:ascii="Times New Roman" w:hAnsi="Times New Roman" w:cs="Times New Roman"/>
                <w:sz w:val="28"/>
                <w:szCs w:val="28"/>
              </w:rPr>
              <w:t>không</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thay</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đổi</w:t>
            </w:r>
            <w:r>
              <w:rPr>
                <w:rFonts w:ascii="Times New Roman" w:hAnsi="Times New Roman" w:cs="Times New Roman"/>
                <w:spacing w:val="3"/>
                <w:w w:val="105"/>
                <w:sz w:val="28"/>
                <w:szCs w:val="28"/>
              </w:rPr>
              <w:t xml:space="preserve"> </w:t>
            </w:r>
            <w:r>
              <w:rPr>
                <w:rFonts w:ascii="Times New Roman" w:hAnsi="Times New Roman" w:cs="Times New Roman"/>
                <w:w w:val="105"/>
                <w:sz w:val="28"/>
                <w:szCs w:val="28"/>
              </w:rPr>
              <w:t>mật</w:t>
            </w:r>
            <w:r>
              <w:rPr>
                <w:rFonts w:ascii="Times New Roman" w:hAnsi="Times New Roman" w:cs="Times New Roman"/>
                <w:spacing w:val="4"/>
                <w:w w:val="105"/>
                <w:sz w:val="28"/>
                <w:szCs w:val="28"/>
              </w:rPr>
              <w:t xml:space="preserve"> </w:t>
            </w:r>
            <w:r>
              <w:rPr>
                <w:rFonts w:ascii="Times New Roman" w:hAnsi="Times New Roman" w:cs="Times New Roman"/>
                <w:spacing w:val="-2"/>
                <w:w w:val="105"/>
                <w:sz w:val="28"/>
                <w:szCs w:val="28"/>
              </w:rPr>
              <w:t>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0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195" w:type="dxa"/>
          </w:tcPr>
          <w:p>
            <w:pPr>
              <w:pStyle w:val="54"/>
              <w:rPr>
                <w:rFonts w:ascii="Times New Roman" w:hAnsi="Times New Roman" w:cs="Times New Roman"/>
                <w:sz w:val="28"/>
                <w:szCs w:val="28"/>
              </w:rPr>
            </w:pPr>
            <w:r>
              <w:rPr>
                <w:rFonts w:ascii="Times New Roman" w:hAnsi="Times New Roman" w:cs="Times New Roman"/>
                <w:w w:val="105"/>
                <w:sz w:val="28"/>
                <w:szCs w:val="28"/>
              </w:rPr>
              <w:t>BtnClose</w:t>
            </w:r>
            <w:r>
              <w:rPr>
                <w:rFonts w:ascii="Times New Roman" w:hAnsi="Times New Roman" w:cs="Times New Roman"/>
                <w:spacing w:val="12"/>
                <w:w w:val="105"/>
                <w:sz w:val="28"/>
                <w:szCs w:val="28"/>
              </w:rPr>
              <w:t xml:space="preserve"> </w:t>
            </w:r>
            <w:r>
              <w:rPr>
                <w:rFonts w:ascii="Times New Roman" w:hAnsi="Times New Roman" w:cs="Times New Roman"/>
                <w:spacing w:val="-5"/>
                <w:w w:val="105"/>
                <w:sz w:val="28"/>
                <w:szCs w:val="28"/>
              </w:rPr>
              <w:t>()</w:t>
            </w:r>
          </w:p>
        </w:tc>
        <w:tc>
          <w:tcPr>
            <w:tcW w:w="1834"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151"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6"/>
                <w:sz w:val="28"/>
                <w:szCs w:val="28"/>
              </w:rPr>
              <w:t xml:space="preserve"> </w:t>
            </w:r>
            <w:r>
              <w:rPr>
                <w:rFonts w:ascii="Times New Roman" w:hAnsi="Times New Roman" w:cs="Times New Roman"/>
                <w:sz w:val="28"/>
                <w:szCs w:val="28"/>
              </w:rPr>
              <w:t>dialog,</w:t>
            </w:r>
            <w:r>
              <w:rPr>
                <w:rFonts w:ascii="Times New Roman" w:hAnsi="Times New Roman" w:cs="Times New Roman"/>
                <w:spacing w:val="-5"/>
                <w:sz w:val="28"/>
                <w:szCs w:val="28"/>
              </w:rPr>
              <w:t xml:space="preserve"> </w:t>
            </w:r>
            <w:r>
              <w:rPr>
                <w:rFonts w:ascii="Times New Roman" w:hAnsi="Times New Roman" w:cs="Times New Roman"/>
                <w:sz w:val="28"/>
                <w:szCs w:val="28"/>
              </w:rPr>
              <w:t>tương</w:t>
            </w:r>
            <w:r>
              <w:rPr>
                <w:rFonts w:ascii="Times New Roman" w:hAnsi="Times New Roman" w:cs="Times New Roman"/>
                <w:spacing w:val="-5"/>
                <w:sz w:val="28"/>
                <w:szCs w:val="28"/>
              </w:rPr>
              <w:t xml:space="preserve"> </w:t>
            </w:r>
            <w:r>
              <w:rPr>
                <w:rFonts w:ascii="Times New Roman" w:hAnsi="Times New Roman" w:cs="Times New Roman"/>
                <w:sz w:val="28"/>
                <w:szCs w:val="28"/>
              </w:rPr>
              <w:t>đương</w:t>
            </w:r>
            <w:r>
              <w:rPr>
                <w:rFonts w:ascii="Times New Roman" w:hAnsi="Times New Roman" w:cs="Times New Roman"/>
                <w:spacing w:val="-5"/>
                <w:sz w:val="28"/>
                <w:szCs w:val="28"/>
              </w:rPr>
              <w:t xml:space="preserve"> </w:t>
            </w:r>
            <w:r>
              <w:rPr>
                <w:rFonts w:ascii="Times New Roman" w:hAnsi="Times New Roman" w:cs="Times New Roman"/>
                <w:sz w:val="28"/>
                <w:szCs w:val="28"/>
              </w:rPr>
              <w:t>với</w:t>
            </w:r>
            <w:r>
              <w:rPr>
                <w:rFonts w:ascii="Times New Roman" w:hAnsi="Times New Roman" w:cs="Times New Roman"/>
                <w:spacing w:val="-5"/>
                <w:sz w:val="28"/>
                <w:szCs w:val="28"/>
              </w:rPr>
              <w:t xml:space="preserve"> </w:t>
            </w:r>
            <w:r>
              <w:rPr>
                <w:rFonts w:ascii="Times New Roman" w:hAnsi="Times New Roman" w:cs="Times New Roman"/>
                <w:sz w:val="28"/>
                <w:szCs w:val="28"/>
              </w:rPr>
              <w:t>nhấn</w:t>
            </w:r>
            <w:r>
              <w:rPr>
                <w:rFonts w:ascii="Times New Roman" w:hAnsi="Times New Roman" w:cs="Times New Roman"/>
                <w:spacing w:val="-5"/>
                <w:sz w:val="28"/>
                <w:szCs w:val="28"/>
              </w:rPr>
              <w:t xml:space="preserve"> </w:t>
            </w:r>
            <w:r>
              <w:rPr>
                <w:rFonts w:ascii="Times New Roman" w:hAnsi="Times New Roman" w:cs="Times New Roman"/>
                <w:sz w:val="28"/>
                <w:szCs w:val="28"/>
              </w:rPr>
              <w:t>nút</w:t>
            </w:r>
            <w:r>
              <w:rPr>
                <w:rFonts w:ascii="Times New Roman" w:hAnsi="Times New Roman" w:cs="Times New Roman"/>
                <w:spacing w:val="-5"/>
                <w:sz w:val="28"/>
                <w:szCs w:val="28"/>
              </w:rPr>
              <w:t xml:space="preserve"> </w:t>
            </w:r>
            <w:r>
              <w:rPr>
                <w:rFonts w:ascii="Times New Roman" w:hAnsi="Times New Roman" w:cs="Times New Roman"/>
                <w:spacing w:val="-2"/>
                <w:sz w:val="28"/>
                <w:szCs w:val="28"/>
              </w:rPr>
              <w:t>“Hủy”.</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56" w:type="dxa"/>
        <w:tblInd w:w="-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0"/>
        <w:gridCol w:w="2332"/>
        <w:gridCol w:w="68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332"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6854"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332"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9"/>
                <w:sz w:val="28"/>
                <w:szCs w:val="28"/>
              </w:rPr>
              <w:t xml:space="preserve"> </w:t>
            </w:r>
            <w:r>
              <w:rPr>
                <w:rFonts w:ascii="Times New Roman" w:hAnsi="Times New Roman" w:cs="Times New Roman"/>
                <w:sz w:val="28"/>
                <w:szCs w:val="28"/>
              </w:rPr>
              <w:t>nút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“Lưu”</w:t>
            </w:r>
          </w:p>
        </w:tc>
        <w:tc>
          <w:tcPr>
            <w:tcW w:w="6854"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10"/>
                <w:sz w:val="28"/>
                <w:szCs w:val="28"/>
              </w:rPr>
              <w:t xml:space="preserve"> </w:t>
            </w:r>
            <w:r>
              <w:rPr>
                <w:rFonts w:ascii="Times New Roman" w:hAnsi="Times New Roman" w:cs="Times New Roman"/>
                <w:sz w:val="28"/>
                <w:szCs w:val="28"/>
              </w:rPr>
              <w:t>tra</w:t>
            </w:r>
            <w:r>
              <w:rPr>
                <w:rFonts w:ascii="Times New Roman" w:hAnsi="Times New Roman" w:cs="Times New Roman"/>
                <w:spacing w:val="10"/>
                <w:sz w:val="28"/>
                <w:szCs w:val="28"/>
              </w:rPr>
              <w:t xml:space="preserve"> </w:t>
            </w:r>
            <w:r>
              <w:rPr>
                <w:rFonts w:ascii="Times New Roman" w:hAnsi="Times New Roman" w:cs="Times New Roman"/>
                <w:sz w:val="28"/>
                <w:szCs w:val="28"/>
              </w:rPr>
              <w:t>lần</w:t>
            </w:r>
            <w:r>
              <w:rPr>
                <w:rFonts w:ascii="Times New Roman" w:hAnsi="Times New Roman" w:cs="Times New Roman"/>
                <w:spacing w:val="11"/>
                <w:sz w:val="28"/>
                <w:szCs w:val="28"/>
              </w:rPr>
              <w:t xml:space="preserve"> </w:t>
            </w:r>
            <w:r>
              <w:rPr>
                <w:rFonts w:ascii="Times New Roman" w:hAnsi="Times New Roman" w:cs="Times New Roman"/>
                <w:sz w:val="28"/>
                <w:szCs w:val="28"/>
              </w:rPr>
              <w:t>lượt:</w:t>
            </w:r>
            <w:r>
              <w:rPr>
                <w:rFonts w:ascii="Times New Roman" w:hAnsi="Times New Roman" w:cs="Times New Roman"/>
                <w:spacing w:val="10"/>
                <w:sz w:val="28"/>
                <w:szCs w:val="28"/>
              </w:rPr>
              <w:t xml:space="preserve"> </w:t>
            </w:r>
            <w:r>
              <w:rPr>
                <w:rFonts w:ascii="Times New Roman" w:hAnsi="Times New Roman" w:cs="Times New Roman"/>
                <w:sz w:val="28"/>
                <w:szCs w:val="28"/>
              </w:rPr>
              <w:t>(1)</w:t>
            </w:r>
            <w:r>
              <w:rPr>
                <w:rFonts w:ascii="Times New Roman" w:hAnsi="Times New Roman" w:cs="Times New Roman"/>
                <w:spacing w:val="10"/>
                <w:sz w:val="28"/>
                <w:szCs w:val="28"/>
              </w:rPr>
              <w:t xml:space="preserve"> </w:t>
            </w:r>
            <w:r>
              <w:rPr>
                <w:rFonts w:ascii="Times New Roman" w:hAnsi="Times New Roman" w:cs="Times New Roman"/>
                <w:sz w:val="28"/>
                <w:szCs w:val="28"/>
              </w:rPr>
              <w:t>Mật</w:t>
            </w:r>
            <w:r>
              <w:rPr>
                <w:rFonts w:ascii="Times New Roman" w:hAnsi="Times New Roman" w:cs="Times New Roman"/>
                <w:spacing w:val="11"/>
                <w:sz w:val="28"/>
                <w:szCs w:val="28"/>
              </w:rPr>
              <w:t xml:space="preserve"> </w:t>
            </w:r>
            <w:r>
              <w:rPr>
                <w:rFonts w:ascii="Times New Roman" w:hAnsi="Times New Roman" w:cs="Times New Roman"/>
                <w:sz w:val="28"/>
                <w:szCs w:val="28"/>
              </w:rPr>
              <w:t>khẩu</w:t>
            </w:r>
            <w:r>
              <w:rPr>
                <w:rFonts w:ascii="Times New Roman" w:hAnsi="Times New Roman" w:cs="Times New Roman"/>
                <w:spacing w:val="10"/>
                <w:sz w:val="28"/>
                <w:szCs w:val="28"/>
              </w:rPr>
              <w:t xml:space="preserve"> </w:t>
            </w:r>
            <w:r>
              <w:rPr>
                <w:rFonts w:ascii="Times New Roman" w:hAnsi="Times New Roman" w:cs="Times New Roman"/>
                <w:sz w:val="28"/>
                <w:szCs w:val="28"/>
              </w:rPr>
              <w:t>mới</w:t>
            </w:r>
            <w:r>
              <w:rPr>
                <w:rFonts w:ascii="Times New Roman" w:hAnsi="Times New Roman" w:cs="Times New Roman"/>
                <w:spacing w:val="10"/>
                <w:sz w:val="28"/>
                <w:szCs w:val="28"/>
              </w:rPr>
              <w:t xml:space="preserve"> </w:t>
            </w:r>
            <w:r>
              <w:rPr>
                <w:rFonts w:ascii="Times New Roman" w:hAnsi="Times New Roman" w:cs="Times New Roman"/>
                <w:sz w:val="28"/>
                <w:szCs w:val="28"/>
              </w:rPr>
              <w:t>không</w:t>
            </w:r>
            <w:r>
              <w:rPr>
                <w:rFonts w:ascii="Times New Roman" w:hAnsi="Times New Roman" w:cs="Times New Roman"/>
                <w:spacing w:val="11"/>
                <w:sz w:val="28"/>
                <w:szCs w:val="28"/>
              </w:rPr>
              <w:t xml:space="preserve"> </w:t>
            </w:r>
            <w:r>
              <w:rPr>
                <w:rFonts w:ascii="Times New Roman" w:hAnsi="Times New Roman" w:cs="Times New Roman"/>
                <w:sz w:val="28"/>
                <w:szCs w:val="28"/>
              </w:rPr>
              <w:t>được</w:t>
            </w:r>
            <w:r>
              <w:rPr>
                <w:rFonts w:ascii="Times New Roman" w:hAnsi="Times New Roman" w:cs="Times New Roman"/>
                <w:spacing w:val="10"/>
                <w:sz w:val="28"/>
                <w:szCs w:val="28"/>
              </w:rPr>
              <w:t xml:space="preserve"> </w:t>
            </w:r>
            <w:r>
              <w:rPr>
                <w:rFonts w:ascii="Times New Roman" w:hAnsi="Times New Roman" w:cs="Times New Roman"/>
                <w:sz w:val="28"/>
                <w:szCs w:val="28"/>
              </w:rPr>
              <w:t>để</w:t>
            </w:r>
            <w:r>
              <w:rPr>
                <w:rFonts w:ascii="Times New Roman" w:hAnsi="Times New Roman" w:cs="Times New Roman"/>
                <w:spacing w:val="11"/>
                <w:sz w:val="28"/>
                <w:szCs w:val="28"/>
              </w:rPr>
              <w:t xml:space="preserve"> </w:t>
            </w:r>
            <w:r>
              <w:rPr>
                <w:rFonts w:ascii="Times New Roman" w:hAnsi="Times New Roman" w:cs="Times New Roman"/>
                <w:sz w:val="28"/>
                <w:szCs w:val="28"/>
              </w:rPr>
              <w:t>trống.</w:t>
            </w:r>
            <w:r>
              <w:rPr>
                <w:rFonts w:ascii="Times New Roman" w:hAnsi="Times New Roman" w:cs="Times New Roman"/>
                <w:spacing w:val="10"/>
                <w:sz w:val="28"/>
                <w:szCs w:val="28"/>
              </w:rPr>
              <w:t xml:space="preserve"> </w:t>
            </w:r>
            <w:r>
              <w:rPr>
                <w:rFonts w:ascii="Times New Roman" w:hAnsi="Times New Roman" w:cs="Times New Roman"/>
                <w:spacing w:val="-5"/>
                <w:sz w:val="28"/>
                <w:szCs w:val="28"/>
              </w:rPr>
              <w:t>(2)</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Xác nhận mật khẩu phải khớp với mật khẩu mới. Nếu hợp lệ: mã hóa mật khẩu bằng BCrypt và lưu vào cơ sở dữ liệu, đóng dialog. Nếu có lỗi: hiển thị thông báo lỗi tương 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87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332"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2"/>
                <w:sz w:val="28"/>
                <w:szCs w:val="28"/>
              </w:rPr>
              <w:t xml:space="preserve"> </w:t>
            </w:r>
            <w:r>
              <w:rPr>
                <w:rFonts w:ascii="Times New Roman" w:hAnsi="Times New Roman" w:cs="Times New Roman"/>
                <w:sz w:val="28"/>
                <w:szCs w:val="28"/>
              </w:rPr>
              <w:t>nút</w:t>
            </w:r>
            <w:r>
              <w:rPr>
                <w:rFonts w:ascii="Times New Roman" w:hAnsi="Times New Roman" w:cs="Times New Roman"/>
                <w:spacing w:val="22"/>
                <w:sz w:val="28"/>
                <w:szCs w:val="28"/>
              </w:rPr>
              <w:t xml:space="preserve"> </w:t>
            </w:r>
            <w:r>
              <w:rPr>
                <w:rFonts w:ascii="Times New Roman" w:hAnsi="Times New Roman" w:cs="Times New Roman"/>
                <w:sz w:val="28"/>
                <w:szCs w:val="28"/>
              </w:rPr>
              <w:t>“Hủy”</w:t>
            </w:r>
            <w:r>
              <w:rPr>
                <w:rFonts w:ascii="Times New Roman" w:hAnsi="Times New Roman" w:cs="Times New Roman"/>
                <w:spacing w:val="39"/>
                <w:sz w:val="28"/>
                <w:szCs w:val="28"/>
              </w:rPr>
              <w:t xml:space="preserve"> </w:t>
            </w:r>
            <w:r>
              <w:rPr>
                <w:rFonts w:ascii="Times New Roman" w:hAnsi="Times New Roman" w:cs="Times New Roman"/>
                <w:sz w:val="28"/>
                <w:szCs w:val="28"/>
              </w:rPr>
              <w:t>hoặc</w:t>
            </w:r>
            <w:r>
              <w:rPr>
                <w:rFonts w:ascii="Times New Roman" w:hAnsi="Times New Roman" w:cs="Times New Roman"/>
                <w:spacing w:val="22"/>
                <w:sz w:val="28"/>
                <w:szCs w:val="28"/>
              </w:rPr>
              <w:t xml:space="preserve"> </w:t>
            </w:r>
            <w:r>
              <w:rPr>
                <w:rFonts w:ascii="Times New Roman" w:hAnsi="Times New Roman" w:cs="Times New Roman"/>
                <w:spacing w:val="-5"/>
                <w:sz w:val="28"/>
                <w:szCs w:val="28"/>
              </w:rPr>
              <w:t>“</w:t>
            </w:r>
            <w:r>
              <w:rPr>
                <w:rFonts w:ascii="Times New Roman" w:hAnsi="Times New Roman" w:cs="Times New Roman"/>
                <w:spacing w:val="-5"/>
                <w:sz w:val="28"/>
                <w:szCs w:val="28"/>
                <w:lang w:val="en-US"/>
              </w:rPr>
              <w:t>X</w:t>
            </w:r>
            <w:r>
              <w:rPr>
                <w:rFonts w:ascii="Times New Roman" w:hAnsi="Times New Roman" w:cs="Times New Roman"/>
                <w:spacing w:val="-5"/>
                <w:sz w:val="28"/>
                <w:szCs w:val="28"/>
              </w:rPr>
              <w:t>”</w:t>
            </w:r>
          </w:p>
        </w:tc>
        <w:tc>
          <w:tcPr>
            <w:tcW w:w="6854"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8"/>
                <w:sz w:val="28"/>
                <w:szCs w:val="28"/>
              </w:rPr>
              <w:t xml:space="preserve"> </w:t>
            </w:r>
            <w:r>
              <w:rPr>
                <w:rFonts w:ascii="Times New Roman" w:hAnsi="Times New Roman" w:cs="Times New Roman"/>
                <w:sz w:val="28"/>
                <w:szCs w:val="28"/>
              </w:rPr>
              <w:t>dialog</w:t>
            </w:r>
            <w:r>
              <w:rPr>
                <w:rFonts w:ascii="Times New Roman" w:hAnsi="Times New Roman" w:cs="Times New Roman"/>
                <w:spacing w:val="19"/>
                <w:sz w:val="28"/>
                <w:szCs w:val="28"/>
              </w:rPr>
              <w:t xml:space="preserve"> </w:t>
            </w:r>
            <w:r>
              <w:rPr>
                <w:rFonts w:ascii="Times New Roman" w:hAnsi="Times New Roman" w:cs="Times New Roman"/>
                <w:sz w:val="28"/>
                <w:szCs w:val="28"/>
              </w:rPr>
              <w:t>mà</w:t>
            </w:r>
            <w:r>
              <w:rPr>
                <w:rFonts w:ascii="Times New Roman" w:hAnsi="Times New Roman" w:cs="Times New Roman"/>
                <w:spacing w:val="19"/>
                <w:sz w:val="28"/>
                <w:szCs w:val="28"/>
              </w:rPr>
              <w:t xml:space="preserve"> </w:t>
            </w:r>
            <w:r>
              <w:rPr>
                <w:rFonts w:ascii="Times New Roman" w:hAnsi="Times New Roman" w:cs="Times New Roman"/>
                <w:sz w:val="28"/>
                <w:szCs w:val="28"/>
              </w:rPr>
              <w:t>không</w:t>
            </w:r>
            <w:r>
              <w:rPr>
                <w:rFonts w:ascii="Times New Roman" w:hAnsi="Times New Roman" w:cs="Times New Roman"/>
                <w:spacing w:val="19"/>
                <w:sz w:val="28"/>
                <w:szCs w:val="28"/>
              </w:rPr>
              <w:t xml:space="preserve"> </w:t>
            </w:r>
            <w:r>
              <w:rPr>
                <w:rFonts w:ascii="Times New Roman" w:hAnsi="Times New Roman" w:cs="Times New Roman"/>
                <w:sz w:val="28"/>
                <w:szCs w:val="28"/>
              </w:rPr>
              <w:t>thực</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9"/>
                <w:sz w:val="28"/>
                <w:szCs w:val="28"/>
              </w:rPr>
              <w:t xml:space="preserve"> </w:t>
            </w:r>
            <w:r>
              <w:rPr>
                <w:rFonts w:ascii="Times New Roman" w:hAnsi="Times New Roman" w:cs="Times New Roman"/>
                <w:sz w:val="28"/>
                <w:szCs w:val="28"/>
              </w:rPr>
              <w:t>thay</w:t>
            </w:r>
            <w:r>
              <w:rPr>
                <w:rFonts w:ascii="Times New Roman" w:hAnsi="Times New Roman" w:cs="Times New Roman"/>
                <w:spacing w:val="19"/>
                <w:sz w:val="28"/>
                <w:szCs w:val="28"/>
              </w:rPr>
              <w:t xml:space="preserve"> </w:t>
            </w:r>
            <w:r>
              <w:rPr>
                <w:rFonts w:ascii="Times New Roman" w:hAnsi="Times New Roman" w:cs="Times New Roman"/>
                <w:sz w:val="28"/>
                <w:szCs w:val="28"/>
              </w:rPr>
              <w:t>đổi</w:t>
            </w:r>
            <w:r>
              <w:rPr>
                <w:rFonts w:ascii="Times New Roman" w:hAnsi="Times New Roman" w:cs="Times New Roman"/>
                <w:spacing w:val="19"/>
                <w:sz w:val="28"/>
                <w:szCs w:val="28"/>
              </w:rPr>
              <w:t xml:space="preserve"> </w:t>
            </w:r>
            <w:r>
              <w:rPr>
                <w:rFonts w:ascii="Times New Roman" w:hAnsi="Times New Roman" w:cs="Times New Roman"/>
                <w:sz w:val="28"/>
                <w:szCs w:val="28"/>
              </w:rPr>
              <w:t>mật</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khẩu.</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Loại Nhân Viên </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68"/>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75"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2213"/>
        <w:gridCol w:w="2280"/>
        <w:gridCol w:w="45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7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1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8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507"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6"/>
                <w:sz w:val="28"/>
                <w:szCs w:val="28"/>
              </w:rPr>
              <w:t xml:space="preserve"> </w:t>
            </w:r>
            <w:r>
              <w:rPr>
                <w:rFonts w:ascii="Times New Roman" w:hAnsi="Times New Roman" w:cs="Times New Roman"/>
                <w:sz w:val="28"/>
                <w:szCs w:val="28"/>
              </w:rPr>
              <w:t>tiêu</w:t>
            </w:r>
            <w:r>
              <w:rPr>
                <w:rFonts w:ascii="Times New Roman" w:hAnsi="Times New Roman" w:cs="Times New Roman"/>
                <w:spacing w:val="46"/>
                <w:sz w:val="28"/>
                <w:szCs w:val="28"/>
              </w:rPr>
              <w:t xml:space="preserve"> </w:t>
            </w:r>
            <w:r>
              <w:rPr>
                <w:rFonts w:ascii="Times New Roman" w:hAnsi="Times New Roman" w:cs="Times New Roman"/>
                <w:sz w:val="28"/>
                <w:szCs w:val="28"/>
              </w:rPr>
              <w:t>đề</w:t>
            </w:r>
            <w:r>
              <w:rPr>
                <w:rFonts w:ascii="Times New Roman" w:hAnsi="Times New Roman" w:cs="Times New Roman"/>
                <w:spacing w:val="46"/>
                <w:sz w:val="28"/>
                <w:szCs w:val="28"/>
              </w:rPr>
              <w:t xml:space="preserve"> </w:t>
            </w:r>
            <w:r>
              <w:rPr>
                <w:rFonts w:ascii="Times New Roman" w:hAnsi="Times New Roman" w:cs="Times New Roman"/>
                <w:sz w:val="28"/>
                <w:szCs w:val="28"/>
              </w:rPr>
              <w:t>“Loại</w:t>
            </w:r>
            <w:r>
              <w:rPr>
                <w:rFonts w:ascii="Times New Roman" w:hAnsi="Times New Roman" w:cs="Times New Roman"/>
                <w:spacing w:val="46"/>
                <w:sz w:val="28"/>
                <w:szCs w:val="28"/>
              </w:rPr>
              <w:t xml:space="preserve"> </w:t>
            </w:r>
            <w:r>
              <w:rPr>
                <w:rFonts w:ascii="Times New Roman" w:hAnsi="Times New Roman" w:cs="Times New Roman"/>
                <w:sz w:val="28"/>
                <w:szCs w:val="28"/>
              </w:rPr>
              <w:t>Nhân</w:t>
            </w:r>
            <w:r>
              <w:rPr>
                <w:rFonts w:ascii="Times New Roman" w:hAnsi="Times New Roman" w:cs="Times New Roman"/>
                <w:spacing w:val="47"/>
                <w:sz w:val="28"/>
                <w:szCs w:val="28"/>
              </w:rPr>
              <w:t xml:space="preserve"> </w:t>
            </w:r>
            <w:r>
              <w:rPr>
                <w:rFonts w:ascii="Times New Roman" w:hAnsi="Times New Roman" w:cs="Times New Roman"/>
                <w:sz w:val="28"/>
                <w:szCs w:val="28"/>
              </w:rPr>
              <w:t>Viên”</w:t>
            </w:r>
            <w:r>
              <w:rPr>
                <w:rFonts w:ascii="Times New Roman" w:hAnsi="Times New Roman" w:cs="Times New Roman"/>
                <w:spacing w:val="63"/>
                <w:sz w:val="28"/>
                <w:szCs w:val="28"/>
              </w:rPr>
              <w:t xml:space="preserve"> </w:t>
            </w:r>
            <w:r>
              <w:rPr>
                <w:rFonts w:ascii="Times New Roman" w:hAnsi="Times New Roman" w:cs="Times New Roman"/>
                <w:sz w:val="28"/>
                <w:szCs w:val="28"/>
              </w:rPr>
              <w:t>của</w:t>
            </w:r>
            <w:r>
              <w:rPr>
                <w:rFonts w:ascii="Times New Roman" w:hAnsi="Times New Roman" w:cs="Times New Roman"/>
                <w:spacing w:val="45"/>
                <w:sz w:val="28"/>
                <w:szCs w:val="28"/>
              </w:rPr>
              <w:t xml:space="preserve"> </w:t>
            </w:r>
            <w:r>
              <w:rPr>
                <w:rFonts w:ascii="Times New Roman" w:hAnsi="Times New Roman" w:cs="Times New Roman"/>
                <w:spacing w:val="-5"/>
                <w:sz w:val="28"/>
                <w:szCs w:val="28"/>
              </w:rPr>
              <w:t>màn</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hình</w:t>
            </w:r>
            <w:r>
              <w:rPr>
                <w:rFonts w:ascii="Times New Roman" w:hAnsi="Times New Roman" w:cs="Times New Roman"/>
                <w:spacing w:val="16"/>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2280"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4"/>
                <w:sz w:val="28"/>
                <w:szCs w:val="28"/>
              </w:rPr>
              <w:t xml:space="preserve"> </w:t>
            </w:r>
            <w:r>
              <w:rPr>
                <w:rFonts w:ascii="Times New Roman" w:hAnsi="Times New Roman" w:cs="Times New Roman"/>
                <w:sz w:val="28"/>
                <w:szCs w:val="28"/>
              </w:rPr>
              <w:t>thị</w:t>
            </w:r>
            <w:r>
              <w:rPr>
                <w:rFonts w:ascii="Times New Roman" w:hAnsi="Times New Roman" w:cs="Times New Roman"/>
                <w:spacing w:val="54"/>
                <w:sz w:val="28"/>
                <w:szCs w:val="28"/>
              </w:rPr>
              <w:t xml:space="preserve"> </w:t>
            </w:r>
            <w:r>
              <w:rPr>
                <w:rFonts w:ascii="Times New Roman" w:hAnsi="Times New Roman" w:cs="Times New Roman"/>
                <w:sz w:val="28"/>
                <w:szCs w:val="28"/>
              </w:rPr>
              <w:t>mô</w:t>
            </w:r>
            <w:r>
              <w:rPr>
                <w:rFonts w:ascii="Times New Roman" w:hAnsi="Times New Roman" w:cs="Times New Roman"/>
                <w:spacing w:val="54"/>
                <w:sz w:val="28"/>
                <w:szCs w:val="28"/>
              </w:rPr>
              <w:t xml:space="preserve"> </w:t>
            </w:r>
            <w:r>
              <w:rPr>
                <w:rFonts w:ascii="Times New Roman" w:hAnsi="Times New Roman" w:cs="Times New Roman"/>
                <w:sz w:val="28"/>
                <w:szCs w:val="28"/>
              </w:rPr>
              <w:t>tả</w:t>
            </w:r>
            <w:r>
              <w:rPr>
                <w:rFonts w:ascii="Times New Roman" w:hAnsi="Times New Roman" w:cs="Times New Roman"/>
                <w:spacing w:val="55"/>
                <w:sz w:val="28"/>
                <w:szCs w:val="28"/>
              </w:rPr>
              <w:t xml:space="preserve"> </w:t>
            </w:r>
            <w:r>
              <w:rPr>
                <w:rFonts w:ascii="Times New Roman" w:hAnsi="Times New Roman" w:cs="Times New Roman"/>
                <w:sz w:val="28"/>
                <w:szCs w:val="28"/>
              </w:rPr>
              <w:t>“Quản</w:t>
            </w:r>
            <w:r>
              <w:rPr>
                <w:rFonts w:ascii="Times New Roman" w:hAnsi="Times New Roman" w:cs="Times New Roman"/>
                <w:spacing w:val="54"/>
                <w:sz w:val="28"/>
                <w:szCs w:val="28"/>
              </w:rPr>
              <w:t xml:space="preserve"> </w:t>
            </w:r>
            <w:r>
              <w:rPr>
                <w:rFonts w:ascii="Times New Roman" w:hAnsi="Times New Roman" w:cs="Times New Roman"/>
                <w:sz w:val="28"/>
                <w:szCs w:val="28"/>
              </w:rPr>
              <w:t>lý</w:t>
            </w:r>
            <w:r>
              <w:rPr>
                <w:rFonts w:ascii="Times New Roman" w:hAnsi="Times New Roman" w:cs="Times New Roman"/>
                <w:spacing w:val="54"/>
                <w:sz w:val="28"/>
                <w:szCs w:val="28"/>
              </w:rPr>
              <w:t xml:space="preserve"> </w:t>
            </w:r>
            <w:r>
              <w:rPr>
                <w:rFonts w:ascii="Times New Roman" w:hAnsi="Times New Roman" w:cs="Times New Roman"/>
                <w:sz w:val="28"/>
                <w:szCs w:val="28"/>
              </w:rPr>
              <w:t>loại</w:t>
            </w:r>
            <w:r>
              <w:rPr>
                <w:rFonts w:ascii="Times New Roman" w:hAnsi="Times New Roman" w:cs="Times New Roman"/>
                <w:spacing w:val="55"/>
                <w:sz w:val="28"/>
                <w:szCs w:val="28"/>
              </w:rPr>
              <w:t xml:space="preserve"> </w:t>
            </w:r>
            <w:r>
              <w:rPr>
                <w:rFonts w:ascii="Times New Roman" w:hAnsi="Times New Roman" w:cs="Times New Roman"/>
                <w:sz w:val="28"/>
                <w:szCs w:val="28"/>
              </w:rPr>
              <w:t>nhân</w:t>
            </w:r>
            <w:r>
              <w:rPr>
                <w:rFonts w:ascii="Times New Roman" w:hAnsi="Times New Roman" w:cs="Times New Roman"/>
                <w:spacing w:val="55"/>
                <w:sz w:val="28"/>
                <w:szCs w:val="28"/>
              </w:rPr>
              <w:t xml:space="preserve"> </w:t>
            </w:r>
            <w:r>
              <w:rPr>
                <w:rFonts w:ascii="Times New Roman" w:hAnsi="Times New Roman" w:cs="Times New Roman"/>
                <w:sz w:val="28"/>
                <w:szCs w:val="28"/>
              </w:rPr>
              <w:t>viên</w:t>
            </w:r>
            <w:r>
              <w:rPr>
                <w:rFonts w:ascii="Times New Roman" w:hAnsi="Times New Roman" w:cs="Times New Roman"/>
                <w:spacing w:val="54"/>
                <w:sz w:val="28"/>
                <w:szCs w:val="28"/>
              </w:rPr>
              <w:t xml:space="preserve"> </w:t>
            </w:r>
            <w:r>
              <w:rPr>
                <w:rFonts w:ascii="Times New Roman" w:hAnsi="Times New Roman" w:cs="Times New Roman"/>
                <w:spacing w:val="-5"/>
                <w:sz w:val="28"/>
                <w:szCs w:val="28"/>
              </w:rPr>
              <w:t>và</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quyền</w:t>
            </w:r>
            <w:r>
              <w:rPr>
                <w:rFonts w:ascii="Times New Roman" w:hAnsi="Times New Roman" w:cs="Times New Roman"/>
                <w:spacing w:val="12"/>
                <w:sz w:val="28"/>
                <w:szCs w:val="28"/>
              </w:rPr>
              <w:t xml:space="preserve"> </w:t>
            </w:r>
            <w:r>
              <w:rPr>
                <w:rFonts w:ascii="Times New Roman" w:hAnsi="Times New Roman" w:cs="Times New Roman"/>
                <w:sz w:val="28"/>
                <w:szCs w:val="28"/>
              </w:rPr>
              <w:t>mặc</w:t>
            </w:r>
            <w:r>
              <w:rPr>
                <w:rFonts w:ascii="Times New Roman" w:hAnsi="Times New Roman" w:cs="Times New Roman"/>
                <w:spacing w:val="13"/>
                <w:sz w:val="28"/>
                <w:szCs w:val="28"/>
              </w:rPr>
              <w:t xml:space="preserve"> </w:t>
            </w:r>
            <w:r>
              <w:rPr>
                <w:rFonts w:ascii="Times New Roman" w:hAnsi="Times New Roman" w:cs="Times New Roman"/>
                <w:sz w:val="28"/>
                <w:szCs w:val="28"/>
              </w:rPr>
              <w:t>định”</w:t>
            </w:r>
            <w:r>
              <w:rPr>
                <w:rFonts w:ascii="Times New Roman" w:hAnsi="Times New Roman" w:cs="Times New Roman"/>
                <w:spacing w:val="26"/>
                <w:sz w:val="28"/>
                <w:szCs w:val="28"/>
              </w:rPr>
              <w:t xml:space="preserve"> </w:t>
            </w:r>
            <w:r>
              <w:rPr>
                <w:rFonts w:ascii="Times New Roman" w:hAnsi="Times New Roman" w:cs="Times New Roman"/>
                <w:sz w:val="28"/>
                <w:szCs w:val="28"/>
              </w:rPr>
              <w:t>(chỉ</w:t>
            </w:r>
            <w:r>
              <w:rPr>
                <w:rFonts w:ascii="Times New Roman" w:hAnsi="Times New Roman" w:cs="Times New Roman"/>
                <w:spacing w:val="12"/>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BtnThemLoaiNV</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40"/>
                <w:sz w:val="28"/>
                <w:szCs w:val="28"/>
              </w:rPr>
              <w:t xml:space="preserve"> </w:t>
            </w:r>
            <w:r>
              <w:rPr>
                <w:rFonts w:ascii="Times New Roman" w:hAnsi="Times New Roman" w:cs="Times New Roman"/>
                <w:sz w:val="28"/>
                <w:szCs w:val="28"/>
              </w:rPr>
              <w:t>LoaiNhanVienDialog</w:t>
            </w:r>
            <w:r>
              <w:rPr>
                <w:rFonts w:ascii="Times New Roman" w:hAnsi="Times New Roman" w:cs="Times New Roman"/>
                <w:spacing w:val="40"/>
                <w:sz w:val="28"/>
                <w:szCs w:val="28"/>
              </w:rPr>
              <w:t xml:space="preserve"> </w:t>
            </w:r>
            <w:r>
              <w:rPr>
                <w:rFonts w:ascii="Times New Roman" w:hAnsi="Times New Roman" w:cs="Times New Roman"/>
                <w:sz w:val="28"/>
                <w:szCs w:val="28"/>
              </w:rPr>
              <w:t>ở</w:t>
            </w:r>
            <w:r>
              <w:rPr>
                <w:rFonts w:ascii="Times New Roman" w:hAnsi="Times New Roman" w:cs="Times New Roman"/>
                <w:spacing w:val="40"/>
                <w:sz w:val="28"/>
                <w:szCs w:val="28"/>
              </w:rPr>
              <w:t xml:space="preserve"> </w:t>
            </w:r>
            <w:r>
              <w:rPr>
                <w:rFonts w:ascii="Times New Roman" w:hAnsi="Times New Roman" w:cs="Times New Roman"/>
                <w:sz w:val="28"/>
                <w:szCs w:val="28"/>
              </w:rPr>
              <w:t>chế</w:t>
            </w:r>
            <w:r>
              <w:rPr>
                <w:rFonts w:ascii="Times New Roman" w:hAnsi="Times New Roman" w:cs="Times New Roman"/>
                <w:spacing w:val="40"/>
                <w:sz w:val="28"/>
                <w:szCs w:val="28"/>
              </w:rPr>
              <w:t xml:space="preserve"> </w:t>
            </w:r>
            <w:r>
              <w:rPr>
                <w:rFonts w:ascii="Times New Roman" w:hAnsi="Times New Roman" w:cs="Times New Roman"/>
                <w:sz w:val="28"/>
                <w:szCs w:val="28"/>
              </w:rPr>
              <w:t>độ</w:t>
            </w:r>
            <w:r>
              <w:rPr>
                <w:rFonts w:ascii="Times New Roman" w:hAnsi="Times New Roman" w:cs="Times New Roman"/>
                <w:spacing w:val="40"/>
                <w:sz w:val="28"/>
                <w:szCs w:val="28"/>
              </w:rPr>
              <w:t xml:space="preserve"> </w:t>
            </w:r>
            <w:r>
              <w:rPr>
                <w:rFonts w:ascii="Times New Roman" w:hAnsi="Times New Roman" w:cs="Times New Roman"/>
                <w:sz w:val="28"/>
                <w:szCs w:val="28"/>
              </w:rPr>
              <w:t>thêm</w:t>
            </w:r>
            <w:r>
              <w:rPr>
                <w:rFonts w:ascii="Times New Roman" w:hAnsi="Times New Roman" w:cs="Times New Roman"/>
                <w:spacing w:val="40"/>
                <w:sz w:val="28"/>
                <w:szCs w:val="28"/>
              </w:rPr>
              <w:t xml:space="preserve"> </w:t>
            </w:r>
            <w:r>
              <w:rPr>
                <w:rFonts w:ascii="Times New Roman" w:hAnsi="Times New Roman" w:cs="Times New Roman"/>
                <w:spacing w:val="-5"/>
                <w:sz w:val="28"/>
                <w:szCs w:val="28"/>
              </w:rPr>
              <w:t>mới</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để</w:t>
            </w:r>
            <w:r>
              <w:rPr>
                <w:rFonts w:ascii="Times New Roman" w:hAnsi="Times New Roman" w:cs="Times New Roman"/>
                <w:spacing w:val="13"/>
                <w:sz w:val="28"/>
                <w:szCs w:val="28"/>
              </w:rPr>
              <w:t xml:space="preserve"> </w:t>
            </w:r>
            <w:r>
              <w:rPr>
                <w:rFonts w:ascii="Times New Roman" w:hAnsi="Times New Roman" w:cs="Times New Roman"/>
                <w:sz w:val="28"/>
                <w:szCs w:val="28"/>
              </w:rPr>
              <w:t>tạo</w:t>
            </w:r>
            <w:r>
              <w:rPr>
                <w:rFonts w:ascii="Times New Roman" w:hAnsi="Times New Roman" w:cs="Times New Roman"/>
                <w:spacing w:val="13"/>
                <w:sz w:val="28"/>
                <w:szCs w:val="28"/>
              </w:rPr>
              <w:t xml:space="preserve"> </w:t>
            </w:r>
            <w:r>
              <w:rPr>
                <w:rFonts w:ascii="Times New Roman" w:hAnsi="Times New Roman" w:cs="Times New Roman"/>
                <w:sz w:val="28"/>
                <w:szCs w:val="28"/>
              </w:rPr>
              <w:t>loại</w:t>
            </w:r>
            <w:r>
              <w:rPr>
                <w:rFonts w:ascii="Times New Roman" w:hAnsi="Times New Roman" w:cs="Times New Roman"/>
                <w:spacing w:val="13"/>
                <w:sz w:val="28"/>
                <w:szCs w:val="28"/>
              </w:rPr>
              <w:t xml:space="preserve"> </w:t>
            </w:r>
            <w:r>
              <w:rPr>
                <w:rFonts w:ascii="Times New Roman" w:hAnsi="Times New Roman" w:cs="Times New Roman"/>
                <w:sz w:val="28"/>
                <w:szCs w:val="28"/>
              </w:rPr>
              <w:t>nhân</w:t>
            </w:r>
            <w:r>
              <w:rPr>
                <w:rFonts w:ascii="Times New Roman" w:hAnsi="Times New Roman" w:cs="Times New Roman"/>
                <w:spacing w:val="13"/>
                <w:sz w:val="28"/>
                <w:szCs w:val="28"/>
              </w:rPr>
              <w:t xml:space="preserve"> </w:t>
            </w:r>
            <w:r>
              <w:rPr>
                <w:rFonts w:ascii="Times New Roman" w:hAnsi="Times New Roman" w:cs="Times New Roman"/>
                <w:sz w:val="28"/>
                <w:szCs w:val="28"/>
              </w:rPr>
              <w:t>viên</w:t>
            </w:r>
            <w:r>
              <w:rPr>
                <w:rFonts w:ascii="Times New Roman" w:hAnsi="Times New Roman" w:cs="Times New Roman"/>
                <w:spacing w:val="13"/>
                <w:sz w:val="28"/>
                <w:szCs w:val="28"/>
              </w:rPr>
              <w:t xml:space="preserve"> </w:t>
            </w:r>
            <w:r>
              <w:rPr>
                <w:rFonts w:ascii="Times New Roman" w:hAnsi="Times New Roman" w:cs="Times New Roman"/>
                <w:sz w:val="28"/>
                <w:szCs w:val="28"/>
              </w:rPr>
              <w:t>mới</w:t>
            </w:r>
            <w:r>
              <w:rPr>
                <w:rFonts w:ascii="Times New Roman" w:hAnsi="Times New Roman" w:cs="Times New Roman"/>
                <w:spacing w:val="13"/>
                <w:sz w:val="28"/>
                <w:szCs w:val="28"/>
              </w:rPr>
              <w:t xml:space="preserve"> </w:t>
            </w:r>
            <w:r>
              <w:rPr>
                <w:rFonts w:ascii="Times New Roman" w:hAnsi="Times New Roman" w:cs="Times New Roman"/>
                <w:sz w:val="28"/>
                <w:szCs w:val="28"/>
              </w:rPr>
              <w:t>trong</w:t>
            </w:r>
            <w:r>
              <w:rPr>
                <w:rFonts w:ascii="Times New Roman" w:hAnsi="Times New Roman" w:cs="Times New Roman"/>
                <w:spacing w:val="13"/>
                <w:sz w:val="28"/>
                <w:szCs w:val="28"/>
              </w:rPr>
              <w:t xml:space="preserve"> </w:t>
            </w:r>
            <w:r>
              <w:rPr>
                <w:rFonts w:ascii="Times New Roman" w:hAnsi="Times New Roman" w:cs="Times New Roman"/>
                <w:sz w:val="28"/>
                <w:szCs w:val="28"/>
              </w:rPr>
              <w:t>hệ</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BtnSuaQuyen</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9"/>
                <w:sz w:val="28"/>
                <w:szCs w:val="28"/>
              </w:rPr>
              <w:t xml:space="preserve"> </w:t>
            </w:r>
            <w:r>
              <w:rPr>
                <w:rFonts w:ascii="Times New Roman" w:hAnsi="Times New Roman" w:cs="Times New Roman"/>
                <w:sz w:val="28"/>
                <w:szCs w:val="28"/>
              </w:rPr>
              <w:t>LoaiNhanVienDialog</w:t>
            </w:r>
            <w:r>
              <w:rPr>
                <w:rFonts w:ascii="Times New Roman" w:hAnsi="Times New Roman" w:cs="Times New Roman"/>
                <w:spacing w:val="39"/>
                <w:sz w:val="28"/>
                <w:szCs w:val="28"/>
              </w:rPr>
              <w:t xml:space="preserve"> </w:t>
            </w:r>
            <w:r>
              <w:rPr>
                <w:rFonts w:ascii="Times New Roman" w:hAnsi="Times New Roman" w:cs="Times New Roman"/>
                <w:sz w:val="28"/>
                <w:szCs w:val="28"/>
              </w:rPr>
              <w:t>ở</w:t>
            </w:r>
            <w:r>
              <w:rPr>
                <w:rFonts w:ascii="Times New Roman" w:hAnsi="Times New Roman" w:cs="Times New Roman"/>
                <w:spacing w:val="40"/>
                <w:sz w:val="28"/>
                <w:szCs w:val="28"/>
              </w:rPr>
              <w:t xml:space="preserve"> </w:t>
            </w:r>
            <w:r>
              <w:rPr>
                <w:rFonts w:ascii="Times New Roman" w:hAnsi="Times New Roman" w:cs="Times New Roman"/>
                <w:sz w:val="28"/>
                <w:szCs w:val="28"/>
              </w:rPr>
              <w:t>chế</w:t>
            </w:r>
            <w:r>
              <w:rPr>
                <w:rFonts w:ascii="Times New Roman" w:hAnsi="Times New Roman" w:cs="Times New Roman"/>
                <w:spacing w:val="39"/>
                <w:sz w:val="28"/>
                <w:szCs w:val="28"/>
              </w:rPr>
              <w:t xml:space="preserve"> </w:t>
            </w:r>
            <w:r>
              <w:rPr>
                <w:rFonts w:ascii="Times New Roman" w:hAnsi="Times New Roman" w:cs="Times New Roman"/>
                <w:sz w:val="28"/>
                <w:szCs w:val="28"/>
              </w:rPr>
              <w:t>độ</w:t>
            </w:r>
            <w:r>
              <w:rPr>
                <w:rFonts w:ascii="Times New Roman" w:hAnsi="Times New Roman" w:cs="Times New Roman"/>
                <w:spacing w:val="40"/>
                <w:sz w:val="28"/>
                <w:szCs w:val="28"/>
              </w:rPr>
              <w:t xml:space="preserve"> </w:t>
            </w:r>
            <w:r>
              <w:rPr>
                <w:rFonts w:ascii="Times New Roman" w:hAnsi="Times New Roman" w:cs="Times New Roman"/>
                <w:sz w:val="28"/>
                <w:szCs w:val="28"/>
              </w:rPr>
              <w:t>chỉnh</w:t>
            </w:r>
            <w:r>
              <w:rPr>
                <w:rFonts w:ascii="Times New Roman" w:hAnsi="Times New Roman" w:cs="Times New Roman"/>
                <w:spacing w:val="39"/>
                <w:sz w:val="28"/>
                <w:szCs w:val="28"/>
              </w:rPr>
              <w:t xml:space="preserve"> </w:t>
            </w:r>
            <w:r>
              <w:rPr>
                <w:rFonts w:ascii="Times New Roman" w:hAnsi="Times New Roman" w:cs="Times New Roman"/>
                <w:spacing w:val="-5"/>
                <w:sz w:val="28"/>
                <w:szCs w:val="28"/>
              </w:rPr>
              <w:t>sửa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với</w:t>
            </w:r>
            <w:r>
              <w:rPr>
                <w:rFonts w:ascii="Times New Roman" w:hAnsi="Times New Roman" w:cs="Times New Roman"/>
                <w:spacing w:val="40"/>
                <w:sz w:val="28"/>
                <w:szCs w:val="28"/>
              </w:rPr>
              <w:t xml:space="preserve"> </w:t>
            </w:r>
            <w:r>
              <w:rPr>
                <w:rFonts w:ascii="Times New Roman" w:hAnsi="Times New Roman" w:cs="Times New Roman"/>
                <w:sz w:val="28"/>
                <w:szCs w:val="28"/>
              </w:rPr>
              <w:t>loại</w:t>
            </w:r>
            <w:r>
              <w:rPr>
                <w:rFonts w:ascii="Times New Roman" w:hAnsi="Times New Roman" w:cs="Times New Roman"/>
                <w:spacing w:val="40"/>
                <w:sz w:val="28"/>
                <w:szCs w:val="28"/>
              </w:rPr>
              <w:t xml:space="preserve"> </w:t>
            </w:r>
            <w:r>
              <w:rPr>
                <w:rFonts w:ascii="Times New Roman" w:hAnsi="Times New Roman" w:cs="Times New Roman"/>
                <w:sz w:val="28"/>
                <w:szCs w:val="28"/>
              </w:rPr>
              <w:t>nhân</w:t>
            </w:r>
            <w:r>
              <w:rPr>
                <w:rFonts w:ascii="Times New Roman" w:hAnsi="Times New Roman" w:cs="Times New Roman"/>
                <w:spacing w:val="40"/>
                <w:sz w:val="28"/>
                <w:szCs w:val="28"/>
              </w:rPr>
              <w:t xml:space="preserve"> </w:t>
            </w:r>
            <w:r>
              <w:rPr>
                <w:rFonts w:ascii="Times New Roman" w:hAnsi="Times New Roman" w:cs="Times New Roman"/>
                <w:sz w:val="28"/>
                <w:szCs w:val="28"/>
              </w:rPr>
              <w:t>viên</w:t>
            </w:r>
            <w:r>
              <w:rPr>
                <w:rFonts w:ascii="Times New Roman" w:hAnsi="Times New Roman" w:cs="Times New Roman"/>
                <w:spacing w:val="40"/>
                <w:sz w:val="28"/>
                <w:szCs w:val="28"/>
              </w:rPr>
              <w:t xml:space="preserve"> </w:t>
            </w:r>
            <w:r>
              <w:rPr>
                <w:rFonts w:ascii="Times New Roman" w:hAnsi="Times New Roman" w:cs="Times New Roman"/>
                <w:sz w:val="28"/>
                <w:szCs w:val="28"/>
              </w:rPr>
              <w:t>đang</w:t>
            </w:r>
            <w:r>
              <w:rPr>
                <w:rFonts w:ascii="Times New Roman" w:hAnsi="Times New Roman" w:cs="Times New Roman"/>
                <w:spacing w:val="40"/>
                <w:sz w:val="28"/>
                <w:szCs w:val="28"/>
              </w:rPr>
              <w:t xml:space="preserve"> </w:t>
            </w:r>
            <w:r>
              <w:rPr>
                <w:rFonts w:ascii="Times New Roman" w:hAnsi="Times New Roman" w:cs="Times New Roman"/>
                <w:sz w:val="28"/>
                <w:szCs w:val="28"/>
              </w:rPr>
              <w:t>được</w:t>
            </w:r>
            <w:r>
              <w:rPr>
                <w:rFonts w:ascii="Times New Roman" w:hAnsi="Times New Roman" w:cs="Times New Roman"/>
                <w:spacing w:val="40"/>
                <w:sz w:val="28"/>
                <w:szCs w:val="28"/>
              </w:rPr>
              <w:t xml:space="preserve"> </w:t>
            </w:r>
            <w:r>
              <w:rPr>
                <w:rFonts w:ascii="Times New Roman" w:hAnsi="Times New Roman" w:cs="Times New Roman"/>
                <w:sz w:val="28"/>
                <w:szCs w:val="28"/>
              </w:rPr>
              <w:t>chọn</w:t>
            </w:r>
            <w:r>
              <w:rPr>
                <w:rFonts w:ascii="Times New Roman" w:hAnsi="Times New Roman" w:cs="Times New Roman"/>
                <w:spacing w:val="40"/>
                <w:sz w:val="28"/>
                <w:szCs w:val="28"/>
              </w:rPr>
              <w:t xml:space="preserve"> </w:t>
            </w:r>
            <w:r>
              <w:rPr>
                <w:rFonts w:ascii="Times New Roman" w:hAnsi="Times New Roman" w:cs="Times New Roman"/>
                <w:sz w:val="28"/>
                <w:szCs w:val="28"/>
              </w:rPr>
              <w:t xml:space="preserve">(nhãn: </w:t>
            </w:r>
            <w:r>
              <w:rPr>
                <w:rFonts w:ascii="Times New Roman" w:hAnsi="Times New Roman" w:cs="Times New Roman"/>
                <w:spacing w:val="-2"/>
                <w:sz w:val="28"/>
                <w:szCs w:val="28"/>
              </w:rPr>
              <w:t>“Sửa”).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BtnXoa</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Xóa</w:t>
            </w:r>
            <w:r>
              <w:rPr>
                <w:rFonts w:ascii="Times New Roman" w:hAnsi="Times New Roman" w:cs="Times New Roman"/>
                <w:spacing w:val="32"/>
                <w:sz w:val="28"/>
                <w:szCs w:val="28"/>
              </w:rPr>
              <w:t xml:space="preserve"> </w:t>
            </w:r>
            <w:r>
              <w:rPr>
                <w:rFonts w:ascii="Times New Roman" w:hAnsi="Times New Roman" w:cs="Times New Roman"/>
                <w:sz w:val="28"/>
                <w:szCs w:val="28"/>
              </w:rPr>
              <w:t>loại</w:t>
            </w:r>
            <w:r>
              <w:rPr>
                <w:rFonts w:ascii="Times New Roman" w:hAnsi="Times New Roman" w:cs="Times New Roman"/>
                <w:spacing w:val="32"/>
                <w:sz w:val="28"/>
                <w:szCs w:val="28"/>
              </w:rPr>
              <w:t xml:space="preserve"> </w:t>
            </w:r>
            <w:r>
              <w:rPr>
                <w:rFonts w:ascii="Times New Roman" w:hAnsi="Times New Roman" w:cs="Times New Roman"/>
                <w:sz w:val="28"/>
                <w:szCs w:val="28"/>
              </w:rPr>
              <w:t>nhân</w:t>
            </w:r>
            <w:r>
              <w:rPr>
                <w:rFonts w:ascii="Times New Roman" w:hAnsi="Times New Roman" w:cs="Times New Roman"/>
                <w:spacing w:val="33"/>
                <w:sz w:val="28"/>
                <w:szCs w:val="28"/>
              </w:rPr>
              <w:t xml:space="preserve"> </w:t>
            </w:r>
            <w:r>
              <w:rPr>
                <w:rFonts w:ascii="Times New Roman" w:hAnsi="Times New Roman" w:cs="Times New Roman"/>
                <w:sz w:val="28"/>
                <w:szCs w:val="28"/>
              </w:rPr>
              <w:t>viên</w:t>
            </w:r>
            <w:r>
              <w:rPr>
                <w:rFonts w:ascii="Times New Roman" w:hAnsi="Times New Roman" w:cs="Times New Roman"/>
                <w:spacing w:val="32"/>
                <w:sz w:val="28"/>
                <w:szCs w:val="28"/>
              </w:rPr>
              <w:t xml:space="preserve"> </w:t>
            </w:r>
            <w:r>
              <w:rPr>
                <w:rFonts w:ascii="Times New Roman" w:hAnsi="Times New Roman" w:cs="Times New Roman"/>
                <w:sz w:val="28"/>
                <w:szCs w:val="28"/>
              </w:rPr>
              <w:t>đang</w:t>
            </w:r>
            <w:r>
              <w:rPr>
                <w:rFonts w:ascii="Times New Roman" w:hAnsi="Times New Roman" w:cs="Times New Roman"/>
                <w:spacing w:val="33"/>
                <w:sz w:val="28"/>
                <w:szCs w:val="28"/>
              </w:rPr>
              <w:t xml:space="preserve"> </w:t>
            </w:r>
            <w:r>
              <w:rPr>
                <w:rFonts w:ascii="Times New Roman" w:hAnsi="Times New Roman" w:cs="Times New Roman"/>
                <w:sz w:val="28"/>
                <w:szCs w:val="28"/>
              </w:rPr>
              <w:t>chọn;</w:t>
            </w:r>
            <w:r>
              <w:rPr>
                <w:rFonts w:ascii="Times New Roman" w:hAnsi="Times New Roman" w:cs="Times New Roman"/>
                <w:spacing w:val="32"/>
                <w:sz w:val="28"/>
                <w:szCs w:val="28"/>
              </w:rPr>
              <w:t xml:space="preserve"> </w:t>
            </w:r>
            <w:r>
              <w:rPr>
                <w:rFonts w:ascii="Times New Roman" w:hAnsi="Times New Roman" w:cs="Times New Roman"/>
                <w:sz w:val="28"/>
                <w:szCs w:val="28"/>
              </w:rPr>
              <w:t>chỉ</w:t>
            </w:r>
            <w:r>
              <w:rPr>
                <w:rFonts w:ascii="Times New Roman" w:hAnsi="Times New Roman" w:cs="Times New Roman"/>
                <w:spacing w:val="33"/>
                <w:sz w:val="28"/>
                <w:szCs w:val="28"/>
              </w:rPr>
              <w:t xml:space="preserve"> </w:t>
            </w:r>
            <w:r>
              <w:rPr>
                <w:rFonts w:ascii="Times New Roman" w:hAnsi="Times New Roman" w:cs="Times New Roman"/>
                <w:sz w:val="28"/>
                <w:szCs w:val="28"/>
              </w:rPr>
              <w:t>thực</w:t>
            </w:r>
            <w:r>
              <w:rPr>
                <w:rFonts w:ascii="Times New Roman" w:hAnsi="Times New Roman" w:cs="Times New Roman"/>
                <w:spacing w:val="32"/>
                <w:sz w:val="28"/>
                <w:szCs w:val="28"/>
              </w:rPr>
              <w:t xml:space="preserve"> </w:t>
            </w:r>
            <w:r>
              <w:rPr>
                <w:rFonts w:ascii="Times New Roman" w:hAnsi="Times New Roman" w:cs="Times New Roman"/>
                <w:spacing w:val="-4"/>
                <w:sz w:val="28"/>
                <w:szCs w:val="28"/>
              </w:rPr>
              <w:t>hiện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được</w:t>
            </w:r>
            <w:r>
              <w:rPr>
                <w:rFonts w:ascii="Times New Roman" w:hAnsi="Times New Roman" w:cs="Times New Roman"/>
                <w:spacing w:val="14"/>
                <w:sz w:val="28"/>
                <w:szCs w:val="28"/>
              </w:rPr>
              <w:t xml:space="preserve"> </w:t>
            </w:r>
            <w:r>
              <w:rPr>
                <w:rFonts w:ascii="Times New Roman" w:hAnsi="Times New Roman" w:cs="Times New Roman"/>
                <w:sz w:val="28"/>
                <w:szCs w:val="28"/>
              </w:rPr>
              <w:t>khi</w:t>
            </w:r>
            <w:r>
              <w:rPr>
                <w:rFonts w:ascii="Times New Roman" w:hAnsi="Times New Roman" w:cs="Times New Roman"/>
                <w:spacing w:val="14"/>
                <w:sz w:val="28"/>
                <w:szCs w:val="28"/>
              </w:rPr>
              <w:t xml:space="preserve"> </w:t>
            </w:r>
            <w:r>
              <w:rPr>
                <w:rFonts w:ascii="Times New Roman" w:hAnsi="Times New Roman" w:cs="Times New Roman"/>
                <w:sz w:val="28"/>
                <w:szCs w:val="28"/>
              </w:rPr>
              <w:t>không</w:t>
            </w:r>
            <w:r>
              <w:rPr>
                <w:rFonts w:ascii="Times New Roman" w:hAnsi="Times New Roman" w:cs="Times New Roman"/>
                <w:spacing w:val="15"/>
                <w:sz w:val="28"/>
                <w:szCs w:val="28"/>
              </w:rPr>
              <w:t xml:space="preserve"> </w:t>
            </w:r>
            <w:r>
              <w:rPr>
                <w:rFonts w:ascii="Times New Roman" w:hAnsi="Times New Roman" w:cs="Times New Roman"/>
                <w:sz w:val="28"/>
                <w:szCs w:val="28"/>
              </w:rPr>
              <w:t>còn</w:t>
            </w:r>
            <w:r>
              <w:rPr>
                <w:rFonts w:ascii="Times New Roman" w:hAnsi="Times New Roman" w:cs="Times New Roman"/>
                <w:spacing w:val="14"/>
                <w:sz w:val="28"/>
                <w:szCs w:val="28"/>
              </w:rPr>
              <w:t xml:space="preserve"> </w:t>
            </w:r>
            <w:r>
              <w:rPr>
                <w:rFonts w:ascii="Times New Roman" w:hAnsi="Times New Roman" w:cs="Times New Roman"/>
                <w:sz w:val="28"/>
                <w:szCs w:val="28"/>
              </w:rPr>
              <w:t>nhân</w:t>
            </w:r>
            <w:r>
              <w:rPr>
                <w:rFonts w:ascii="Times New Roman" w:hAnsi="Times New Roman" w:cs="Times New Roman"/>
                <w:spacing w:val="14"/>
                <w:sz w:val="28"/>
                <w:szCs w:val="28"/>
              </w:rPr>
              <w:t xml:space="preserve"> </w:t>
            </w:r>
            <w:r>
              <w:rPr>
                <w:rFonts w:ascii="Times New Roman" w:hAnsi="Times New Roman" w:cs="Times New Roman"/>
                <w:sz w:val="28"/>
                <w:szCs w:val="28"/>
              </w:rPr>
              <w:t>viên</w:t>
            </w:r>
            <w:r>
              <w:rPr>
                <w:rFonts w:ascii="Times New Roman" w:hAnsi="Times New Roman" w:cs="Times New Roman"/>
                <w:spacing w:val="14"/>
                <w:sz w:val="28"/>
                <w:szCs w:val="28"/>
              </w:rPr>
              <w:t xml:space="preserve"> </w:t>
            </w:r>
            <w:r>
              <w:rPr>
                <w:rFonts w:ascii="Times New Roman" w:hAnsi="Times New Roman" w:cs="Times New Roman"/>
                <w:sz w:val="28"/>
                <w:szCs w:val="28"/>
              </w:rPr>
              <w:t>nào</w:t>
            </w:r>
            <w:r>
              <w:rPr>
                <w:rFonts w:ascii="Times New Roman" w:hAnsi="Times New Roman" w:cs="Times New Roman"/>
                <w:spacing w:val="15"/>
                <w:sz w:val="28"/>
                <w:szCs w:val="28"/>
              </w:rPr>
              <w:t xml:space="preserve"> </w:t>
            </w:r>
            <w:r>
              <w:rPr>
                <w:rFonts w:ascii="Times New Roman" w:hAnsi="Times New Roman" w:cs="Times New Roman"/>
                <w:sz w:val="28"/>
                <w:szCs w:val="28"/>
              </w:rPr>
              <w:t>thuộc</w:t>
            </w:r>
            <w:r>
              <w:rPr>
                <w:rFonts w:ascii="Times New Roman" w:hAnsi="Times New Roman" w:cs="Times New Roman"/>
                <w:spacing w:val="14"/>
                <w:sz w:val="28"/>
                <w:szCs w:val="28"/>
              </w:rPr>
              <w:t xml:space="preserve"> </w:t>
            </w:r>
            <w:r>
              <w:rPr>
                <w:rFonts w:ascii="Times New Roman" w:hAnsi="Times New Roman" w:cs="Times New Roman"/>
                <w:sz w:val="28"/>
                <w:szCs w:val="28"/>
              </w:rPr>
              <w:t>loại đó (trừ loại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1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DgLoaiNhanVien</w:t>
            </w:r>
          </w:p>
        </w:tc>
        <w:tc>
          <w:tcPr>
            <w:tcW w:w="2280"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DataGrid</w:t>
            </w:r>
          </w:p>
        </w:tc>
        <w:tc>
          <w:tcPr>
            <w:tcW w:w="450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3"/>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danh</w:t>
            </w:r>
            <w:r>
              <w:rPr>
                <w:rFonts w:ascii="Times New Roman" w:hAnsi="Times New Roman" w:cs="Times New Roman"/>
                <w:spacing w:val="13"/>
                <w:sz w:val="28"/>
                <w:szCs w:val="28"/>
              </w:rPr>
              <w:t xml:space="preserve"> </w:t>
            </w:r>
            <w:r>
              <w:rPr>
                <w:rFonts w:ascii="Times New Roman" w:hAnsi="Times New Roman" w:cs="Times New Roman"/>
                <w:sz w:val="28"/>
                <w:szCs w:val="28"/>
              </w:rPr>
              <w:t>sách</w:t>
            </w:r>
            <w:r>
              <w:rPr>
                <w:rFonts w:ascii="Times New Roman" w:hAnsi="Times New Roman" w:cs="Times New Roman"/>
                <w:spacing w:val="13"/>
                <w:sz w:val="28"/>
                <w:szCs w:val="28"/>
              </w:rPr>
              <w:t xml:space="preserve"> </w:t>
            </w:r>
            <w:r>
              <w:rPr>
                <w:rFonts w:ascii="Times New Roman" w:hAnsi="Times New Roman" w:cs="Times New Roman"/>
                <w:sz w:val="28"/>
                <w:szCs w:val="28"/>
              </w:rPr>
              <w:t>loại</w:t>
            </w:r>
            <w:r>
              <w:rPr>
                <w:rFonts w:ascii="Times New Roman" w:hAnsi="Times New Roman" w:cs="Times New Roman"/>
                <w:spacing w:val="13"/>
                <w:sz w:val="28"/>
                <w:szCs w:val="28"/>
              </w:rPr>
              <w:t xml:space="preserve"> </w:t>
            </w:r>
            <w:r>
              <w:rPr>
                <w:rFonts w:ascii="Times New Roman" w:hAnsi="Times New Roman" w:cs="Times New Roman"/>
                <w:sz w:val="28"/>
                <w:szCs w:val="28"/>
              </w:rPr>
              <w:t>nhân</w:t>
            </w:r>
            <w:r>
              <w:rPr>
                <w:rFonts w:ascii="Times New Roman" w:hAnsi="Times New Roman" w:cs="Times New Roman"/>
                <w:spacing w:val="13"/>
                <w:sz w:val="28"/>
                <w:szCs w:val="28"/>
              </w:rPr>
              <w:t xml:space="preserve"> </w:t>
            </w:r>
            <w:r>
              <w:rPr>
                <w:rFonts w:ascii="Times New Roman" w:hAnsi="Times New Roman" w:cs="Times New Roman"/>
                <w:sz w:val="28"/>
                <w:szCs w:val="28"/>
              </w:rPr>
              <w:t>viên</w:t>
            </w:r>
            <w:r>
              <w:rPr>
                <w:rFonts w:ascii="Times New Roman" w:hAnsi="Times New Roman" w:cs="Times New Roman"/>
                <w:spacing w:val="13"/>
                <w:sz w:val="28"/>
                <w:szCs w:val="28"/>
              </w:rPr>
              <w:t xml:space="preserve"> </w:t>
            </w:r>
            <w:r>
              <w:rPr>
                <w:rFonts w:ascii="Times New Roman" w:hAnsi="Times New Roman" w:cs="Times New Roman"/>
                <w:sz w:val="28"/>
                <w:szCs w:val="28"/>
              </w:rPr>
              <w:t>với</w:t>
            </w:r>
            <w:r>
              <w:rPr>
                <w:rFonts w:ascii="Times New Roman" w:hAnsi="Times New Roman" w:cs="Times New Roman"/>
                <w:spacing w:val="13"/>
                <w:sz w:val="28"/>
                <w:szCs w:val="28"/>
              </w:rPr>
              <w:t xml:space="preserve"> </w:t>
            </w:r>
            <w:r>
              <w:rPr>
                <w:rFonts w:ascii="Times New Roman" w:hAnsi="Times New Roman" w:cs="Times New Roman"/>
                <w:sz w:val="28"/>
                <w:szCs w:val="28"/>
              </w:rPr>
              <w:t>các</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cột:</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Mã, Tên Loại, Mã Vai Trò, Mô Tả, Số NV. Hỗ trợ chọn một hàng để thao tác.</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9966" w:type="dxa"/>
        <w:tblInd w:w="-5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3008"/>
        <w:gridCol w:w="59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7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008"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983"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008" w:type="dxa"/>
          </w:tcPr>
          <w:p>
            <w:pPr>
              <w:pStyle w:val="54"/>
              <w:tabs>
                <w:tab w:val="left" w:pos="841"/>
                <w:tab w:val="left" w:pos="1664"/>
                <w:tab w:val="left" w:pos="2291"/>
              </w:tabs>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“Thêm</w:t>
            </w:r>
            <w:r>
              <w:rPr>
                <w:rFonts w:ascii="Times New Roman" w:hAnsi="Times New Roman" w:cs="Times New Roman"/>
                <w:sz w:val="28"/>
                <w:szCs w:val="28"/>
              </w:rPr>
              <w:tab/>
            </w:r>
            <w:r>
              <w:rPr>
                <w:rFonts w:ascii="Times New Roman" w:hAnsi="Times New Roman" w:cs="Times New Roman"/>
                <w:spacing w:val="-4"/>
                <w:w w:val="105"/>
                <w:sz w:val="28"/>
                <w:szCs w:val="28"/>
              </w:rPr>
              <w:t>Loại</w:t>
            </w:r>
            <w:r>
              <w:rPr>
                <w:rFonts w:ascii="Times New Roman" w:hAnsi="Times New Roman" w:cs="Times New Roman"/>
                <w:sz w:val="28"/>
                <w:szCs w:val="28"/>
              </w:rPr>
              <w:tab/>
            </w:r>
            <w:r>
              <w:rPr>
                <w:rFonts w:ascii="Times New Roman" w:hAnsi="Times New Roman" w:cs="Times New Roman"/>
                <w:spacing w:val="-5"/>
                <w:w w:val="105"/>
                <w:sz w:val="28"/>
                <w:szCs w:val="28"/>
              </w:rPr>
              <w:t>NV”</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(BtnThemLoaiNV)</w:t>
            </w:r>
          </w:p>
        </w:tc>
        <w:tc>
          <w:tcPr>
            <w:tcW w:w="5983"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60"/>
                <w:sz w:val="28"/>
                <w:szCs w:val="28"/>
              </w:rPr>
              <w:t xml:space="preserve"> </w:t>
            </w:r>
            <w:r>
              <w:rPr>
                <w:rFonts w:ascii="Times New Roman" w:hAnsi="Times New Roman" w:cs="Times New Roman"/>
                <w:sz w:val="28"/>
                <w:szCs w:val="28"/>
              </w:rPr>
              <w:t>LoaiNhanVienDialog</w:t>
            </w:r>
            <w:r>
              <w:rPr>
                <w:rFonts w:ascii="Times New Roman" w:hAnsi="Times New Roman" w:cs="Times New Roman"/>
                <w:spacing w:val="61"/>
                <w:sz w:val="28"/>
                <w:szCs w:val="28"/>
              </w:rPr>
              <w:t xml:space="preserve"> </w:t>
            </w:r>
            <w:r>
              <w:rPr>
                <w:rFonts w:ascii="Times New Roman" w:hAnsi="Times New Roman" w:cs="Times New Roman"/>
                <w:sz w:val="28"/>
                <w:szCs w:val="28"/>
              </w:rPr>
              <w:t>ở</w:t>
            </w:r>
            <w:r>
              <w:rPr>
                <w:rFonts w:ascii="Times New Roman" w:hAnsi="Times New Roman" w:cs="Times New Roman"/>
                <w:spacing w:val="61"/>
                <w:sz w:val="28"/>
                <w:szCs w:val="28"/>
              </w:rPr>
              <w:t xml:space="preserve"> </w:t>
            </w:r>
            <w:r>
              <w:rPr>
                <w:rFonts w:ascii="Times New Roman" w:hAnsi="Times New Roman" w:cs="Times New Roman"/>
                <w:sz w:val="28"/>
                <w:szCs w:val="28"/>
              </w:rPr>
              <w:t>chế</w:t>
            </w:r>
            <w:r>
              <w:rPr>
                <w:rFonts w:ascii="Times New Roman" w:hAnsi="Times New Roman" w:cs="Times New Roman"/>
                <w:spacing w:val="61"/>
                <w:sz w:val="28"/>
                <w:szCs w:val="28"/>
              </w:rPr>
              <w:t xml:space="preserve"> </w:t>
            </w:r>
            <w:r>
              <w:rPr>
                <w:rFonts w:ascii="Times New Roman" w:hAnsi="Times New Roman" w:cs="Times New Roman"/>
                <w:sz w:val="28"/>
                <w:szCs w:val="28"/>
              </w:rPr>
              <w:t>độ</w:t>
            </w:r>
            <w:r>
              <w:rPr>
                <w:rFonts w:ascii="Times New Roman" w:hAnsi="Times New Roman" w:cs="Times New Roman"/>
                <w:spacing w:val="61"/>
                <w:sz w:val="28"/>
                <w:szCs w:val="28"/>
              </w:rPr>
              <w:t xml:space="preserve"> </w:t>
            </w:r>
            <w:r>
              <w:rPr>
                <w:rFonts w:ascii="Times New Roman" w:hAnsi="Times New Roman" w:cs="Times New Roman"/>
                <w:sz w:val="28"/>
                <w:szCs w:val="28"/>
              </w:rPr>
              <w:t>thêm</w:t>
            </w:r>
            <w:r>
              <w:rPr>
                <w:rFonts w:ascii="Times New Roman" w:hAnsi="Times New Roman" w:cs="Times New Roman"/>
                <w:spacing w:val="61"/>
                <w:sz w:val="28"/>
                <w:szCs w:val="28"/>
              </w:rPr>
              <w:t xml:space="preserve"> </w:t>
            </w:r>
            <w:r>
              <w:rPr>
                <w:rFonts w:ascii="Times New Roman" w:hAnsi="Times New Roman" w:cs="Times New Roman"/>
                <w:sz w:val="28"/>
                <w:szCs w:val="28"/>
              </w:rPr>
              <w:t>mới;</w:t>
            </w:r>
            <w:r>
              <w:rPr>
                <w:rFonts w:ascii="Times New Roman" w:hAnsi="Times New Roman" w:cs="Times New Roman"/>
                <w:spacing w:val="61"/>
                <w:sz w:val="28"/>
                <w:szCs w:val="28"/>
              </w:rPr>
              <w:t xml:space="preserve"> </w:t>
            </w:r>
            <w:r>
              <w:rPr>
                <w:rFonts w:ascii="Times New Roman" w:hAnsi="Times New Roman" w:cs="Times New Roman"/>
                <w:sz w:val="28"/>
                <w:szCs w:val="28"/>
              </w:rPr>
              <w:t>sau</w:t>
            </w:r>
            <w:r>
              <w:rPr>
                <w:rFonts w:ascii="Times New Roman" w:hAnsi="Times New Roman" w:cs="Times New Roman"/>
                <w:spacing w:val="61"/>
                <w:sz w:val="28"/>
                <w:szCs w:val="28"/>
              </w:rPr>
              <w:t xml:space="preserve"> </w:t>
            </w:r>
            <w:r>
              <w:rPr>
                <w:rFonts w:ascii="Times New Roman" w:hAnsi="Times New Roman" w:cs="Times New Roman"/>
                <w:sz w:val="28"/>
                <w:szCs w:val="28"/>
              </w:rPr>
              <w:t>khi</w:t>
            </w:r>
            <w:r>
              <w:rPr>
                <w:rFonts w:ascii="Times New Roman" w:hAnsi="Times New Roman" w:cs="Times New Roman"/>
                <w:spacing w:val="61"/>
                <w:sz w:val="28"/>
                <w:szCs w:val="28"/>
              </w:rPr>
              <w:t xml:space="preserve"> </w:t>
            </w:r>
            <w:r>
              <w:rPr>
                <w:rFonts w:ascii="Times New Roman" w:hAnsi="Times New Roman" w:cs="Times New Roman"/>
                <w:spacing w:val="-4"/>
                <w:sz w:val="28"/>
                <w:szCs w:val="28"/>
              </w:rPr>
              <w:t>lưu,</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DgLoaiNhanVien</w:t>
            </w:r>
            <w:r>
              <w:rPr>
                <w:rFonts w:ascii="Times New Roman" w:hAnsi="Times New Roman" w:cs="Times New Roman"/>
                <w:spacing w:val="33"/>
                <w:sz w:val="28"/>
                <w:szCs w:val="28"/>
              </w:rPr>
              <w:t xml:space="preserve"> </w:t>
            </w:r>
            <w:r>
              <w:rPr>
                <w:rFonts w:ascii="Times New Roman" w:hAnsi="Times New Roman" w:cs="Times New Roman"/>
                <w:sz w:val="28"/>
                <w:szCs w:val="28"/>
              </w:rPr>
              <w:t>tự</w:t>
            </w:r>
            <w:r>
              <w:rPr>
                <w:rFonts w:ascii="Times New Roman" w:hAnsi="Times New Roman" w:cs="Times New Roman"/>
                <w:spacing w:val="34"/>
                <w:sz w:val="28"/>
                <w:szCs w:val="28"/>
              </w:rPr>
              <w:t xml:space="preserve"> </w:t>
            </w:r>
            <w:r>
              <w:rPr>
                <w:rFonts w:ascii="Times New Roman" w:hAnsi="Times New Roman" w:cs="Times New Roman"/>
                <w:sz w:val="28"/>
                <w:szCs w:val="28"/>
              </w:rPr>
              <w:t>cập</w:t>
            </w:r>
            <w:r>
              <w:rPr>
                <w:rFonts w:ascii="Times New Roman" w:hAnsi="Times New Roman" w:cs="Times New Roman"/>
                <w:spacing w:val="33"/>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00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23"/>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23"/>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24"/>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24"/>
                <w:w w:val="110"/>
                <w:sz w:val="28"/>
                <w:szCs w:val="28"/>
              </w:rPr>
              <w:t xml:space="preserve"> </w:t>
            </w:r>
            <w:r>
              <w:rPr>
                <w:rFonts w:ascii="Times New Roman" w:hAnsi="Times New Roman" w:cs="Times New Roman"/>
                <w:spacing w:val="-2"/>
                <w:w w:val="110"/>
                <w:sz w:val="28"/>
                <w:szCs w:val="28"/>
              </w:rPr>
              <w:t>“Sửa”</w:t>
            </w:r>
            <w:r>
              <w:rPr>
                <w:rFonts w:ascii="Times New Roman" w:hAnsi="Times New Roman" w:cs="Times New Roman"/>
                <w:spacing w:val="-2"/>
                <w:w w:val="110"/>
                <w:sz w:val="28"/>
                <w:szCs w:val="28"/>
                <w:lang w:val="en-US"/>
              </w:rPr>
              <w:t xml:space="preserve"> </w:t>
            </w:r>
            <w:r>
              <w:rPr>
                <w:rFonts w:ascii="Times New Roman" w:hAnsi="Times New Roman" w:cs="Times New Roman"/>
                <w:spacing w:val="-2"/>
                <w:w w:val="105"/>
                <w:sz w:val="28"/>
                <w:szCs w:val="28"/>
              </w:rPr>
              <w:t>(BtnSuaQuyen)</w:t>
            </w:r>
          </w:p>
        </w:tc>
        <w:tc>
          <w:tcPr>
            <w:tcW w:w="5983"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30"/>
                <w:sz w:val="28"/>
                <w:szCs w:val="28"/>
              </w:rPr>
              <w:t xml:space="preserve"> </w:t>
            </w:r>
            <w:r>
              <w:rPr>
                <w:rFonts w:ascii="Times New Roman" w:hAnsi="Times New Roman" w:cs="Times New Roman"/>
                <w:sz w:val="28"/>
                <w:szCs w:val="28"/>
              </w:rPr>
              <w:t>LoaiNhanVienDialog</w:t>
            </w:r>
            <w:r>
              <w:rPr>
                <w:rFonts w:ascii="Times New Roman" w:hAnsi="Times New Roman" w:cs="Times New Roman"/>
                <w:spacing w:val="30"/>
                <w:sz w:val="28"/>
                <w:szCs w:val="28"/>
              </w:rPr>
              <w:t xml:space="preserve"> </w:t>
            </w:r>
            <w:r>
              <w:rPr>
                <w:rFonts w:ascii="Times New Roman" w:hAnsi="Times New Roman" w:cs="Times New Roman"/>
                <w:sz w:val="28"/>
                <w:szCs w:val="28"/>
              </w:rPr>
              <w:t>ở</w:t>
            </w:r>
            <w:r>
              <w:rPr>
                <w:rFonts w:ascii="Times New Roman" w:hAnsi="Times New Roman" w:cs="Times New Roman"/>
                <w:spacing w:val="30"/>
                <w:sz w:val="28"/>
                <w:szCs w:val="28"/>
              </w:rPr>
              <w:t xml:space="preserve"> </w:t>
            </w:r>
            <w:r>
              <w:rPr>
                <w:rFonts w:ascii="Times New Roman" w:hAnsi="Times New Roman" w:cs="Times New Roman"/>
                <w:sz w:val="28"/>
                <w:szCs w:val="28"/>
              </w:rPr>
              <w:t>chế</w:t>
            </w:r>
            <w:r>
              <w:rPr>
                <w:rFonts w:ascii="Times New Roman" w:hAnsi="Times New Roman" w:cs="Times New Roman"/>
                <w:spacing w:val="31"/>
                <w:sz w:val="28"/>
                <w:szCs w:val="28"/>
              </w:rPr>
              <w:t xml:space="preserve"> </w:t>
            </w:r>
            <w:r>
              <w:rPr>
                <w:rFonts w:ascii="Times New Roman" w:hAnsi="Times New Roman" w:cs="Times New Roman"/>
                <w:sz w:val="28"/>
                <w:szCs w:val="28"/>
              </w:rPr>
              <w:t>độ</w:t>
            </w:r>
            <w:r>
              <w:rPr>
                <w:rFonts w:ascii="Times New Roman" w:hAnsi="Times New Roman" w:cs="Times New Roman"/>
                <w:spacing w:val="30"/>
                <w:sz w:val="28"/>
                <w:szCs w:val="28"/>
              </w:rPr>
              <w:t xml:space="preserve"> </w:t>
            </w:r>
            <w:r>
              <w:rPr>
                <w:rFonts w:ascii="Times New Roman" w:hAnsi="Times New Roman" w:cs="Times New Roman"/>
                <w:sz w:val="28"/>
                <w:szCs w:val="28"/>
              </w:rPr>
              <w:t>chỉnh</w:t>
            </w:r>
            <w:r>
              <w:rPr>
                <w:rFonts w:ascii="Times New Roman" w:hAnsi="Times New Roman" w:cs="Times New Roman"/>
                <w:spacing w:val="30"/>
                <w:sz w:val="28"/>
                <w:szCs w:val="28"/>
              </w:rPr>
              <w:t xml:space="preserve"> </w:t>
            </w:r>
            <w:r>
              <w:rPr>
                <w:rFonts w:ascii="Times New Roman" w:hAnsi="Times New Roman" w:cs="Times New Roman"/>
                <w:sz w:val="28"/>
                <w:szCs w:val="28"/>
              </w:rPr>
              <w:t>sửa</w:t>
            </w:r>
            <w:r>
              <w:rPr>
                <w:rFonts w:ascii="Times New Roman" w:hAnsi="Times New Roman" w:cs="Times New Roman"/>
                <w:spacing w:val="30"/>
                <w:sz w:val="28"/>
                <w:szCs w:val="28"/>
              </w:rPr>
              <w:t xml:space="preserve"> </w:t>
            </w:r>
            <w:r>
              <w:rPr>
                <w:rFonts w:ascii="Times New Roman" w:hAnsi="Times New Roman" w:cs="Times New Roman"/>
                <w:sz w:val="28"/>
                <w:szCs w:val="28"/>
              </w:rPr>
              <w:t>với</w:t>
            </w:r>
            <w:r>
              <w:rPr>
                <w:rFonts w:ascii="Times New Roman" w:hAnsi="Times New Roman" w:cs="Times New Roman"/>
                <w:spacing w:val="31"/>
                <w:sz w:val="28"/>
                <w:szCs w:val="28"/>
              </w:rPr>
              <w:t xml:space="preserve"> </w:t>
            </w:r>
            <w:r>
              <w:rPr>
                <w:rFonts w:ascii="Times New Roman" w:hAnsi="Times New Roman" w:cs="Times New Roman"/>
                <w:sz w:val="28"/>
                <w:szCs w:val="28"/>
              </w:rPr>
              <w:t>dữ</w:t>
            </w:r>
            <w:r>
              <w:rPr>
                <w:rFonts w:ascii="Times New Roman" w:hAnsi="Times New Roman" w:cs="Times New Roman"/>
                <w:spacing w:val="30"/>
                <w:sz w:val="28"/>
                <w:szCs w:val="28"/>
              </w:rPr>
              <w:t xml:space="preserve"> </w:t>
            </w:r>
            <w:r>
              <w:rPr>
                <w:rFonts w:ascii="Times New Roman" w:hAnsi="Times New Roman" w:cs="Times New Roman"/>
                <w:sz w:val="28"/>
                <w:szCs w:val="28"/>
              </w:rPr>
              <w:t>liệu</w:t>
            </w:r>
            <w:r>
              <w:rPr>
                <w:rFonts w:ascii="Times New Roman" w:hAnsi="Times New Roman" w:cs="Times New Roman"/>
                <w:spacing w:val="30"/>
                <w:sz w:val="28"/>
                <w:szCs w:val="28"/>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nhân</w:t>
            </w:r>
            <w:r>
              <w:rPr>
                <w:rFonts w:ascii="Times New Roman" w:hAnsi="Times New Roman" w:cs="Times New Roman"/>
                <w:spacing w:val="18"/>
                <w:sz w:val="28"/>
                <w:szCs w:val="28"/>
              </w:rPr>
              <w:t xml:space="preserve"> </w:t>
            </w:r>
            <w:r>
              <w:rPr>
                <w:rFonts w:ascii="Times New Roman" w:hAnsi="Times New Roman" w:cs="Times New Roman"/>
                <w:sz w:val="28"/>
                <w:szCs w:val="28"/>
              </w:rPr>
              <w:t>viên</w:t>
            </w:r>
            <w:r>
              <w:rPr>
                <w:rFonts w:ascii="Times New Roman" w:hAnsi="Times New Roman" w:cs="Times New Roman"/>
                <w:spacing w:val="19"/>
                <w:sz w:val="28"/>
                <w:szCs w:val="28"/>
              </w:rPr>
              <w:t xml:space="preserve"> </w:t>
            </w:r>
            <w:r>
              <w:rPr>
                <w:rFonts w:ascii="Times New Roman" w:hAnsi="Times New Roman" w:cs="Times New Roman"/>
                <w:sz w:val="28"/>
                <w:szCs w:val="28"/>
              </w:rPr>
              <w:t>đã</w:t>
            </w:r>
            <w:r>
              <w:rPr>
                <w:rFonts w:ascii="Times New Roman" w:hAnsi="Times New Roman" w:cs="Times New Roman"/>
                <w:spacing w:val="19"/>
                <w:sz w:val="28"/>
                <w:szCs w:val="28"/>
              </w:rPr>
              <w:t xml:space="preserve"> </w:t>
            </w:r>
            <w:r>
              <w:rPr>
                <w:rFonts w:ascii="Times New Roman" w:hAnsi="Times New Roman" w:cs="Times New Roman"/>
                <w:sz w:val="28"/>
                <w:szCs w:val="28"/>
              </w:rPr>
              <w:t>chọn;</w:t>
            </w:r>
            <w:r>
              <w:rPr>
                <w:rFonts w:ascii="Times New Roman" w:hAnsi="Times New Roman" w:cs="Times New Roman"/>
                <w:spacing w:val="18"/>
                <w:sz w:val="28"/>
                <w:szCs w:val="28"/>
              </w:rPr>
              <w:t xml:space="preserve"> </w:t>
            </w:r>
            <w:r>
              <w:rPr>
                <w:rFonts w:ascii="Times New Roman" w:hAnsi="Times New Roman" w:cs="Times New Roman"/>
                <w:sz w:val="28"/>
                <w:szCs w:val="28"/>
              </w:rPr>
              <w:t>sau</w:t>
            </w:r>
            <w:r>
              <w:rPr>
                <w:rFonts w:ascii="Times New Roman" w:hAnsi="Times New Roman" w:cs="Times New Roman"/>
                <w:spacing w:val="19"/>
                <w:sz w:val="28"/>
                <w:szCs w:val="28"/>
              </w:rPr>
              <w:t xml:space="preserve"> </w:t>
            </w:r>
            <w:r>
              <w:rPr>
                <w:rFonts w:ascii="Times New Roman" w:hAnsi="Times New Roman" w:cs="Times New Roman"/>
                <w:sz w:val="28"/>
                <w:szCs w:val="28"/>
              </w:rPr>
              <w:t>khi</w:t>
            </w:r>
            <w:r>
              <w:rPr>
                <w:rFonts w:ascii="Times New Roman" w:hAnsi="Times New Roman" w:cs="Times New Roman"/>
                <w:spacing w:val="19"/>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thông</w:t>
            </w:r>
            <w:r>
              <w:rPr>
                <w:rFonts w:ascii="Times New Roman" w:hAnsi="Times New Roman" w:cs="Times New Roman"/>
                <w:spacing w:val="19"/>
                <w:sz w:val="28"/>
                <w:szCs w:val="28"/>
              </w:rPr>
              <w:t xml:space="preserve"> </w:t>
            </w:r>
            <w:r>
              <w:rPr>
                <w:rFonts w:ascii="Times New Roman" w:hAnsi="Times New Roman" w:cs="Times New Roman"/>
                <w:sz w:val="28"/>
                <w:szCs w:val="28"/>
              </w:rPr>
              <w:t>tin</w:t>
            </w:r>
            <w:r>
              <w:rPr>
                <w:rFonts w:ascii="Times New Roman" w:hAnsi="Times New Roman" w:cs="Times New Roman"/>
                <w:spacing w:val="19"/>
                <w:sz w:val="28"/>
                <w:szCs w:val="28"/>
              </w:rPr>
              <w:t xml:space="preserve"> </w:t>
            </w:r>
            <w:r>
              <w:rPr>
                <w:rFonts w:ascii="Times New Roman" w:hAnsi="Times New Roman" w:cs="Times New Roman"/>
                <w:sz w:val="28"/>
                <w:szCs w:val="28"/>
              </w:rPr>
              <w:t>cập</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nhật.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008" w:type="dxa"/>
          </w:tcPr>
          <w:p>
            <w:pPr>
              <w:pStyle w:val="54"/>
              <w:jc w:val="left"/>
              <w:rPr>
                <w:rFonts w:ascii="Times New Roman" w:hAnsi="Times New Roman" w:cs="Times New Roman"/>
                <w:sz w:val="28"/>
                <w:szCs w:val="28"/>
              </w:rPr>
            </w:pPr>
            <w:r>
              <w:rPr>
                <w:rFonts w:ascii="Times New Roman" w:hAnsi="Times New Roman" w:cs="Times New Roman"/>
                <w:w w:val="110"/>
                <w:sz w:val="28"/>
                <w:szCs w:val="28"/>
              </w:rPr>
              <w:t>Chọn</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loại</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NV</w:t>
            </w:r>
            <w:r>
              <w:rPr>
                <w:rFonts w:ascii="Times New Roman" w:hAnsi="Times New Roman" w:cs="Times New Roman"/>
                <w:spacing w:val="1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17"/>
                <w:w w:val="110"/>
                <w:sz w:val="28"/>
                <w:szCs w:val="28"/>
              </w:rPr>
              <w:t xml:space="preserve"> </w:t>
            </w:r>
            <w:r>
              <w:rPr>
                <w:rFonts w:ascii="Times New Roman" w:hAnsi="Times New Roman" w:cs="Times New Roman"/>
                <w:w w:val="110"/>
                <w:sz w:val="28"/>
                <w:szCs w:val="28"/>
              </w:rPr>
              <w:t>nhấn</w:t>
            </w:r>
            <w:r>
              <w:rPr>
                <w:rFonts w:ascii="Times New Roman" w:hAnsi="Times New Roman" w:cs="Times New Roman"/>
                <w:spacing w:val="18"/>
                <w:w w:val="110"/>
                <w:sz w:val="28"/>
                <w:szCs w:val="28"/>
              </w:rPr>
              <w:t xml:space="preserve"> </w:t>
            </w:r>
            <w:r>
              <w:rPr>
                <w:rFonts w:ascii="Times New Roman" w:hAnsi="Times New Roman" w:cs="Times New Roman"/>
                <w:spacing w:val="-4"/>
                <w:w w:val="110"/>
                <w:sz w:val="28"/>
                <w:szCs w:val="28"/>
              </w:rPr>
              <w:t>“Xóa”</w:t>
            </w:r>
            <w:r>
              <w:rPr>
                <w:rFonts w:ascii="Times New Roman" w:hAnsi="Times New Roman" w:cs="Times New Roman"/>
                <w:spacing w:val="-4"/>
                <w:w w:val="110"/>
                <w:sz w:val="28"/>
                <w:szCs w:val="28"/>
                <w:lang w:val="en-US"/>
              </w:rPr>
              <w:t xml:space="preserve"> </w:t>
            </w:r>
            <w:r>
              <w:rPr>
                <w:rFonts w:ascii="Times New Roman" w:hAnsi="Times New Roman" w:cs="Times New Roman"/>
                <w:spacing w:val="-2"/>
                <w:w w:val="105"/>
                <w:sz w:val="28"/>
                <w:szCs w:val="28"/>
              </w:rPr>
              <w:t>(BtnXoa)</w:t>
            </w:r>
          </w:p>
        </w:tc>
        <w:tc>
          <w:tcPr>
            <w:tcW w:w="5983"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7"/>
                <w:sz w:val="28"/>
                <w:szCs w:val="28"/>
              </w:rPr>
              <w:t xml:space="preserve"> </w:t>
            </w:r>
            <w:r>
              <w:rPr>
                <w:rFonts w:ascii="Times New Roman" w:hAnsi="Times New Roman" w:cs="Times New Roman"/>
                <w:sz w:val="28"/>
                <w:szCs w:val="28"/>
              </w:rPr>
              <w:t>thị</w:t>
            </w:r>
            <w:r>
              <w:rPr>
                <w:rFonts w:ascii="Times New Roman" w:hAnsi="Times New Roman" w:cs="Times New Roman"/>
                <w:spacing w:val="36"/>
                <w:sz w:val="28"/>
                <w:szCs w:val="28"/>
              </w:rPr>
              <w:t xml:space="preserve"> </w:t>
            </w:r>
            <w:r>
              <w:rPr>
                <w:rFonts w:ascii="Times New Roman" w:hAnsi="Times New Roman" w:cs="Times New Roman"/>
                <w:sz w:val="28"/>
                <w:szCs w:val="28"/>
              </w:rPr>
              <w:t>hộp</w:t>
            </w:r>
            <w:r>
              <w:rPr>
                <w:rFonts w:ascii="Times New Roman" w:hAnsi="Times New Roman" w:cs="Times New Roman"/>
                <w:spacing w:val="37"/>
                <w:sz w:val="28"/>
                <w:szCs w:val="28"/>
              </w:rPr>
              <w:t xml:space="preserve"> </w:t>
            </w:r>
            <w:r>
              <w:rPr>
                <w:rFonts w:ascii="Times New Roman" w:hAnsi="Times New Roman" w:cs="Times New Roman"/>
                <w:sz w:val="28"/>
                <w:szCs w:val="28"/>
              </w:rPr>
              <w:t>thoại</w:t>
            </w:r>
            <w:r>
              <w:rPr>
                <w:rFonts w:ascii="Times New Roman" w:hAnsi="Times New Roman" w:cs="Times New Roman"/>
                <w:spacing w:val="36"/>
                <w:sz w:val="28"/>
                <w:szCs w:val="28"/>
              </w:rPr>
              <w:t xml:space="preserve"> </w:t>
            </w:r>
            <w:r>
              <w:rPr>
                <w:rFonts w:ascii="Times New Roman" w:hAnsi="Times New Roman" w:cs="Times New Roman"/>
                <w:sz w:val="28"/>
                <w:szCs w:val="28"/>
              </w:rPr>
              <w:t>xác</w:t>
            </w:r>
            <w:r>
              <w:rPr>
                <w:rFonts w:ascii="Times New Roman" w:hAnsi="Times New Roman" w:cs="Times New Roman"/>
                <w:spacing w:val="37"/>
                <w:sz w:val="28"/>
                <w:szCs w:val="28"/>
              </w:rPr>
              <w:t xml:space="preserve"> </w:t>
            </w:r>
            <w:r>
              <w:rPr>
                <w:rFonts w:ascii="Times New Roman" w:hAnsi="Times New Roman" w:cs="Times New Roman"/>
                <w:sz w:val="28"/>
                <w:szCs w:val="28"/>
              </w:rPr>
              <w:t>nhận;</w:t>
            </w:r>
            <w:r>
              <w:rPr>
                <w:rFonts w:ascii="Times New Roman" w:hAnsi="Times New Roman" w:cs="Times New Roman"/>
                <w:spacing w:val="36"/>
                <w:sz w:val="28"/>
                <w:szCs w:val="28"/>
              </w:rPr>
              <w:t xml:space="preserve"> </w:t>
            </w:r>
            <w:r>
              <w:rPr>
                <w:rFonts w:ascii="Times New Roman" w:hAnsi="Times New Roman" w:cs="Times New Roman"/>
                <w:sz w:val="28"/>
                <w:szCs w:val="28"/>
              </w:rPr>
              <w:t>nếu</w:t>
            </w:r>
            <w:r>
              <w:rPr>
                <w:rFonts w:ascii="Times New Roman" w:hAnsi="Times New Roman" w:cs="Times New Roman"/>
                <w:spacing w:val="36"/>
                <w:sz w:val="28"/>
                <w:szCs w:val="28"/>
              </w:rPr>
              <w:t xml:space="preserve"> </w:t>
            </w:r>
            <w:r>
              <w:rPr>
                <w:rFonts w:ascii="Times New Roman" w:hAnsi="Times New Roman" w:cs="Times New Roman"/>
                <w:sz w:val="28"/>
                <w:szCs w:val="28"/>
              </w:rPr>
              <w:t>đồng</w:t>
            </w:r>
            <w:r>
              <w:rPr>
                <w:rFonts w:ascii="Times New Roman" w:hAnsi="Times New Roman" w:cs="Times New Roman"/>
                <w:spacing w:val="36"/>
                <w:sz w:val="28"/>
                <w:szCs w:val="28"/>
              </w:rPr>
              <w:t xml:space="preserve"> </w:t>
            </w:r>
            <w:r>
              <w:rPr>
                <w:rFonts w:ascii="Times New Roman" w:hAnsi="Times New Roman" w:cs="Times New Roman"/>
                <w:sz w:val="28"/>
                <w:szCs w:val="28"/>
              </w:rPr>
              <w:t>ý</w:t>
            </w:r>
            <w:r>
              <w:rPr>
                <w:rFonts w:ascii="Times New Roman" w:hAnsi="Times New Roman" w:cs="Times New Roman"/>
                <w:spacing w:val="36"/>
                <w:sz w:val="28"/>
                <w:szCs w:val="28"/>
              </w:rPr>
              <w:t xml:space="preserve"> </w:t>
            </w:r>
            <w:r>
              <w:rPr>
                <w:rFonts w:ascii="Times New Roman" w:hAnsi="Times New Roman" w:cs="Times New Roman"/>
                <w:sz w:val="28"/>
                <w:szCs w:val="28"/>
              </w:rPr>
              <w:t>và</w:t>
            </w:r>
            <w:r>
              <w:rPr>
                <w:rFonts w:ascii="Times New Roman" w:hAnsi="Times New Roman" w:cs="Times New Roman"/>
                <w:spacing w:val="36"/>
                <w:sz w:val="28"/>
                <w:szCs w:val="28"/>
              </w:rPr>
              <w:t xml:space="preserve"> </w:t>
            </w:r>
            <w:r>
              <w:rPr>
                <w:rFonts w:ascii="Times New Roman" w:hAnsi="Times New Roman" w:cs="Times New Roman"/>
                <w:sz w:val="28"/>
                <w:szCs w:val="28"/>
              </w:rPr>
              <w:t>không</w:t>
            </w:r>
            <w:r>
              <w:rPr>
                <w:rFonts w:ascii="Times New Roman" w:hAnsi="Times New Roman" w:cs="Times New Roman"/>
                <w:spacing w:val="36"/>
                <w:sz w:val="28"/>
                <w:szCs w:val="28"/>
              </w:rPr>
              <w:t xml:space="preserve"> </w:t>
            </w:r>
            <w:r>
              <w:rPr>
                <w:rFonts w:ascii="Times New Roman" w:hAnsi="Times New Roman" w:cs="Times New Roman"/>
                <w:sz w:val="28"/>
                <w:szCs w:val="28"/>
              </w:rPr>
              <w:t>có</w:t>
            </w:r>
            <w:r>
              <w:rPr>
                <w:rFonts w:ascii="Times New Roman" w:hAnsi="Times New Roman" w:cs="Times New Roman"/>
                <w:spacing w:val="36"/>
                <w:sz w:val="28"/>
                <w:szCs w:val="28"/>
              </w:rPr>
              <w:t xml:space="preserve"> </w:t>
            </w:r>
            <w:r>
              <w:rPr>
                <w:rFonts w:ascii="Times New Roman" w:hAnsi="Times New Roman" w:cs="Times New Roman"/>
                <w:spacing w:val="-4"/>
                <w:sz w:val="28"/>
                <w:szCs w:val="28"/>
              </w:rPr>
              <w:t>nhân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viên</w:t>
            </w:r>
            <w:r>
              <w:rPr>
                <w:rFonts w:ascii="Times New Roman" w:hAnsi="Times New Roman" w:cs="Times New Roman"/>
                <w:spacing w:val="67"/>
                <w:sz w:val="28"/>
                <w:szCs w:val="28"/>
              </w:rPr>
              <w:t xml:space="preserve"> </w:t>
            </w:r>
            <w:r>
              <w:rPr>
                <w:rFonts w:ascii="Times New Roman" w:hAnsi="Times New Roman" w:cs="Times New Roman"/>
                <w:sz w:val="28"/>
                <w:szCs w:val="28"/>
              </w:rPr>
              <w:t>thuộc</w:t>
            </w:r>
            <w:r>
              <w:rPr>
                <w:rFonts w:ascii="Times New Roman" w:hAnsi="Times New Roman" w:cs="Times New Roman"/>
                <w:spacing w:val="67"/>
                <w:sz w:val="28"/>
                <w:szCs w:val="28"/>
              </w:rPr>
              <w:t xml:space="preserve"> </w:t>
            </w:r>
            <w:r>
              <w:rPr>
                <w:rFonts w:ascii="Times New Roman" w:hAnsi="Times New Roman" w:cs="Times New Roman"/>
                <w:sz w:val="28"/>
                <w:szCs w:val="28"/>
              </w:rPr>
              <w:t>loại</w:t>
            </w:r>
            <w:r>
              <w:rPr>
                <w:rFonts w:ascii="Times New Roman" w:hAnsi="Times New Roman" w:cs="Times New Roman"/>
                <w:spacing w:val="67"/>
                <w:sz w:val="28"/>
                <w:szCs w:val="28"/>
              </w:rPr>
              <w:t xml:space="preserve"> </w:t>
            </w:r>
            <w:r>
              <w:rPr>
                <w:rFonts w:ascii="Times New Roman" w:hAnsi="Times New Roman" w:cs="Times New Roman"/>
                <w:sz w:val="28"/>
                <w:szCs w:val="28"/>
              </w:rPr>
              <w:t>này,</w:t>
            </w:r>
            <w:r>
              <w:rPr>
                <w:rFonts w:ascii="Times New Roman" w:hAnsi="Times New Roman" w:cs="Times New Roman"/>
                <w:spacing w:val="67"/>
                <w:sz w:val="28"/>
                <w:szCs w:val="28"/>
              </w:rPr>
              <w:t xml:space="preserve"> </w:t>
            </w:r>
            <w:r>
              <w:rPr>
                <w:rFonts w:ascii="Times New Roman" w:hAnsi="Times New Roman" w:cs="Times New Roman"/>
                <w:sz w:val="28"/>
                <w:szCs w:val="28"/>
              </w:rPr>
              <w:t>xóa</w:t>
            </w:r>
            <w:r>
              <w:rPr>
                <w:rFonts w:ascii="Times New Roman" w:hAnsi="Times New Roman" w:cs="Times New Roman"/>
                <w:spacing w:val="66"/>
                <w:sz w:val="28"/>
                <w:szCs w:val="28"/>
              </w:rPr>
              <w:t xml:space="preserve"> </w:t>
            </w:r>
            <w:r>
              <w:rPr>
                <w:rFonts w:ascii="Times New Roman" w:hAnsi="Times New Roman" w:cs="Times New Roman"/>
                <w:sz w:val="28"/>
                <w:szCs w:val="28"/>
              </w:rPr>
              <w:t>khỏi</w:t>
            </w:r>
            <w:r>
              <w:rPr>
                <w:rFonts w:ascii="Times New Roman" w:hAnsi="Times New Roman" w:cs="Times New Roman"/>
                <w:spacing w:val="67"/>
                <w:sz w:val="28"/>
                <w:szCs w:val="28"/>
              </w:rPr>
              <w:t xml:space="preserve"> </w:t>
            </w:r>
            <w:r>
              <w:rPr>
                <w:rFonts w:ascii="Times New Roman" w:hAnsi="Times New Roman" w:cs="Times New Roman"/>
                <w:sz w:val="28"/>
                <w:szCs w:val="28"/>
              </w:rPr>
              <w:t>cơ</w:t>
            </w:r>
            <w:r>
              <w:rPr>
                <w:rFonts w:ascii="Times New Roman" w:hAnsi="Times New Roman" w:cs="Times New Roman"/>
                <w:spacing w:val="67"/>
                <w:sz w:val="28"/>
                <w:szCs w:val="28"/>
              </w:rPr>
              <w:t xml:space="preserve"> </w:t>
            </w:r>
            <w:r>
              <w:rPr>
                <w:rFonts w:ascii="Times New Roman" w:hAnsi="Times New Roman" w:cs="Times New Roman"/>
                <w:sz w:val="28"/>
                <w:szCs w:val="28"/>
              </w:rPr>
              <w:t>sở</w:t>
            </w:r>
            <w:r>
              <w:rPr>
                <w:rFonts w:ascii="Times New Roman" w:hAnsi="Times New Roman" w:cs="Times New Roman"/>
                <w:spacing w:val="67"/>
                <w:sz w:val="28"/>
                <w:szCs w:val="28"/>
              </w:rPr>
              <w:t xml:space="preserve"> </w:t>
            </w:r>
            <w:r>
              <w:rPr>
                <w:rFonts w:ascii="Times New Roman" w:hAnsi="Times New Roman" w:cs="Times New Roman"/>
                <w:sz w:val="28"/>
                <w:szCs w:val="28"/>
              </w:rPr>
              <w:t>dữ</w:t>
            </w:r>
            <w:r>
              <w:rPr>
                <w:rFonts w:ascii="Times New Roman" w:hAnsi="Times New Roman" w:cs="Times New Roman"/>
                <w:spacing w:val="67"/>
                <w:sz w:val="28"/>
                <w:szCs w:val="28"/>
              </w:rPr>
              <w:t xml:space="preserve"> </w:t>
            </w:r>
            <w:r>
              <w:rPr>
                <w:rFonts w:ascii="Times New Roman" w:hAnsi="Times New Roman" w:cs="Times New Roman"/>
                <w:sz w:val="28"/>
                <w:szCs w:val="28"/>
              </w:rPr>
              <w:t>liệu</w:t>
            </w:r>
            <w:r>
              <w:rPr>
                <w:rFonts w:ascii="Times New Roman" w:hAnsi="Times New Roman" w:cs="Times New Roman"/>
                <w:spacing w:val="66"/>
                <w:sz w:val="28"/>
                <w:szCs w:val="28"/>
              </w:rPr>
              <w:t xml:space="preserve"> </w:t>
            </w:r>
            <w:r>
              <w:rPr>
                <w:rFonts w:ascii="Times New Roman" w:hAnsi="Times New Roman" w:cs="Times New Roman"/>
                <w:sz w:val="28"/>
                <w:szCs w:val="28"/>
              </w:rPr>
              <w:t>và</w:t>
            </w:r>
            <w:r>
              <w:rPr>
                <w:rFonts w:ascii="Times New Roman" w:hAnsi="Times New Roman" w:cs="Times New Roman"/>
                <w:spacing w:val="67"/>
                <w:sz w:val="28"/>
                <w:szCs w:val="28"/>
              </w:rPr>
              <w:t xml:space="preserve"> </w:t>
            </w:r>
            <w:r>
              <w:rPr>
                <w:rFonts w:ascii="Times New Roman" w:hAnsi="Times New Roman" w:cs="Times New Roman"/>
                <w:sz w:val="28"/>
                <w:szCs w:val="28"/>
              </w:rPr>
              <w:t>làm</w:t>
            </w:r>
            <w:r>
              <w:rPr>
                <w:rFonts w:ascii="Times New Roman" w:hAnsi="Times New Roman" w:cs="Times New Roman"/>
                <w:spacing w:val="67"/>
                <w:sz w:val="28"/>
                <w:szCs w:val="28"/>
              </w:rPr>
              <w:t xml:space="preserve"> </w:t>
            </w:r>
            <w:r>
              <w:rPr>
                <w:rFonts w:ascii="Times New Roman" w:hAnsi="Times New Roman" w:cs="Times New Roman"/>
                <w:sz w:val="28"/>
                <w:szCs w:val="28"/>
              </w:rPr>
              <w:t xml:space="preserve">mới </w:t>
            </w:r>
            <w:r>
              <w:rPr>
                <w:rFonts w:ascii="Times New Roman" w:hAnsi="Times New Roman" w:cs="Times New Roman"/>
                <w:spacing w:val="-2"/>
                <w:sz w:val="28"/>
                <w:szCs w:val="28"/>
              </w:rPr>
              <w:t>DgLoaiNhanVien.</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 xml:space="preserve">Màn hình Thêm/Sửa Loại Nhân Viên </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pPr>
      <w:r>
        <w:drawing>
          <wp:inline distT="0" distB="0" distL="114300" distR="114300">
            <wp:extent cx="3667125" cy="4264660"/>
            <wp:effectExtent l="0" t="0" r="5715" b="254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9"/>
                    <a:stretch>
                      <a:fillRect/>
                    </a:stretch>
                  </pic:blipFill>
                  <pic:spPr>
                    <a:xfrm>
                      <a:off x="0" y="0"/>
                      <a:ext cx="3667125" cy="4264660"/>
                    </a:xfrm>
                    <a:prstGeom prst="rect">
                      <a:avLst/>
                    </a:prstGeom>
                    <a:noFill/>
                    <a:ln>
                      <a:noFill/>
                    </a:ln>
                  </pic:spPr>
                </pic:pic>
              </a:graphicData>
            </a:graphic>
          </wp:inline>
        </w:drawing>
      </w:r>
    </w:p>
    <w:p>
      <w:pPr>
        <w:widowControl w:val="0"/>
        <w:jc w:val="center"/>
        <w:rPr>
          <w:lang w:val="en-US"/>
        </w:rPr>
      </w:pPr>
      <w:r>
        <w:drawing>
          <wp:inline distT="0" distB="0" distL="114300" distR="114300">
            <wp:extent cx="3554730" cy="4146550"/>
            <wp:effectExtent l="0" t="0" r="11430"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70"/>
                    <a:stretch>
                      <a:fillRect/>
                    </a:stretch>
                  </pic:blipFill>
                  <pic:spPr>
                    <a:xfrm>
                      <a:off x="0" y="0"/>
                      <a:ext cx="3554730" cy="414655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10005"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2093"/>
        <w:gridCol w:w="2287"/>
        <w:gridCol w:w="46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75"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09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2287"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65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TxtTitle</w:t>
            </w:r>
          </w:p>
        </w:tc>
        <w:tc>
          <w:tcPr>
            <w:tcW w:w="2287" w:type="dxa"/>
          </w:tcPr>
          <w:p>
            <w:pPr>
              <w:pStyle w:val="54"/>
              <w:rPr>
                <w:rFonts w:ascii="Times New Roman" w:hAnsi="Times New Roman" w:cs="Times New Roman"/>
                <w:sz w:val="28"/>
                <w:szCs w:val="28"/>
              </w:rPr>
            </w:pPr>
            <w:r>
              <w:rPr>
                <w:rFonts w:ascii="Times New Roman" w:hAnsi="Times New Roman" w:cs="Times New Roman"/>
                <w:sz w:val="28"/>
                <w:szCs w:val="28"/>
              </w:rPr>
              <w:t>Label</w:t>
            </w:r>
            <w:r>
              <w:rPr>
                <w:rFonts w:ascii="Times New Roman" w:hAnsi="Times New Roman" w:cs="Times New Roman"/>
                <w:spacing w:val="29"/>
                <w:sz w:val="28"/>
                <w:szCs w:val="28"/>
              </w:rPr>
              <w:t xml:space="preserve"> </w:t>
            </w:r>
            <w:r>
              <w:rPr>
                <w:rFonts w:ascii="Times New Roman" w:hAnsi="Times New Roman" w:cs="Times New Roman"/>
                <w:sz w:val="28"/>
                <w:szCs w:val="28"/>
              </w:rPr>
              <w:t>/</w:t>
            </w:r>
            <w:r>
              <w:rPr>
                <w:rFonts w:ascii="Times New Roman" w:hAnsi="Times New Roman" w:cs="Times New Roman"/>
                <w:spacing w:val="29"/>
                <w:sz w:val="28"/>
                <w:szCs w:val="28"/>
              </w:rPr>
              <w:t xml:space="preserve"> </w:t>
            </w:r>
            <w:r>
              <w:rPr>
                <w:rFonts w:ascii="Times New Roman" w:hAnsi="Times New Roman" w:cs="Times New Roman"/>
                <w:spacing w:val="-2"/>
                <w:sz w:val="28"/>
                <w:szCs w:val="28"/>
              </w:rPr>
              <w:t>TextBlock</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3"/>
                <w:sz w:val="28"/>
                <w:szCs w:val="28"/>
              </w:rPr>
              <w:t xml:space="preserve"> </w:t>
            </w:r>
            <w:r>
              <w:rPr>
                <w:rFonts w:ascii="Times New Roman" w:hAnsi="Times New Roman" w:cs="Times New Roman"/>
                <w:sz w:val="28"/>
                <w:szCs w:val="28"/>
              </w:rPr>
              <w:t>thị</w:t>
            </w:r>
            <w:r>
              <w:rPr>
                <w:rFonts w:ascii="Times New Roman" w:hAnsi="Times New Roman" w:cs="Times New Roman"/>
                <w:spacing w:val="13"/>
                <w:sz w:val="28"/>
                <w:szCs w:val="28"/>
              </w:rPr>
              <w:t xml:space="preserve"> </w:t>
            </w:r>
            <w:r>
              <w:rPr>
                <w:rFonts w:ascii="Times New Roman" w:hAnsi="Times New Roman" w:cs="Times New Roman"/>
                <w:sz w:val="28"/>
                <w:szCs w:val="28"/>
              </w:rPr>
              <w:t>tiêu</w:t>
            </w:r>
            <w:r>
              <w:rPr>
                <w:rFonts w:ascii="Times New Roman" w:hAnsi="Times New Roman" w:cs="Times New Roman"/>
                <w:spacing w:val="13"/>
                <w:sz w:val="28"/>
                <w:szCs w:val="28"/>
              </w:rPr>
              <w:t xml:space="preserve"> </w:t>
            </w:r>
            <w:r>
              <w:rPr>
                <w:rFonts w:ascii="Times New Roman" w:hAnsi="Times New Roman" w:cs="Times New Roman"/>
                <w:sz w:val="28"/>
                <w:szCs w:val="28"/>
              </w:rPr>
              <w:t>đề:</w:t>
            </w:r>
            <w:r>
              <w:rPr>
                <w:rFonts w:ascii="Times New Roman" w:hAnsi="Times New Roman" w:cs="Times New Roman"/>
                <w:spacing w:val="12"/>
                <w:sz w:val="28"/>
                <w:szCs w:val="28"/>
              </w:rPr>
              <w:t xml:space="preserve"> </w:t>
            </w:r>
            <w:r>
              <w:rPr>
                <w:rFonts w:ascii="Times New Roman" w:hAnsi="Times New Roman" w:cs="Times New Roman"/>
                <w:sz w:val="28"/>
                <w:szCs w:val="28"/>
              </w:rPr>
              <w:t>“Thêm</w:t>
            </w:r>
            <w:r>
              <w:rPr>
                <w:rFonts w:ascii="Times New Roman" w:hAnsi="Times New Roman" w:cs="Times New Roman"/>
                <w:spacing w:val="12"/>
                <w:sz w:val="28"/>
                <w:szCs w:val="28"/>
              </w:rPr>
              <w:t xml:space="preserve"> </w:t>
            </w:r>
            <w:r>
              <w:rPr>
                <w:rFonts w:ascii="Times New Roman" w:hAnsi="Times New Roman" w:cs="Times New Roman"/>
                <w:sz w:val="28"/>
                <w:szCs w:val="28"/>
              </w:rPr>
              <w:t>Loại</w:t>
            </w:r>
            <w:r>
              <w:rPr>
                <w:rFonts w:ascii="Times New Roman" w:hAnsi="Times New Roman" w:cs="Times New Roman"/>
                <w:spacing w:val="13"/>
                <w:sz w:val="28"/>
                <w:szCs w:val="28"/>
              </w:rPr>
              <w:t xml:space="preserve"> </w:t>
            </w:r>
            <w:r>
              <w:rPr>
                <w:rFonts w:ascii="Times New Roman" w:hAnsi="Times New Roman" w:cs="Times New Roman"/>
                <w:sz w:val="28"/>
                <w:szCs w:val="28"/>
              </w:rPr>
              <w:t>Nhân</w:t>
            </w:r>
            <w:r>
              <w:rPr>
                <w:rFonts w:ascii="Times New Roman" w:hAnsi="Times New Roman" w:cs="Times New Roman"/>
                <w:spacing w:val="13"/>
                <w:sz w:val="28"/>
                <w:szCs w:val="28"/>
              </w:rPr>
              <w:t xml:space="preserve"> </w:t>
            </w:r>
            <w:r>
              <w:rPr>
                <w:rFonts w:ascii="Times New Roman" w:hAnsi="Times New Roman" w:cs="Times New Roman"/>
                <w:sz w:val="28"/>
                <w:szCs w:val="28"/>
              </w:rPr>
              <w:t>Viên”</w:t>
            </w:r>
            <w:r>
              <w:rPr>
                <w:rFonts w:ascii="Times New Roman" w:hAnsi="Times New Roman" w:cs="Times New Roman"/>
                <w:spacing w:val="31"/>
                <w:sz w:val="28"/>
                <w:szCs w:val="28"/>
              </w:rPr>
              <w:t xml:space="preserve"> </w:t>
            </w:r>
            <w:r>
              <w:rPr>
                <w:rFonts w:ascii="Times New Roman" w:hAnsi="Times New Roman" w:cs="Times New Roman"/>
                <w:spacing w:val="-4"/>
                <w:sz w:val="28"/>
                <w:szCs w:val="28"/>
              </w:rPr>
              <w:t>hoặc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“Sửa</w:t>
            </w:r>
            <w:r>
              <w:rPr>
                <w:rFonts w:ascii="Times New Roman" w:hAnsi="Times New Roman" w:cs="Times New Roman"/>
                <w:spacing w:val="21"/>
                <w:sz w:val="28"/>
                <w:szCs w:val="28"/>
              </w:rPr>
              <w:t xml:space="preserve"> </w:t>
            </w:r>
            <w:r>
              <w:rPr>
                <w:rFonts w:ascii="Times New Roman" w:hAnsi="Times New Roman" w:cs="Times New Roman"/>
                <w:sz w:val="28"/>
                <w:szCs w:val="28"/>
              </w:rPr>
              <w:t>Loại</w:t>
            </w:r>
            <w:r>
              <w:rPr>
                <w:rFonts w:ascii="Times New Roman" w:hAnsi="Times New Roman" w:cs="Times New Roman"/>
                <w:spacing w:val="21"/>
                <w:sz w:val="28"/>
                <w:szCs w:val="28"/>
              </w:rPr>
              <w:t xml:space="preserve"> </w:t>
            </w:r>
            <w:r>
              <w:rPr>
                <w:rFonts w:ascii="Times New Roman" w:hAnsi="Times New Roman" w:cs="Times New Roman"/>
                <w:sz w:val="28"/>
                <w:szCs w:val="28"/>
              </w:rPr>
              <w:t>Nhân</w:t>
            </w:r>
            <w:r>
              <w:rPr>
                <w:rFonts w:ascii="Times New Roman" w:hAnsi="Times New Roman" w:cs="Times New Roman"/>
                <w:spacing w:val="22"/>
                <w:sz w:val="28"/>
                <w:szCs w:val="28"/>
              </w:rPr>
              <w:t xml:space="preserve"> </w:t>
            </w:r>
            <w:r>
              <w:rPr>
                <w:rFonts w:ascii="Times New Roman" w:hAnsi="Times New Roman" w:cs="Times New Roman"/>
                <w:sz w:val="28"/>
                <w:szCs w:val="28"/>
              </w:rPr>
              <w:t>Viên”</w:t>
            </w:r>
            <w:r>
              <w:rPr>
                <w:rFonts w:ascii="Times New Roman" w:hAnsi="Times New Roman" w:cs="Times New Roman"/>
                <w:spacing w:val="37"/>
                <w:sz w:val="28"/>
                <w:szCs w:val="28"/>
              </w:rPr>
              <w:t xml:space="preserve"> </w:t>
            </w:r>
            <w:r>
              <w:rPr>
                <w:rFonts w:ascii="Times New Roman" w:hAnsi="Times New Roman" w:cs="Times New Roman"/>
                <w:sz w:val="28"/>
                <w:szCs w:val="28"/>
              </w:rPr>
              <w:t>tùy</w:t>
            </w:r>
            <w:r>
              <w:rPr>
                <w:rFonts w:ascii="Times New Roman" w:hAnsi="Times New Roman" w:cs="Times New Roman"/>
                <w:spacing w:val="21"/>
                <w:sz w:val="28"/>
                <w:szCs w:val="28"/>
              </w:rPr>
              <w:t xml:space="preserve"> </w:t>
            </w:r>
            <w:r>
              <w:rPr>
                <w:rFonts w:ascii="Times New Roman" w:hAnsi="Times New Roman" w:cs="Times New Roman"/>
                <w:sz w:val="28"/>
                <w:szCs w:val="28"/>
              </w:rPr>
              <w:t>chế</w:t>
            </w:r>
            <w:r>
              <w:rPr>
                <w:rFonts w:ascii="Times New Roman" w:hAnsi="Times New Roman" w:cs="Times New Roman"/>
                <w:spacing w:val="22"/>
                <w:sz w:val="28"/>
                <w:szCs w:val="28"/>
              </w:rPr>
              <w:t xml:space="preserve"> </w:t>
            </w:r>
            <w:r>
              <w:rPr>
                <w:rFonts w:ascii="Times New Roman" w:hAnsi="Times New Roman" w:cs="Times New Roman"/>
                <w:sz w:val="28"/>
                <w:szCs w:val="28"/>
              </w:rPr>
              <w:t>độ</w:t>
            </w:r>
            <w:r>
              <w:rPr>
                <w:rFonts w:ascii="Times New Roman" w:hAnsi="Times New Roman" w:cs="Times New Roman"/>
                <w:spacing w:val="21"/>
                <w:sz w:val="28"/>
                <w:szCs w:val="28"/>
              </w:rPr>
              <w:t xml:space="preserve"> </w:t>
            </w:r>
            <w:r>
              <w:rPr>
                <w:rFonts w:ascii="Times New Roman" w:hAnsi="Times New Roman" w:cs="Times New Roman"/>
                <w:sz w:val="28"/>
                <w:szCs w:val="28"/>
              </w:rPr>
              <w:t>(chỉ</w:t>
            </w:r>
            <w:r>
              <w:rPr>
                <w:rFonts w:ascii="Times New Roman" w:hAnsi="Times New Roman" w:cs="Times New Roman"/>
                <w:spacing w:val="21"/>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TxtTenLoai</w:t>
            </w:r>
          </w:p>
        </w:tc>
        <w:tc>
          <w:tcPr>
            <w:tcW w:w="228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2"/>
                <w:sz w:val="28"/>
                <w:szCs w:val="28"/>
              </w:rPr>
              <w:t xml:space="preserve"> </w:t>
            </w:r>
            <w:r>
              <w:rPr>
                <w:rFonts w:ascii="Times New Roman" w:hAnsi="Times New Roman" w:cs="Times New Roman"/>
                <w:sz w:val="28"/>
                <w:szCs w:val="28"/>
              </w:rPr>
              <w:t>tên</w:t>
            </w:r>
            <w:r>
              <w:rPr>
                <w:rFonts w:ascii="Times New Roman" w:hAnsi="Times New Roman" w:cs="Times New Roman"/>
                <w:spacing w:val="23"/>
                <w:sz w:val="28"/>
                <w:szCs w:val="28"/>
              </w:rPr>
              <w:t xml:space="preserve"> </w:t>
            </w:r>
            <w:r>
              <w:rPr>
                <w:rFonts w:ascii="Times New Roman" w:hAnsi="Times New Roman" w:cs="Times New Roman"/>
                <w:sz w:val="28"/>
                <w:szCs w:val="28"/>
              </w:rPr>
              <w:t>loại</w:t>
            </w:r>
            <w:r>
              <w:rPr>
                <w:rFonts w:ascii="Times New Roman" w:hAnsi="Times New Roman" w:cs="Times New Roman"/>
                <w:spacing w:val="23"/>
                <w:sz w:val="28"/>
                <w:szCs w:val="28"/>
              </w:rPr>
              <w:t xml:space="preserve"> </w:t>
            </w:r>
            <w:r>
              <w:rPr>
                <w:rFonts w:ascii="Times New Roman" w:hAnsi="Times New Roman" w:cs="Times New Roman"/>
                <w:sz w:val="28"/>
                <w:szCs w:val="28"/>
              </w:rPr>
              <w:t>nhân</w:t>
            </w:r>
            <w:r>
              <w:rPr>
                <w:rFonts w:ascii="Times New Roman" w:hAnsi="Times New Roman" w:cs="Times New Roman"/>
                <w:spacing w:val="23"/>
                <w:sz w:val="28"/>
                <w:szCs w:val="28"/>
              </w:rPr>
              <w:t xml:space="preserve"> </w:t>
            </w:r>
            <w:r>
              <w:rPr>
                <w:rFonts w:ascii="Times New Roman" w:hAnsi="Times New Roman" w:cs="Times New Roman"/>
                <w:sz w:val="28"/>
                <w:szCs w:val="28"/>
              </w:rPr>
              <w:t>viên</w:t>
            </w:r>
            <w:r>
              <w:rPr>
                <w:rFonts w:ascii="Times New Roman" w:hAnsi="Times New Roman" w:cs="Times New Roman"/>
                <w:spacing w:val="23"/>
                <w:sz w:val="28"/>
                <w:szCs w:val="28"/>
              </w:rPr>
              <w:t xml:space="preserve"> </w:t>
            </w:r>
            <w:r>
              <w:rPr>
                <w:rFonts w:ascii="Times New Roman" w:hAnsi="Times New Roman" w:cs="Times New Roman"/>
                <w:sz w:val="28"/>
                <w:szCs w:val="28"/>
              </w:rPr>
              <w:t>(bắt</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TxtVaiTroCode</w:t>
            </w:r>
          </w:p>
        </w:tc>
        <w:tc>
          <w:tcPr>
            <w:tcW w:w="228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
                <w:sz w:val="28"/>
                <w:szCs w:val="28"/>
              </w:rPr>
              <w:t xml:space="preserve"> </w:t>
            </w:r>
            <w:r>
              <w:rPr>
                <w:rFonts w:ascii="Times New Roman" w:hAnsi="Times New Roman" w:cs="Times New Roman"/>
                <w:sz w:val="28"/>
                <w:szCs w:val="28"/>
              </w:rPr>
              <w:t>mã</w:t>
            </w:r>
            <w:r>
              <w:rPr>
                <w:rFonts w:ascii="Times New Roman" w:hAnsi="Times New Roman" w:cs="Times New Roman"/>
                <w:spacing w:val="5"/>
                <w:sz w:val="28"/>
                <w:szCs w:val="28"/>
              </w:rPr>
              <w:t xml:space="preserve"> </w:t>
            </w:r>
            <w:r>
              <w:rPr>
                <w:rFonts w:ascii="Times New Roman" w:hAnsi="Times New Roman" w:cs="Times New Roman"/>
                <w:sz w:val="28"/>
                <w:szCs w:val="28"/>
              </w:rPr>
              <w:t>vai</w:t>
            </w:r>
            <w:r>
              <w:rPr>
                <w:rFonts w:ascii="Times New Roman" w:hAnsi="Times New Roman" w:cs="Times New Roman"/>
                <w:spacing w:val="5"/>
                <w:sz w:val="28"/>
                <w:szCs w:val="28"/>
              </w:rPr>
              <w:t xml:space="preserve"> </w:t>
            </w:r>
            <w:r>
              <w:rPr>
                <w:rFonts w:ascii="Times New Roman" w:hAnsi="Times New Roman" w:cs="Times New Roman"/>
                <w:sz w:val="28"/>
                <w:szCs w:val="28"/>
              </w:rPr>
              <w:t>trò</w:t>
            </w:r>
            <w:r>
              <w:rPr>
                <w:rFonts w:ascii="Times New Roman" w:hAnsi="Times New Roman" w:cs="Times New Roman"/>
                <w:spacing w:val="5"/>
                <w:sz w:val="28"/>
                <w:szCs w:val="28"/>
              </w:rPr>
              <w:t xml:space="preserve"> </w:t>
            </w:r>
            <w:r>
              <w:rPr>
                <w:rFonts w:ascii="Times New Roman" w:hAnsi="Times New Roman" w:cs="Times New Roman"/>
                <w:sz w:val="28"/>
                <w:szCs w:val="28"/>
              </w:rPr>
              <w:t>định</w:t>
            </w:r>
            <w:r>
              <w:rPr>
                <w:rFonts w:ascii="Times New Roman" w:hAnsi="Times New Roman" w:cs="Times New Roman"/>
                <w:spacing w:val="5"/>
                <w:sz w:val="28"/>
                <w:szCs w:val="28"/>
              </w:rPr>
              <w:t xml:space="preserve"> </w:t>
            </w:r>
            <w:r>
              <w:rPr>
                <w:rFonts w:ascii="Times New Roman" w:hAnsi="Times New Roman" w:cs="Times New Roman"/>
                <w:sz w:val="28"/>
                <w:szCs w:val="28"/>
              </w:rPr>
              <w:t>danh</w:t>
            </w:r>
            <w:r>
              <w:rPr>
                <w:rFonts w:ascii="Times New Roman" w:hAnsi="Times New Roman" w:cs="Times New Roman"/>
                <w:spacing w:val="5"/>
                <w:sz w:val="28"/>
                <w:szCs w:val="28"/>
              </w:rPr>
              <w:t xml:space="preserve"> </w:t>
            </w:r>
            <w:r>
              <w:rPr>
                <w:rFonts w:ascii="Times New Roman" w:hAnsi="Times New Roman" w:cs="Times New Roman"/>
                <w:sz w:val="28"/>
                <w:szCs w:val="28"/>
              </w:rPr>
              <w:t>nội</w:t>
            </w:r>
            <w:r>
              <w:rPr>
                <w:rFonts w:ascii="Times New Roman" w:hAnsi="Times New Roman" w:cs="Times New Roman"/>
                <w:spacing w:val="5"/>
                <w:sz w:val="28"/>
                <w:szCs w:val="28"/>
              </w:rPr>
              <w:t xml:space="preserve"> </w:t>
            </w:r>
            <w:r>
              <w:rPr>
                <w:rFonts w:ascii="Times New Roman" w:hAnsi="Times New Roman" w:cs="Times New Roman"/>
                <w:sz w:val="28"/>
                <w:szCs w:val="28"/>
              </w:rPr>
              <w:t>bộ;</w:t>
            </w:r>
            <w:r>
              <w:rPr>
                <w:rFonts w:ascii="Times New Roman" w:hAnsi="Times New Roman" w:cs="Times New Roman"/>
                <w:spacing w:val="5"/>
                <w:sz w:val="28"/>
                <w:szCs w:val="28"/>
              </w:rPr>
              <w:t xml:space="preserve"> </w:t>
            </w:r>
            <w:r>
              <w:rPr>
                <w:rFonts w:ascii="Times New Roman" w:hAnsi="Times New Roman" w:cs="Times New Roman"/>
                <w:sz w:val="28"/>
                <w:szCs w:val="28"/>
              </w:rPr>
              <w:t>không</w:t>
            </w:r>
            <w:r>
              <w:rPr>
                <w:rFonts w:ascii="Times New Roman" w:hAnsi="Times New Roman" w:cs="Times New Roman"/>
                <w:spacing w:val="5"/>
                <w:sz w:val="28"/>
                <w:szCs w:val="28"/>
              </w:rPr>
              <w:t xml:space="preserve"> </w:t>
            </w:r>
            <w:r>
              <w:rPr>
                <w:rFonts w:ascii="Times New Roman" w:hAnsi="Times New Roman" w:cs="Times New Roman"/>
                <w:spacing w:val="-4"/>
                <w:sz w:val="28"/>
                <w:szCs w:val="28"/>
              </w:rPr>
              <w:t>dấu,</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không</w:t>
            </w:r>
            <w:r>
              <w:rPr>
                <w:rFonts w:ascii="Times New Roman" w:hAnsi="Times New Roman" w:cs="Times New Roman"/>
                <w:spacing w:val="20"/>
                <w:sz w:val="28"/>
                <w:szCs w:val="28"/>
              </w:rPr>
              <w:t xml:space="preserve"> </w:t>
            </w:r>
            <w:r>
              <w:rPr>
                <w:rFonts w:ascii="Times New Roman" w:hAnsi="Times New Roman" w:cs="Times New Roman"/>
                <w:sz w:val="28"/>
                <w:szCs w:val="28"/>
              </w:rPr>
              <w:t>khoảng</w:t>
            </w:r>
            <w:r>
              <w:rPr>
                <w:rFonts w:ascii="Times New Roman" w:hAnsi="Times New Roman" w:cs="Times New Roman"/>
                <w:spacing w:val="20"/>
                <w:sz w:val="28"/>
                <w:szCs w:val="28"/>
              </w:rPr>
              <w:t xml:space="preserve"> </w:t>
            </w:r>
            <w:r>
              <w:rPr>
                <w:rFonts w:ascii="Times New Roman" w:hAnsi="Times New Roman" w:cs="Times New Roman"/>
                <w:sz w:val="28"/>
                <w:szCs w:val="28"/>
              </w:rPr>
              <w:t>trắng</w:t>
            </w:r>
            <w:r>
              <w:rPr>
                <w:rFonts w:ascii="Times New Roman" w:hAnsi="Times New Roman" w:cs="Times New Roman"/>
                <w:spacing w:val="20"/>
                <w:sz w:val="28"/>
                <w:szCs w:val="28"/>
              </w:rPr>
              <w:t xml:space="preserve"> </w:t>
            </w:r>
            <w:r>
              <w:rPr>
                <w:rFonts w:ascii="Times New Roman" w:hAnsi="Times New Roman" w:cs="Times New Roman"/>
                <w:sz w:val="28"/>
                <w:szCs w:val="28"/>
              </w:rPr>
              <w:t>(bắt</w:t>
            </w:r>
            <w:r>
              <w:rPr>
                <w:rFonts w:ascii="Times New Roman" w:hAnsi="Times New Roman" w:cs="Times New Roman"/>
                <w:spacing w:val="20"/>
                <w:sz w:val="28"/>
                <w:szCs w:val="28"/>
              </w:rPr>
              <w:t xml:space="preserve"> </w:t>
            </w:r>
            <w:r>
              <w:rPr>
                <w:rFonts w:ascii="Times New Roman" w:hAnsi="Times New Roman" w:cs="Times New Roman"/>
                <w:sz w:val="28"/>
                <w:szCs w:val="28"/>
              </w:rPr>
              <w:t>buộc</w:t>
            </w:r>
            <w:r>
              <w:rPr>
                <w:rFonts w:ascii="Times New Roman" w:hAnsi="Times New Roman" w:cs="Times New Roman"/>
                <w:spacing w:val="20"/>
                <w:sz w:val="28"/>
                <w:szCs w:val="28"/>
              </w:rPr>
              <w:t xml:space="preserve"> </w:t>
            </w:r>
            <w:r>
              <w:rPr>
                <w:rFonts w:ascii="Times New Roman" w:hAnsi="Times New Roman" w:cs="Times New Roman"/>
                <w:sz w:val="28"/>
                <w:szCs w:val="28"/>
              </w:rPr>
              <w:t>khi</w:t>
            </w:r>
            <w:r>
              <w:rPr>
                <w:rFonts w:ascii="Times New Roman" w:hAnsi="Times New Roman" w:cs="Times New Roman"/>
                <w:spacing w:val="20"/>
                <w:sz w:val="28"/>
                <w:szCs w:val="28"/>
              </w:rPr>
              <w:t xml:space="preserve"> </w:t>
            </w:r>
            <w:r>
              <w:rPr>
                <w:rFonts w:ascii="Times New Roman" w:hAnsi="Times New Roman" w:cs="Times New Roman"/>
                <w:sz w:val="28"/>
                <w:szCs w:val="28"/>
              </w:rPr>
              <w:t>thêm</w:t>
            </w:r>
            <w:r>
              <w:rPr>
                <w:rFonts w:ascii="Times New Roman" w:hAnsi="Times New Roman" w:cs="Times New Roman"/>
                <w:spacing w:val="20"/>
                <w:sz w:val="28"/>
                <w:szCs w:val="28"/>
              </w:rPr>
              <w:t xml:space="preserve"> </w:t>
            </w:r>
            <w:r>
              <w:rPr>
                <w:rFonts w:ascii="Times New Roman" w:hAnsi="Times New Roman" w:cs="Times New Roman"/>
                <w:sz w:val="28"/>
                <w:szCs w:val="28"/>
              </w:rPr>
              <w:t>mới, không thể thay đổi sau khi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TxtMoTa</w:t>
            </w:r>
          </w:p>
        </w:tc>
        <w:tc>
          <w:tcPr>
            <w:tcW w:w="2287" w:type="dxa"/>
          </w:tcPr>
          <w:p>
            <w:pPr>
              <w:pStyle w:val="54"/>
              <w:rPr>
                <w:rFonts w:ascii="Times New Roman" w:hAnsi="Times New Roman" w:cs="Times New Roman"/>
                <w:sz w:val="28"/>
                <w:szCs w:val="28"/>
              </w:rPr>
            </w:pPr>
            <w:r>
              <w:rPr>
                <w:rFonts w:ascii="Times New Roman" w:hAnsi="Times New Roman" w:cs="Times New Roman"/>
                <w:w w:val="105"/>
                <w:sz w:val="28"/>
                <w:szCs w:val="28"/>
              </w:rPr>
              <w:t>TextBox</w:t>
            </w:r>
            <w:r>
              <w:rPr>
                <w:rFonts w:ascii="Times New Roman" w:hAnsi="Times New Roman" w:cs="Times New Roman"/>
                <w:spacing w:val="9"/>
                <w:w w:val="105"/>
                <w:sz w:val="28"/>
                <w:szCs w:val="28"/>
              </w:rPr>
              <w:t xml:space="preserve"> </w:t>
            </w:r>
            <w:r>
              <w:rPr>
                <w:rFonts w:ascii="Times New Roman" w:hAnsi="Times New Roman" w:cs="Times New Roman"/>
                <w:spacing w:val="-2"/>
                <w:w w:val="105"/>
                <w:sz w:val="28"/>
                <w:szCs w:val="28"/>
              </w:rPr>
              <w:t>(multiline)</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3"/>
                <w:sz w:val="28"/>
                <w:szCs w:val="28"/>
              </w:rPr>
              <w:t xml:space="preserve"> </w:t>
            </w:r>
            <w:r>
              <w:rPr>
                <w:rFonts w:ascii="Times New Roman" w:hAnsi="Times New Roman" w:cs="Times New Roman"/>
                <w:sz w:val="28"/>
                <w:szCs w:val="28"/>
              </w:rPr>
              <w:t>mô</w:t>
            </w:r>
            <w:r>
              <w:rPr>
                <w:rFonts w:ascii="Times New Roman" w:hAnsi="Times New Roman" w:cs="Times New Roman"/>
                <w:spacing w:val="3"/>
                <w:sz w:val="28"/>
                <w:szCs w:val="28"/>
              </w:rPr>
              <w:t xml:space="preserve"> </w:t>
            </w:r>
            <w:r>
              <w:rPr>
                <w:rFonts w:ascii="Times New Roman" w:hAnsi="Times New Roman" w:cs="Times New Roman"/>
                <w:sz w:val="28"/>
                <w:szCs w:val="28"/>
              </w:rPr>
              <w:t>tả</w:t>
            </w:r>
            <w:r>
              <w:rPr>
                <w:rFonts w:ascii="Times New Roman" w:hAnsi="Times New Roman" w:cs="Times New Roman"/>
                <w:spacing w:val="3"/>
                <w:sz w:val="28"/>
                <w:szCs w:val="28"/>
              </w:rPr>
              <w:t xml:space="preserve"> </w:t>
            </w:r>
            <w:r>
              <w:rPr>
                <w:rFonts w:ascii="Times New Roman" w:hAnsi="Times New Roman" w:cs="Times New Roman"/>
                <w:sz w:val="28"/>
                <w:szCs w:val="28"/>
              </w:rPr>
              <w:t>ngắn</w:t>
            </w:r>
            <w:r>
              <w:rPr>
                <w:rFonts w:ascii="Times New Roman" w:hAnsi="Times New Roman" w:cs="Times New Roman"/>
                <w:spacing w:val="4"/>
                <w:sz w:val="28"/>
                <w:szCs w:val="28"/>
              </w:rPr>
              <w:t xml:space="preserve"> </w:t>
            </w:r>
            <w:r>
              <w:rPr>
                <w:rFonts w:ascii="Times New Roman" w:hAnsi="Times New Roman" w:cs="Times New Roman"/>
                <w:sz w:val="28"/>
                <w:szCs w:val="28"/>
              </w:rPr>
              <w:t>về</w:t>
            </w:r>
            <w:r>
              <w:rPr>
                <w:rFonts w:ascii="Times New Roman" w:hAnsi="Times New Roman" w:cs="Times New Roman"/>
                <w:spacing w:val="3"/>
                <w:sz w:val="28"/>
                <w:szCs w:val="28"/>
              </w:rPr>
              <w:t xml:space="preserve"> </w:t>
            </w:r>
            <w:r>
              <w:rPr>
                <w:rFonts w:ascii="Times New Roman" w:hAnsi="Times New Roman" w:cs="Times New Roman"/>
                <w:sz w:val="28"/>
                <w:szCs w:val="28"/>
              </w:rPr>
              <w:t>loại</w:t>
            </w:r>
            <w:r>
              <w:rPr>
                <w:rFonts w:ascii="Times New Roman" w:hAnsi="Times New Roman" w:cs="Times New Roman"/>
                <w:spacing w:val="3"/>
                <w:sz w:val="28"/>
                <w:szCs w:val="28"/>
              </w:rPr>
              <w:t xml:space="preserve"> </w:t>
            </w:r>
            <w:r>
              <w:rPr>
                <w:rFonts w:ascii="Times New Roman" w:hAnsi="Times New Roman" w:cs="Times New Roman"/>
                <w:sz w:val="28"/>
                <w:szCs w:val="28"/>
              </w:rPr>
              <w:t>nhân</w:t>
            </w:r>
            <w:r>
              <w:rPr>
                <w:rFonts w:ascii="Times New Roman" w:hAnsi="Times New Roman" w:cs="Times New Roman"/>
                <w:spacing w:val="4"/>
                <w:sz w:val="28"/>
                <w:szCs w:val="28"/>
              </w:rPr>
              <w:t xml:space="preserve"> </w:t>
            </w:r>
            <w:r>
              <w:rPr>
                <w:rFonts w:ascii="Times New Roman" w:hAnsi="Times New Roman" w:cs="Times New Roman"/>
                <w:sz w:val="28"/>
                <w:szCs w:val="28"/>
              </w:rPr>
              <w:t>viên</w:t>
            </w:r>
            <w:r>
              <w:rPr>
                <w:rFonts w:ascii="Times New Roman" w:hAnsi="Times New Roman" w:cs="Times New Roman"/>
                <w:spacing w:val="3"/>
                <w:sz w:val="28"/>
                <w:szCs w:val="28"/>
              </w:rPr>
              <w:t xml:space="preserve"> </w:t>
            </w:r>
            <w:r>
              <w:rPr>
                <w:rFonts w:ascii="Times New Roman" w:hAnsi="Times New Roman" w:cs="Times New Roman"/>
                <w:sz w:val="28"/>
                <w:szCs w:val="28"/>
              </w:rPr>
              <w:t>(không</w:t>
            </w:r>
            <w:r>
              <w:rPr>
                <w:rFonts w:ascii="Times New Roman" w:hAnsi="Times New Roman" w:cs="Times New Roman"/>
                <w:spacing w:val="3"/>
                <w:sz w:val="28"/>
                <w:szCs w:val="28"/>
              </w:rPr>
              <w:t xml:space="preserve"> </w:t>
            </w:r>
            <w:r>
              <w:rPr>
                <w:rFonts w:ascii="Times New Roman" w:hAnsi="Times New Roman" w:cs="Times New Roman"/>
                <w:spacing w:val="-5"/>
                <w:sz w:val="28"/>
                <w:szCs w:val="28"/>
              </w:rPr>
              <w:t>bắt</w:t>
            </w:r>
            <w:r>
              <w:rPr>
                <w:rFonts w:ascii="Times New Roman" w:hAnsi="Times New Roman" w:cs="Times New Roman"/>
                <w:spacing w:val="-5"/>
                <w:sz w:val="28"/>
                <w:szCs w:val="28"/>
                <w:lang w:val="en-US"/>
              </w:rPr>
              <w:t xml:space="preserve"> </w:t>
            </w:r>
            <w:r>
              <w:rPr>
                <w:rFonts w:ascii="Times New Roman" w:hAnsi="Times New Roman" w:cs="Times New Roman"/>
                <w:spacing w:val="-2"/>
                <w:w w:val="105"/>
                <w:sz w:val="28"/>
                <w:szCs w:val="28"/>
              </w:rPr>
              <w:t>buộc).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1"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093" w:type="dxa"/>
          </w:tcPr>
          <w:p>
            <w:pPr>
              <w:pStyle w:val="54"/>
              <w:rPr>
                <w:rFonts w:ascii="Times New Roman" w:hAnsi="Times New Roman" w:cs="Times New Roman"/>
                <w:sz w:val="28"/>
                <w:szCs w:val="28"/>
              </w:rPr>
            </w:pPr>
            <w:r>
              <w:rPr>
                <w:rFonts w:ascii="Times New Roman" w:hAnsi="Times New Roman" w:cs="Times New Roman"/>
                <w:spacing w:val="-2"/>
                <w:sz w:val="28"/>
                <w:szCs w:val="28"/>
              </w:rPr>
              <w:t>IcQuyens</w:t>
            </w:r>
          </w:p>
        </w:tc>
        <w:tc>
          <w:tcPr>
            <w:tcW w:w="2287" w:type="dxa"/>
          </w:tcPr>
          <w:p>
            <w:pPr>
              <w:pStyle w:val="54"/>
              <w:rPr>
                <w:rFonts w:ascii="Times New Roman" w:hAnsi="Times New Roman" w:cs="Times New Roman"/>
                <w:sz w:val="28"/>
                <w:szCs w:val="28"/>
              </w:rPr>
            </w:pPr>
            <w:r>
              <w:rPr>
                <w:rFonts w:ascii="Times New Roman" w:hAnsi="Times New Roman" w:cs="Times New Roman"/>
                <w:spacing w:val="-2"/>
                <w:sz w:val="28"/>
                <w:szCs w:val="28"/>
              </w:rPr>
              <w:t>ItemsControl</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Danh</w:t>
            </w:r>
            <w:r>
              <w:rPr>
                <w:rFonts w:ascii="Times New Roman" w:hAnsi="Times New Roman" w:cs="Times New Roman"/>
                <w:spacing w:val="19"/>
                <w:sz w:val="28"/>
                <w:szCs w:val="28"/>
              </w:rPr>
              <w:t xml:space="preserve"> </w:t>
            </w:r>
            <w:r>
              <w:rPr>
                <w:rFonts w:ascii="Times New Roman" w:hAnsi="Times New Roman" w:cs="Times New Roman"/>
                <w:sz w:val="28"/>
                <w:szCs w:val="28"/>
              </w:rPr>
              <w:t>sách</w:t>
            </w:r>
            <w:r>
              <w:rPr>
                <w:rFonts w:ascii="Times New Roman" w:hAnsi="Times New Roman" w:cs="Times New Roman"/>
                <w:spacing w:val="20"/>
                <w:sz w:val="28"/>
                <w:szCs w:val="28"/>
              </w:rPr>
              <w:t xml:space="preserve"> </w:t>
            </w:r>
            <w:r>
              <w:rPr>
                <w:rFonts w:ascii="Times New Roman" w:hAnsi="Times New Roman" w:cs="Times New Roman"/>
                <w:sz w:val="28"/>
                <w:szCs w:val="28"/>
              </w:rPr>
              <w:t>quyền</w:t>
            </w:r>
            <w:r>
              <w:rPr>
                <w:rFonts w:ascii="Times New Roman" w:hAnsi="Times New Roman" w:cs="Times New Roman"/>
                <w:spacing w:val="20"/>
                <w:sz w:val="28"/>
                <w:szCs w:val="28"/>
              </w:rPr>
              <w:t xml:space="preserve"> </w:t>
            </w:r>
            <w:r>
              <w:rPr>
                <w:rFonts w:ascii="Times New Roman" w:hAnsi="Times New Roman" w:cs="Times New Roman"/>
                <w:sz w:val="28"/>
                <w:szCs w:val="28"/>
              </w:rPr>
              <w:t>mặc</w:t>
            </w:r>
            <w:r>
              <w:rPr>
                <w:rFonts w:ascii="Times New Roman" w:hAnsi="Times New Roman" w:cs="Times New Roman"/>
                <w:spacing w:val="20"/>
                <w:sz w:val="28"/>
                <w:szCs w:val="28"/>
              </w:rPr>
              <w:t xml:space="preserve"> </w:t>
            </w:r>
            <w:r>
              <w:rPr>
                <w:rFonts w:ascii="Times New Roman" w:hAnsi="Times New Roman" w:cs="Times New Roman"/>
                <w:sz w:val="28"/>
                <w:szCs w:val="28"/>
              </w:rPr>
              <w:t>định</w:t>
            </w:r>
            <w:r>
              <w:rPr>
                <w:rFonts w:ascii="Times New Roman" w:hAnsi="Times New Roman" w:cs="Times New Roman"/>
                <w:spacing w:val="20"/>
                <w:sz w:val="28"/>
                <w:szCs w:val="28"/>
              </w:rPr>
              <w:t xml:space="preserve"> </w:t>
            </w:r>
            <w:r>
              <w:rPr>
                <w:rFonts w:ascii="Times New Roman" w:hAnsi="Times New Roman" w:cs="Times New Roman"/>
                <w:sz w:val="28"/>
                <w:szCs w:val="28"/>
              </w:rPr>
              <w:t>gắn</w:t>
            </w:r>
            <w:r>
              <w:rPr>
                <w:rFonts w:ascii="Times New Roman" w:hAnsi="Times New Roman" w:cs="Times New Roman"/>
                <w:spacing w:val="20"/>
                <w:sz w:val="28"/>
                <w:szCs w:val="28"/>
              </w:rPr>
              <w:t xml:space="preserve"> </w:t>
            </w:r>
            <w:r>
              <w:rPr>
                <w:rFonts w:ascii="Times New Roman" w:hAnsi="Times New Roman" w:cs="Times New Roman"/>
                <w:sz w:val="28"/>
                <w:szCs w:val="28"/>
              </w:rPr>
              <w:t>với</w:t>
            </w:r>
            <w:r>
              <w:rPr>
                <w:rFonts w:ascii="Times New Roman" w:hAnsi="Times New Roman" w:cs="Times New Roman"/>
                <w:spacing w:val="20"/>
                <w:sz w:val="28"/>
                <w:szCs w:val="28"/>
              </w:rPr>
              <w:t xml:space="preserve"> </w:t>
            </w:r>
            <w:r>
              <w:rPr>
                <w:rFonts w:ascii="Times New Roman" w:hAnsi="Times New Roman" w:cs="Times New Roman"/>
                <w:sz w:val="28"/>
                <w:szCs w:val="28"/>
              </w:rPr>
              <w:t>loại</w:t>
            </w:r>
            <w:r>
              <w:rPr>
                <w:rFonts w:ascii="Times New Roman" w:hAnsi="Times New Roman" w:cs="Times New Roman"/>
                <w:spacing w:val="20"/>
                <w:sz w:val="28"/>
                <w:szCs w:val="28"/>
              </w:rPr>
              <w:t xml:space="preserve"> </w:t>
            </w:r>
            <w:r>
              <w:rPr>
                <w:rFonts w:ascii="Times New Roman" w:hAnsi="Times New Roman" w:cs="Times New Roman"/>
                <w:spacing w:val="-4"/>
                <w:sz w:val="28"/>
                <w:szCs w:val="28"/>
              </w:rPr>
              <w:t>nhân</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viên này; mỗi mục có CheckBox (DuocCap) để tích/bỏ tích, tên quyền và mô tả. Khi tạo NV</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thuộc</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loại</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này,</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các</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quyền</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được</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sẽ</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tự động được cấp.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093" w:type="dxa"/>
          </w:tcPr>
          <w:p>
            <w:pPr>
              <w:pStyle w:val="54"/>
              <w:rPr>
                <w:rFonts w:ascii="Times New Roman" w:hAnsi="Times New Roman" w:cs="Times New Roman"/>
                <w:sz w:val="28"/>
                <w:szCs w:val="28"/>
              </w:rPr>
            </w:pPr>
            <w:r>
              <w:rPr>
                <w:rFonts w:ascii="Times New Roman" w:hAnsi="Times New Roman" w:cs="Times New Roman"/>
                <w:spacing w:val="-2"/>
                <w:sz w:val="28"/>
                <w:szCs w:val="28"/>
              </w:rPr>
              <w:t>PnlError</w:t>
            </w:r>
          </w:p>
        </w:tc>
        <w:tc>
          <w:tcPr>
            <w:tcW w:w="2287"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13"/>
                <w:sz w:val="28"/>
                <w:szCs w:val="28"/>
              </w:rPr>
              <w:t xml:space="preserve"> </w:t>
            </w:r>
            <w:r>
              <w:rPr>
                <w:rFonts w:ascii="Times New Roman" w:hAnsi="Times New Roman" w:cs="Times New Roman"/>
                <w:sz w:val="28"/>
                <w:szCs w:val="28"/>
              </w:rPr>
              <w:t>/</w:t>
            </w:r>
            <w:r>
              <w:rPr>
                <w:rFonts w:ascii="Times New Roman" w:hAnsi="Times New Roman" w:cs="Times New Roman"/>
                <w:spacing w:val="14"/>
                <w:sz w:val="28"/>
                <w:szCs w:val="28"/>
              </w:rPr>
              <w:t xml:space="preserve"> </w:t>
            </w:r>
            <w:r>
              <w:rPr>
                <w:rFonts w:ascii="Times New Roman" w:hAnsi="Times New Roman" w:cs="Times New Roman"/>
                <w:spacing w:val="-2"/>
                <w:sz w:val="28"/>
                <w:szCs w:val="28"/>
              </w:rPr>
              <w:t>Panel</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6"/>
                <w:sz w:val="28"/>
                <w:szCs w:val="28"/>
              </w:rPr>
              <w:t xml:space="preserve"> </w:t>
            </w:r>
            <w:r>
              <w:rPr>
                <w:rFonts w:ascii="Times New Roman" w:hAnsi="Times New Roman" w:cs="Times New Roman"/>
                <w:sz w:val="28"/>
                <w:szCs w:val="28"/>
              </w:rPr>
              <w:t>thị</w:t>
            </w:r>
            <w:r>
              <w:rPr>
                <w:rFonts w:ascii="Times New Roman" w:hAnsi="Times New Roman" w:cs="Times New Roman"/>
                <w:spacing w:val="26"/>
                <w:sz w:val="28"/>
                <w:szCs w:val="28"/>
              </w:rPr>
              <w:t xml:space="preserve"> </w:t>
            </w:r>
            <w:r>
              <w:rPr>
                <w:rFonts w:ascii="Times New Roman" w:hAnsi="Times New Roman" w:cs="Times New Roman"/>
                <w:sz w:val="28"/>
                <w:szCs w:val="28"/>
              </w:rPr>
              <w:t>thông</w:t>
            </w:r>
            <w:r>
              <w:rPr>
                <w:rFonts w:ascii="Times New Roman" w:hAnsi="Times New Roman" w:cs="Times New Roman"/>
                <w:spacing w:val="26"/>
                <w:sz w:val="28"/>
                <w:szCs w:val="28"/>
              </w:rPr>
              <w:t xml:space="preserve"> </w:t>
            </w:r>
            <w:r>
              <w:rPr>
                <w:rFonts w:ascii="Times New Roman" w:hAnsi="Times New Roman" w:cs="Times New Roman"/>
                <w:sz w:val="28"/>
                <w:szCs w:val="28"/>
              </w:rPr>
              <w:t>báo</w:t>
            </w:r>
            <w:r>
              <w:rPr>
                <w:rFonts w:ascii="Times New Roman" w:hAnsi="Times New Roman" w:cs="Times New Roman"/>
                <w:spacing w:val="26"/>
                <w:sz w:val="28"/>
                <w:szCs w:val="28"/>
              </w:rPr>
              <w:t xml:space="preserve"> </w:t>
            </w:r>
            <w:r>
              <w:rPr>
                <w:rFonts w:ascii="Times New Roman" w:hAnsi="Times New Roman" w:cs="Times New Roman"/>
                <w:sz w:val="28"/>
                <w:szCs w:val="28"/>
              </w:rPr>
              <w:t>lỗi</w:t>
            </w:r>
            <w:r>
              <w:rPr>
                <w:rFonts w:ascii="Times New Roman" w:hAnsi="Times New Roman" w:cs="Times New Roman"/>
                <w:spacing w:val="26"/>
                <w:sz w:val="28"/>
                <w:szCs w:val="28"/>
              </w:rPr>
              <w:t xml:space="preserve"> </w:t>
            </w:r>
            <w:r>
              <w:rPr>
                <w:rFonts w:ascii="Times New Roman" w:hAnsi="Times New Roman" w:cs="Times New Roman"/>
                <w:sz w:val="28"/>
                <w:szCs w:val="28"/>
              </w:rPr>
              <w:t>xác</w:t>
            </w:r>
            <w:r>
              <w:rPr>
                <w:rFonts w:ascii="Times New Roman" w:hAnsi="Times New Roman" w:cs="Times New Roman"/>
                <w:spacing w:val="26"/>
                <w:sz w:val="28"/>
                <w:szCs w:val="28"/>
              </w:rPr>
              <w:t xml:space="preserve"> </w:t>
            </w:r>
            <w:r>
              <w:rPr>
                <w:rFonts w:ascii="Times New Roman" w:hAnsi="Times New Roman" w:cs="Times New Roman"/>
                <w:sz w:val="28"/>
                <w:szCs w:val="28"/>
              </w:rPr>
              <w:t>thực</w:t>
            </w:r>
            <w:r>
              <w:rPr>
                <w:rFonts w:ascii="Times New Roman" w:hAnsi="Times New Roman" w:cs="Times New Roman"/>
                <w:spacing w:val="26"/>
                <w:sz w:val="28"/>
                <w:szCs w:val="28"/>
              </w:rPr>
              <w:t xml:space="preserve"> </w:t>
            </w:r>
            <w:r>
              <w:rPr>
                <w:rFonts w:ascii="Times New Roman" w:hAnsi="Times New Roman" w:cs="Times New Roman"/>
                <w:sz w:val="28"/>
                <w:szCs w:val="28"/>
              </w:rPr>
              <w:t>dữ</w:t>
            </w:r>
            <w:r>
              <w:rPr>
                <w:rFonts w:ascii="Times New Roman" w:hAnsi="Times New Roman" w:cs="Times New Roman"/>
                <w:spacing w:val="27"/>
                <w:sz w:val="28"/>
                <w:szCs w:val="28"/>
              </w:rPr>
              <w:t xml:space="preserve"> </w:t>
            </w:r>
            <w:r>
              <w:rPr>
                <w:rFonts w:ascii="Times New Roman" w:hAnsi="Times New Roman" w:cs="Times New Roman"/>
                <w:sz w:val="28"/>
                <w:szCs w:val="28"/>
              </w:rPr>
              <w:t>liệu.</w:t>
            </w:r>
            <w:r>
              <w:rPr>
                <w:rFonts w:ascii="Times New Roman" w:hAnsi="Times New Roman" w:cs="Times New Roman"/>
                <w:spacing w:val="26"/>
                <w:sz w:val="28"/>
                <w:szCs w:val="28"/>
              </w:rPr>
              <w:t xml:space="preserve"> </w:t>
            </w:r>
            <w:r>
              <w:rPr>
                <w:rFonts w:ascii="Times New Roman" w:hAnsi="Times New Roman" w:cs="Times New Roman"/>
                <w:spacing w:val="-5"/>
                <w:sz w:val="28"/>
                <w:szCs w:val="28"/>
              </w:rPr>
              <w:t>Mặc</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định</w:t>
            </w:r>
            <w:r>
              <w:rPr>
                <w:rFonts w:ascii="Times New Roman" w:hAnsi="Times New Roman" w:cs="Times New Roman"/>
                <w:spacing w:val="17"/>
                <w:sz w:val="28"/>
                <w:szCs w:val="28"/>
              </w:rPr>
              <w:t xml:space="preserve"> </w:t>
            </w:r>
            <w:r>
              <w:rPr>
                <w:rFonts w:ascii="Times New Roman" w:hAnsi="Times New Roman" w:cs="Times New Roman"/>
                <w:sz w:val="28"/>
                <w:szCs w:val="28"/>
              </w:rPr>
              <w:t>bị</w:t>
            </w:r>
            <w:r>
              <w:rPr>
                <w:rFonts w:ascii="Times New Roman" w:hAnsi="Times New Roman" w:cs="Times New Roman"/>
                <w:spacing w:val="18"/>
                <w:sz w:val="28"/>
                <w:szCs w:val="28"/>
              </w:rPr>
              <w:t xml:space="preserve"> </w:t>
            </w:r>
            <w:r>
              <w:rPr>
                <w:rFonts w:ascii="Times New Roman" w:hAnsi="Times New Roman" w:cs="Times New Roman"/>
                <w:sz w:val="28"/>
                <w:szCs w:val="28"/>
              </w:rPr>
              <w:t>ẩn,</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z w:val="28"/>
                <w:szCs w:val="28"/>
              </w:rPr>
              <w:t>hiện</w:t>
            </w:r>
            <w:r>
              <w:rPr>
                <w:rFonts w:ascii="Times New Roman" w:hAnsi="Times New Roman" w:cs="Times New Roman"/>
                <w:spacing w:val="18"/>
                <w:sz w:val="28"/>
                <w:szCs w:val="28"/>
              </w:rPr>
              <w:t xml:space="preserve"> </w:t>
            </w:r>
            <w:r>
              <w:rPr>
                <w:rFonts w:ascii="Times New Roman" w:hAnsi="Times New Roman" w:cs="Times New Roman"/>
                <w:sz w:val="28"/>
                <w:szCs w:val="28"/>
              </w:rPr>
              <w:t>khi</w:t>
            </w:r>
            <w:r>
              <w:rPr>
                <w:rFonts w:ascii="Times New Roman" w:hAnsi="Times New Roman" w:cs="Times New Roman"/>
                <w:spacing w:val="18"/>
                <w:sz w:val="28"/>
                <w:szCs w:val="28"/>
              </w:rPr>
              <w:t xml:space="preserve"> </w:t>
            </w:r>
            <w:r>
              <w:rPr>
                <w:rFonts w:ascii="Times New Roman" w:hAnsi="Times New Roman" w:cs="Times New Roman"/>
                <w:sz w:val="28"/>
                <w:szCs w:val="28"/>
              </w:rPr>
              <w:t>có</w:t>
            </w:r>
            <w:r>
              <w:rPr>
                <w:rFonts w:ascii="Times New Roman" w:hAnsi="Times New Roman" w:cs="Times New Roman"/>
                <w:spacing w:val="18"/>
                <w:sz w:val="28"/>
                <w:szCs w:val="28"/>
              </w:rPr>
              <w:t xml:space="preserve"> </w:t>
            </w:r>
            <w:r>
              <w:rPr>
                <w:rFonts w:ascii="Times New Roman" w:hAnsi="Times New Roman" w:cs="Times New Roman"/>
                <w:sz w:val="28"/>
                <w:szCs w:val="28"/>
              </w:rPr>
              <w:t>lỗi</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BtnCancel</w:t>
            </w:r>
          </w:p>
        </w:tc>
        <w:tc>
          <w:tcPr>
            <w:tcW w:w="228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15"/>
                <w:sz w:val="28"/>
                <w:szCs w:val="28"/>
              </w:rPr>
              <w:t xml:space="preserve"> </w:t>
            </w:r>
            <w:r>
              <w:rPr>
                <w:rFonts w:ascii="Times New Roman" w:hAnsi="Times New Roman" w:cs="Times New Roman"/>
                <w:sz w:val="28"/>
                <w:szCs w:val="28"/>
              </w:rPr>
              <w:t>dialog</w:t>
            </w:r>
            <w:r>
              <w:rPr>
                <w:rFonts w:ascii="Times New Roman" w:hAnsi="Times New Roman" w:cs="Times New Roman"/>
                <w:spacing w:val="18"/>
                <w:sz w:val="28"/>
                <w:szCs w:val="28"/>
              </w:rPr>
              <w:t xml:space="preserve"> </w:t>
            </w:r>
            <w:r>
              <w:rPr>
                <w:rFonts w:ascii="Times New Roman" w:hAnsi="Times New Roman" w:cs="Times New Roman"/>
                <w:sz w:val="28"/>
                <w:szCs w:val="28"/>
              </w:rPr>
              <w:t>mà</w:t>
            </w:r>
            <w:r>
              <w:rPr>
                <w:rFonts w:ascii="Times New Roman" w:hAnsi="Times New Roman" w:cs="Times New Roman"/>
                <w:spacing w:val="18"/>
                <w:sz w:val="28"/>
                <w:szCs w:val="28"/>
              </w:rPr>
              <w:t xml:space="preserve"> </w:t>
            </w:r>
            <w:r>
              <w:rPr>
                <w:rFonts w:ascii="Times New Roman" w:hAnsi="Times New Roman" w:cs="Times New Roman"/>
                <w:sz w:val="28"/>
                <w:szCs w:val="28"/>
              </w:rPr>
              <w:t>không</w:t>
            </w:r>
            <w:r>
              <w:rPr>
                <w:rFonts w:ascii="Times New Roman" w:hAnsi="Times New Roman" w:cs="Times New Roman"/>
                <w:spacing w:val="17"/>
                <w:sz w:val="28"/>
                <w:szCs w:val="28"/>
              </w:rPr>
              <w:t xml:space="preserve"> </w:t>
            </w:r>
            <w:r>
              <w:rPr>
                <w:rFonts w:ascii="Times New Roman" w:hAnsi="Times New Roman" w:cs="Times New Roman"/>
                <w:sz w:val="28"/>
                <w:szCs w:val="28"/>
              </w:rPr>
              <w:t>lưu</w:t>
            </w:r>
            <w:r>
              <w:rPr>
                <w:rFonts w:ascii="Times New Roman" w:hAnsi="Times New Roman" w:cs="Times New Roman"/>
                <w:spacing w:val="18"/>
                <w:sz w:val="28"/>
                <w:szCs w:val="28"/>
              </w:rPr>
              <w:t xml:space="preserve"> </w:t>
            </w:r>
            <w:r>
              <w:rPr>
                <w:rFonts w:ascii="Times New Roman" w:hAnsi="Times New Roman" w:cs="Times New Roman"/>
                <w:sz w:val="28"/>
                <w:szCs w:val="28"/>
              </w:rPr>
              <w:t>thay</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75"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09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BtnSave</w:t>
            </w:r>
          </w:p>
        </w:tc>
        <w:tc>
          <w:tcPr>
            <w:tcW w:w="2287"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650" w:type="dxa"/>
          </w:tcPr>
          <w:p>
            <w:pPr>
              <w:pStyle w:val="54"/>
              <w:rPr>
                <w:rFonts w:ascii="Times New Roman" w:hAnsi="Times New Roman" w:cs="Times New Roman"/>
                <w:sz w:val="28"/>
                <w:szCs w:val="28"/>
              </w:rPr>
            </w:pPr>
            <w:r>
              <w:rPr>
                <w:rFonts w:ascii="Times New Roman" w:hAnsi="Times New Roman" w:cs="Times New Roman"/>
                <w:sz w:val="28"/>
                <w:szCs w:val="28"/>
              </w:rPr>
              <w:t>Xác</w:t>
            </w:r>
            <w:r>
              <w:rPr>
                <w:rFonts w:ascii="Times New Roman" w:hAnsi="Times New Roman" w:cs="Times New Roman"/>
                <w:spacing w:val="23"/>
                <w:sz w:val="28"/>
                <w:szCs w:val="28"/>
              </w:rPr>
              <w:t xml:space="preserve"> </w:t>
            </w:r>
            <w:r>
              <w:rPr>
                <w:rFonts w:ascii="Times New Roman" w:hAnsi="Times New Roman" w:cs="Times New Roman"/>
                <w:sz w:val="28"/>
                <w:szCs w:val="28"/>
              </w:rPr>
              <w:t>nhận</w:t>
            </w:r>
            <w:r>
              <w:rPr>
                <w:rFonts w:ascii="Times New Roman" w:hAnsi="Times New Roman" w:cs="Times New Roman"/>
                <w:spacing w:val="23"/>
                <w:sz w:val="28"/>
                <w:szCs w:val="28"/>
              </w:rPr>
              <w:t xml:space="preserve"> </w:t>
            </w:r>
            <w:r>
              <w:rPr>
                <w:rFonts w:ascii="Times New Roman" w:hAnsi="Times New Roman" w:cs="Times New Roman"/>
                <w:sz w:val="28"/>
                <w:szCs w:val="28"/>
              </w:rPr>
              <w:t>và</w:t>
            </w:r>
            <w:r>
              <w:rPr>
                <w:rFonts w:ascii="Times New Roman" w:hAnsi="Times New Roman" w:cs="Times New Roman"/>
                <w:spacing w:val="23"/>
                <w:sz w:val="28"/>
                <w:szCs w:val="28"/>
              </w:rPr>
              <w:t xml:space="preserve"> </w:t>
            </w:r>
            <w:r>
              <w:rPr>
                <w:rFonts w:ascii="Times New Roman" w:hAnsi="Times New Roman" w:cs="Times New Roman"/>
                <w:sz w:val="28"/>
                <w:szCs w:val="28"/>
              </w:rPr>
              <w:t>lưu</w:t>
            </w:r>
            <w:r>
              <w:rPr>
                <w:rFonts w:ascii="Times New Roman" w:hAnsi="Times New Roman" w:cs="Times New Roman"/>
                <w:spacing w:val="23"/>
                <w:sz w:val="28"/>
                <w:szCs w:val="28"/>
              </w:rPr>
              <w:t xml:space="preserve"> </w:t>
            </w:r>
            <w:r>
              <w:rPr>
                <w:rFonts w:ascii="Times New Roman" w:hAnsi="Times New Roman" w:cs="Times New Roman"/>
                <w:sz w:val="28"/>
                <w:szCs w:val="28"/>
              </w:rPr>
              <w:t>loại</w:t>
            </w:r>
            <w:r>
              <w:rPr>
                <w:rFonts w:ascii="Times New Roman" w:hAnsi="Times New Roman" w:cs="Times New Roman"/>
                <w:spacing w:val="24"/>
                <w:sz w:val="28"/>
                <w:szCs w:val="28"/>
              </w:rPr>
              <w:t xml:space="preserve"> </w:t>
            </w:r>
            <w:r>
              <w:rPr>
                <w:rFonts w:ascii="Times New Roman" w:hAnsi="Times New Roman" w:cs="Times New Roman"/>
                <w:sz w:val="28"/>
                <w:szCs w:val="28"/>
              </w:rPr>
              <w:t>nhân</w:t>
            </w:r>
            <w:r>
              <w:rPr>
                <w:rFonts w:ascii="Times New Roman" w:hAnsi="Times New Roman" w:cs="Times New Roman"/>
                <w:spacing w:val="23"/>
                <w:sz w:val="28"/>
                <w:szCs w:val="28"/>
              </w:rPr>
              <w:t xml:space="preserve"> </w:t>
            </w:r>
            <w:r>
              <w:rPr>
                <w:rFonts w:ascii="Times New Roman" w:hAnsi="Times New Roman" w:cs="Times New Roman"/>
                <w:sz w:val="28"/>
                <w:szCs w:val="28"/>
              </w:rPr>
              <w:t>viên</w:t>
            </w:r>
            <w:r>
              <w:rPr>
                <w:rFonts w:ascii="Times New Roman" w:hAnsi="Times New Roman" w:cs="Times New Roman"/>
                <w:spacing w:val="23"/>
                <w:sz w:val="28"/>
                <w:szCs w:val="28"/>
              </w:rPr>
              <w:t xml:space="preserve"> </w:t>
            </w:r>
            <w:r>
              <w:rPr>
                <w:rFonts w:ascii="Times New Roman" w:hAnsi="Times New Roman" w:cs="Times New Roman"/>
                <w:sz w:val="28"/>
                <w:szCs w:val="28"/>
              </w:rPr>
              <w:t>vào</w:t>
            </w:r>
            <w:r>
              <w:rPr>
                <w:rFonts w:ascii="Times New Roman" w:hAnsi="Times New Roman" w:cs="Times New Roman"/>
                <w:spacing w:val="23"/>
                <w:sz w:val="28"/>
                <w:szCs w:val="28"/>
              </w:rPr>
              <w:t xml:space="preserve"> </w:t>
            </w:r>
            <w:r>
              <w:rPr>
                <w:rFonts w:ascii="Times New Roman" w:hAnsi="Times New Roman" w:cs="Times New Roman"/>
                <w:sz w:val="28"/>
                <w:szCs w:val="28"/>
              </w:rPr>
              <w:t>cơ</w:t>
            </w:r>
            <w:r>
              <w:rPr>
                <w:rFonts w:ascii="Times New Roman" w:hAnsi="Times New Roman" w:cs="Times New Roman"/>
                <w:spacing w:val="24"/>
                <w:sz w:val="28"/>
                <w:szCs w:val="28"/>
              </w:rPr>
              <w:t xml:space="preserve"> </w:t>
            </w:r>
            <w:r>
              <w:rPr>
                <w:rFonts w:ascii="Times New Roman" w:hAnsi="Times New Roman" w:cs="Times New Roman"/>
                <w:sz w:val="28"/>
                <w:szCs w:val="28"/>
              </w:rPr>
              <w:t>sở</w:t>
            </w:r>
            <w:r>
              <w:rPr>
                <w:rFonts w:ascii="Times New Roman" w:hAnsi="Times New Roman" w:cs="Times New Roman"/>
                <w:spacing w:val="23"/>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10005" w:type="dxa"/>
        <w:tblInd w:w="-6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0"/>
        <w:gridCol w:w="3400"/>
        <w:gridCol w:w="49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164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40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4965"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6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40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Tích</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30"/>
                <w:w w:val="105"/>
                <w:sz w:val="28"/>
                <w:szCs w:val="28"/>
              </w:rPr>
              <w:t xml:space="preserve">  </w:t>
            </w:r>
            <w:r>
              <w:rPr>
                <w:rFonts w:ascii="Times New Roman" w:hAnsi="Times New Roman" w:cs="Times New Roman"/>
                <w:w w:val="105"/>
                <w:sz w:val="28"/>
                <w:szCs w:val="28"/>
              </w:rPr>
              <w:t>bỏ</w:t>
            </w:r>
            <w:r>
              <w:rPr>
                <w:rFonts w:ascii="Times New Roman" w:hAnsi="Times New Roman" w:cs="Times New Roman"/>
                <w:spacing w:val="31"/>
                <w:w w:val="105"/>
                <w:sz w:val="28"/>
                <w:szCs w:val="28"/>
              </w:rPr>
              <w:t xml:space="preserve">  </w:t>
            </w:r>
            <w:r>
              <w:rPr>
                <w:rFonts w:ascii="Times New Roman" w:hAnsi="Times New Roman" w:cs="Times New Roman"/>
                <w:w w:val="105"/>
                <w:sz w:val="28"/>
                <w:szCs w:val="28"/>
              </w:rPr>
              <w:t>tích</w:t>
            </w:r>
            <w:r>
              <w:rPr>
                <w:rFonts w:ascii="Times New Roman" w:hAnsi="Times New Roman" w:cs="Times New Roman"/>
                <w:spacing w:val="30"/>
                <w:w w:val="105"/>
                <w:sz w:val="28"/>
                <w:szCs w:val="28"/>
              </w:rPr>
              <w:t xml:space="preserve">  </w:t>
            </w:r>
            <w:r>
              <w:rPr>
                <w:rFonts w:ascii="Times New Roman" w:hAnsi="Times New Roman" w:cs="Times New Roman"/>
                <w:spacing w:val="-2"/>
                <w:w w:val="105"/>
                <w:sz w:val="28"/>
                <w:szCs w:val="28"/>
              </w:rPr>
              <w:t>CheckBox</w:t>
            </w:r>
            <w:r>
              <w:rPr>
                <w:rFonts w:ascii="Times New Roman" w:hAnsi="Times New Roman" w:cs="Times New Roman"/>
                <w:spacing w:val="-2"/>
                <w:w w:val="105"/>
                <w:sz w:val="28"/>
                <w:szCs w:val="28"/>
                <w:lang w:val="en-US"/>
              </w:rPr>
              <w:t xml:space="preserve"> </w:t>
            </w:r>
            <w:r>
              <w:rPr>
                <w:rFonts w:ascii="Times New Roman" w:hAnsi="Times New Roman" w:cs="Times New Roman"/>
                <w:sz w:val="28"/>
                <w:szCs w:val="28"/>
              </w:rPr>
              <w:t>trong</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IcQuyens</w:t>
            </w:r>
          </w:p>
        </w:tc>
        <w:tc>
          <w:tcPr>
            <w:tcW w:w="4965" w:type="dxa"/>
          </w:tcPr>
          <w:p>
            <w:pPr>
              <w:pStyle w:val="54"/>
              <w:rPr>
                <w:rFonts w:ascii="Times New Roman" w:hAnsi="Times New Roman" w:cs="Times New Roman"/>
                <w:sz w:val="28"/>
                <w:szCs w:val="28"/>
              </w:rPr>
            </w:pPr>
            <w:r>
              <w:rPr>
                <w:rFonts w:ascii="Times New Roman" w:hAnsi="Times New Roman" w:cs="Times New Roman"/>
                <w:sz w:val="28"/>
                <w:szCs w:val="28"/>
              </w:rPr>
              <w:t>Ghi</w:t>
            </w:r>
            <w:r>
              <w:rPr>
                <w:rFonts w:ascii="Times New Roman" w:hAnsi="Times New Roman" w:cs="Times New Roman"/>
                <w:spacing w:val="10"/>
                <w:sz w:val="28"/>
                <w:szCs w:val="28"/>
              </w:rPr>
              <w:t xml:space="preserve"> </w:t>
            </w:r>
            <w:r>
              <w:rPr>
                <w:rFonts w:ascii="Times New Roman" w:hAnsi="Times New Roman" w:cs="Times New Roman"/>
                <w:sz w:val="28"/>
                <w:szCs w:val="28"/>
              </w:rPr>
              <w:t>nhận</w:t>
            </w:r>
            <w:r>
              <w:rPr>
                <w:rFonts w:ascii="Times New Roman" w:hAnsi="Times New Roman" w:cs="Times New Roman"/>
                <w:spacing w:val="10"/>
                <w:sz w:val="28"/>
                <w:szCs w:val="28"/>
              </w:rPr>
              <w:t xml:space="preserve"> </w:t>
            </w:r>
            <w:r>
              <w:rPr>
                <w:rFonts w:ascii="Times New Roman" w:hAnsi="Times New Roman" w:cs="Times New Roman"/>
                <w:sz w:val="28"/>
                <w:szCs w:val="28"/>
              </w:rPr>
              <w:t>quyền</w:t>
            </w:r>
            <w:r>
              <w:rPr>
                <w:rFonts w:ascii="Times New Roman" w:hAnsi="Times New Roman" w:cs="Times New Roman"/>
                <w:spacing w:val="10"/>
                <w:sz w:val="28"/>
                <w:szCs w:val="28"/>
              </w:rPr>
              <w:t xml:space="preserve"> </w:t>
            </w:r>
            <w:r>
              <w:rPr>
                <w:rFonts w:ascii="Times New Roman" w:hAnsi="Times New Roman" w:cs="Times New Roman"/>
                <w:sz w:val="28"/>
                <w:szCs w:val="28"/>
              </w:rPr>
              <w:t>mặc</w:t>
            </w:r>
            <w:r>
              <w:rPr>
                <w:rFonts w:ascii="Times New Roman" w:hAnsi="Times New Roman" w:cs="Times New Roman"/>
                <w:spacing w:val="11"/>
                <w:sz w:val="28"/>
                <w:szCs w:val="28"/>
              </w:rPr>
              <w:t xml:space="preserve"> </w:t>
            </w:r>
            <w:r>
              <w:rPr>
                <w:rFonts w:ascii="Times New Roman" w:hAnsi="Times New Roman" w:cs="Times New Roman"/>
                <w:sz w:val="28"/>
                <w:szCs w:val="28"/>
              </w:rPr>
              <w:t>định</w:t>
            </w:r>
            <w:r>
              <w:rPr>
                <w:rFonts w:ascii="Times New Roman" w:hAnsi="Times New Roman" w:cs="Times New Roman"/>
                <w:spacing w:val="10"/>
                <w:sz w:val="28"/>
                <w:szCs w:val="28"/>
              </w:rPr>
              <w:t xml:space="preserve"> </w:t>
            </w:r>
            <w:r>
              <w:rPr>
                <w:rFonts w:ascii="Times New Roman" w:hAnsi="Times New Roman" w:cs="Times New Roman"/>
                <w:sz w:val="28"/>
                <w:szCs w:val="28"/>
              </w:rPr>
              <w:t>sẽ</w:t>
            </w:r>
            <w:r>
              <w:rPr>
                <w:rFonts w:ascii="Times New Roman" w:hAnsi="Times New Roman" w:cs="Times New Roman"/>
                <w:spacing w:val="10"/>
                <w:sz w:val="28"/>
                <w:szCs w:val="28"/>
              </w:rPr>
              <w:t xml:space="preserve"> </w:t>
            </w:r>
            <w:r>
              <w:rPr>
                <w:rFonts w:ascii="Times New Roman" w:hAnsi="Times New Roman" w:cs="Times New Roman"/>
                <w:sz w:val="28"/>
                <w:szCs w:val="28"/>
              </w:rPr>
              <w:t>được</w:t>
            </w:r>
            <w:r>
              <w:rPr>
                <w:rFonts w:ascii="Times New Roman" w:hAnsi="Times New Roman" w:cs="Times New Roman"/>
                <w:spacing w:val="11"/>
                <w:sz w:val="28"/>
                <w:szCs w:val="28"/>
              </w:rPr>
              <w:t xml:space="preserve"> </w:t>
            </w:r>
            <w:r>
              <w:rPr>
                <w:rFonts w:ascii="Times New Roman" w:hAnsi="Times New Roman" w:cs="Times New Roman"/>
                <w:sz w:val="28"/>
                <w:szCs w:val="28"/>
              </w:rPr>
              <w:t>cấp</w:t>
            </w:r>
            <w:r>
              <w:rPr>
                <w:rFonts w:ascii="Times New Roman" w:hAnsi="Times New Roman" w:cs="Times New Roman"/>
                <w:spacing w:val="10"/>
                <w:sz w:val="28"/>
                <w:szCs w:val="28"/>
              </w:rPr>
              <w:t xml:space="preserve"> </w:t>
            </w:r>
            <w:r>
              <w:rPr>
                <w:rFonts w:ascii="Times New Roman" w:hAnsi="Times New Roman" w:cs="Times New Roman"/>
                <w:sz w:val="28"/>
                <w:szCs w:val="28"/>
              </w:rPr>
              <w:t>hoặc</w:t>
            </w:r>
            <w:r>
              <w:rPr>
                <w:rFonts w:ascii="Times New Roman" w:hAnsi="Times New Roman" w:cs="Times New Roman"/>
                <w:spacing w:val="10"/>
                <w:sz w:val="28"/>
                <w:szCs w:val="28"/>
              </w:rPr>
              <w:t xml:space="preserve"> </w:t>
            </w:r>
            <w:r>
              <w:rPr>
                <w:rFonts w:ascii="Times New Roman" w:hAnsi="Times New Roman" w:cs="Times New Roman"/>
                <w:sz w:val="28"/>
                <w:szCs w:val="28"/>
              </w:rPr>
              <w:t>không</w:t>
            </w:r>
            <w:r>
              <w:rPr>
                <w:rFonts w:ascii="Times New Roman" w:hAnsi="Times New Roman" w:cs="Times New Roman"/>
                <w:spacing w:val="11"/>
                <w:sz w:val="28"/>
                <w:szCs w:val="28"/>
              </w:rPr>
              <w:t xml:space="preserve"> </w:t>
            </w:r>
            <w:r>
              <w:rPr>
                <w:rFonts w:ascii="Times New Roman" w:hAnsi="Times New Roman" w:cs="Times New Roman"/>
                <w:sz w:val="28"/>
                <w:szCs w:val="28"/>
              </w:rPr>
              <w:t>cấp</w:t>
            </w:r>
            <w:r>
              <w:rPr>
                <w:rFonts w:ascii="Times New Roman" w:hAnsi="Times New Roman" w:cs="Times New Roman"/>
                <w:spacing w:val="10"/>
                <w:sz w:val="28"/>
                <w:szCs w:val="28"/>
              </w:rPr>
              <w:t xml:space="preserve"> </w:t>
            </w:r>
            <w:r>
              <w:rPr>
                <w:rFonts w:ascii="Times New Roman" w:hAnsi="Times New Roman" w:cs="Times New Roman"/>
                <w:sz w:val="28"/>
                <w:szCs w:val="28"/>
              </w:rPr>
              <w:t>khi</w:t>
            </w:r>
            <w:r>
              <w:rPr>
                <w:rFonts w:ascii="Times New Roman" w:hAnsi="Times New Roman" w:cs="Times New Roman"/>
                <w:spacing w:val="10"/>
                <w:sz w:val="28"/>
                <w:szCs w:val="28"/>
              </w:rPr>
              <w:t xml:space="preserve"> </w:t>
            </w:r>
            <w:r>
              <w:rPr>
                <w:rFonts w:ascii="Times New Roman" w:hAnsi="Times New Roman" w:cs="Times New Roman"/>
                <w:spacing w:val="-5"/>
                <w:sz w:val="28"/>
                <w:szCs w:val="28"/>
              </w:rPr>
              <w:t>tạo</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nhân</w:t>
            </w:r>
            <w:r>
              <w:rPr>
                <w:rFonts w:ascii="Times New Roman" w:hAnsi="Times New Roman" w:cs="Times New Roman"/>
                <w:spacing w:val="17"/>
                <w:sz w:val="28"/>
                <w:szCs w:val="28"/>
              </w:rPr>
              <w:t xml:space="preserve"> </w:t>
            </w:r>
            <w:r>
              <w:rPr>
                <w:rFonts w:ascii="Times New Roman" w:hAnsi="Times New Roman" w:cs="Times New Roman"/>
                <w:sz w:val="28"/>
                <w:szCs w:val="28"/>
              </w:rPr>
              <w:t>viên</w:t>
            </w:r>
            <w:r>
              <w:rPr>
                <w:rFonts w:ascii="Times New Roman" w:hAnsi="Times New Roman" w:cs="Times New Roman"/>
                <w:spacing w:val="18"/>
                <w:sz w:val="28"/>
                <w:szCs w:val="28"/>
              </w:rPr>
              <w:t xml:space="preserve"> </w:t>
            </w:r>
            <w:r>
              <w:rPr>
                <w:rFonts w:ascii="Times New Roman" w:hAnsi="Times New Roman" w:cs="Times New Roman"/>
                <w:sz w:val="28"/>
                <w:szCs w:val="28"/>
              </w:rPr>
              <w:t>thuộc</w:t>
            </w:r>
            <w:r>
              <w:rPr>
                <w:rFonts w:ascii="Times New Roman" w:hAnsi="Times New Roman" w:cs="Times New Roman"/>
                <w:spacing w:val="18"/>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này.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16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400"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(BtnSave)</w:t>
            </w:r>
          </w:p>
        </w:tc>
        <w:tc>
          <w:tcPr>
            <w:tcW w:w="4965" w:type="dxa"/>
          </w:tcPr>
          <w:p>
            <w:pPr>
              <w:pStyle w:val="54"/>
              <w:rPr>
                <w:rFonts w:ascii="Times New Roman" w:hAnsi="Times New Roman" w:cs="Times New Roman"/>
                <w:sz w:val="28"/>
                <w:szCs w:val="28"/>
              </w:rPr>
            </w:pPr>
            <w:r>
              <w:rPr>
                <w:rFonts w:ascii="Times New Roman" w:hAnsi="Times New Roman" w:cs="Times New Roman"/>
                <w:sz w:val="28"/>
                <w:szCs w:val="28"/>
              </w:rPr>
              <w:t>Kiểm</w:t>
            </w:r>
            <w:r>
              <w:rPr>
                <w:rFonts w:ascii="Times New Roman" w:hAnsi="Times New Roman" w:cs="Times New Roman"/>
                <w:spacing w:val="2"/>
                <w:sz w:val="28"/>
                <w:szCs w:val="28"/>
              </w:rPr>
              <w:t xml:space="preserve"> </w:t>
            </w:r>
            <w:r>
              <w:rPr>
                <w:rFonts w:ascii="Times New Roman" w:hAnsi="Times New Roman" w:cs="Times New Roman"/>
                <w:sz w:val="28"/>
                <w:szCs w:val="28"/>
              </w:rPr>
              <w:t>tra</w:t>
            </w:r>
            <w:r>
              <w:rPr>
                <w:rFonts w:ascii="Times New Roman" w:hAnsi="Times New Roman" w:cs="Times New Roman"/>
                <w:spacing w:val="2"/>
                <w:sz w:val="28"/>
                <w:szCs w:val="28"/>
              </w:rPr>
              <w:t xml:space="preserve"> </w:t>
            </w:r>
            <w:r>
              <w:rPr>
                <w:rFonts w:ascii="Times New Roman" w:hAnsi="Times New Roman" w:cs="Times New Roman"/>
                <w:sz w:val="28"/>
                <w:szCs w:val="28"/>
              </w:rPr>
              <w:t>dữ</w:t>
            </w:r>
            <w:r>
              <w:rPr>
                <w:rFonts w:ascii="Times New Roman" w:hAnsi="Times New Roman" w:cs="Times New Roman"/>
                <w:spacing w:val="2"/>
                <w:sz w:val="28"/>
                <w:szCs w:val="28"/>
              </w:rPr>
              <w:t xml:space="preserve"> </w:t>
            </w:r>
            <w:r>
              <w:rPr>
                <w:rFonts w:ascii="Times New Roman" w:hAnsi="Times New Roman" w:cs="Times New Roman"/>
                <w:sz w:val="28"/>
                <w:szCs w:val="28"/>
              </w:rPr>
              <w:t>liệu:</w:t>
            </w:r>
            <w:r>
              <w:rPr>
                <w:rFonts w:ascii="Times New Roman" w:hAnsi="Times New Roman" w:cs="Times New Roman"/>
                <w:spacing w:val="2"/>
                <w:sz w:val="28"/>
                <w:szCs w:val="28"/>
              </w:rPr>
              <w:t xml:space="preserve"> </w:t>
            </w:r>
            <w:r>
              <w:rPr>
                <w:rFonts w:ascii="Times New Roman" w:hAnsi="Times New Roman" w:cs="Times New Roman"/>
                <w:sz w:val="28"/>
                <w:szCs w:val="28"/>
              </w:rPr>
              <w:t>Tên</w:t>
            </w:r>
            <w:r>
              <w:rPr>
                <w:rFonts w:ascii="Times New Roman" w:hAnsi="Times New Roman" w:cs="Times New Roman"/>
                <w:spacing w:val="2"/>
                <w:sz w:val="28"/>
                <w:szCs w:val="28"/>
              </w:rPr>
              <w:t xml:space="preserve"> </w:t>
            </w:r>
            <w:r>
              <w:rPr>
                <w:rFonts w:ascii="Times New Roman" w:hAnsi="Times New Roman" w:cs="Times New Roman"/>
                <w:sz w:val="28"/>
                <w:szCs w:val="28"/>
              </w:rPr>
              <w:t>Loại</w:t>
            </w:r>
            <w:r>
              <w:rPr>
                <w:rFonts w:ascii="Times New Roman" w:hAnsi="Times New Roman" w:cs="Times New Roman"/>
                <w:spacing w:val="2"/>
                <w:sz w:val="28"/>
                <w:szCs w:val="28"/>
              </w:rPr>
              <w:t xml:space="preserve"> </w:t>
            </w:r>
            <w:r>
              <w:rPr>
                <w:rFonts w:ascii="Times New Roman" w:hAnsi="Times New Roman" w:cs="Times New Roman"/>
                <w:sz w:val="28"/>
                <w:szCs w:val="28"/>
              </w:rPr>
              <w:t>và</w:t>
            </w:r>
            <w:r>
              <w:rPr>
                <w:rFonts w:ascii="Times New Roman" w:hAnsi="Times New Roman" w:cs="Times New Roman"/>
                <w:spacing w:val="2"/>
                <w:sz w:val="28"/>
                <w:szCs w:val="28"/>
              </w:rPr>
              <w:t xml:space="preserve"> </w:t>
            </w:r>
            <w:r>
              <w:rPr>
                <w:rFonts w:ascii="Times New Roman" w:hAnsi="Times New Roman" w:cs="Times New Roman"/>
                <w:sz w:val="28"/>
                <w:szCs w:val="28"/>
              </w:rPr>
              <w:t>Mã</w:t>
            </w:r>
            <w:r>
              <w:rPr>
                <w:rFonts w:ascii="Times New Roman" w:hAnsi="Times New Roman" w:cs="Times New Roman"/>
                <w:spacing w:val="2"/>
                <w:sz w:val="28"/>
                <w:szCs w:val="28"/>
              </w:rPr>
              <w:t xml:space="preserve"> </w:t>
            </w:r>
            <w:r>
              <w:rPr>
                <w:rFonts w:ascii="Times New Roman" w:hAnsi="Times New Roman" w:cs="Times New Roman"/>
                <w:sz w:val="28"/>
                <w:szCs w:val="28"/>
              </w:rPr>
              <w:t>Vai</w:t>
            </w:r>
            <w:r>
              <w:rPr>
                <w:rFonts w:ascii="Times New Roman" w:hAnsi="Times New Roman" w:cs="Times New Roman"/>
                <w:spacing w:val="2"/>
                <w:sz w:val="28"/>
                <w:szCs w:val="28"/>
              </w:rPr>
              <w:t xml:space="preserve"> </w:t>
            </w:r>
            <w:r>
              <w:rPr>
                <w:rFonts w:ascii="Times New Roman" w:hAnsi="Times New Roman" w:cs="Times New Roman"/>
                <w:sz w:val="28"/>
                <w:szCs w:val="28"/>
              </w:rPr>
              <w:t>Trò</w:t>
            </w:r>
            <w:r>
              <w:rPr>
                <w:rFonts w:ascii="Times New Roman" w:hAnsi="Times New Roman" w:cs="Times New Roman"/>
                <w:spacing w:val="2"/>
                <w:sz w:val="28"/>
                <w:szCs w:val="28"/>
              </w:rPr>
              <w:t xml:space="preserve"> </w:t>
            </w:r>
            <w:r>
              <w:rPr>
                <w:rFonts w:ascii="Times New Roman" w:hAnsi="Times New Roman" w:cs="Times New Roman"/>
                <w:sz w:val="28"/>
                <w:szCs w:val="28"/>
              </w:rPr>
              <w:t>không</w:t>
            </w:r>
            <w:r>
              <w:rPr>
                <w:rFonts w:ascii="Times New Roman" w:hAnsi="Times New Roman" w:cs="Times New Roman"/>
                <w:spacing w:val="2"/>
                <w:sz w:val="28"/>
                <w:szCs w:val="28"/>
              </w:rPr>
              <w:t xml:space="preserve"> </w:t>
            </w:r>
            <w:r>
              <w:rPr>
                <w:rFonts w:ascii="Times New Roman" w:hAnsi="Times New Roman" w:cs="Times New Roman"/>
                <w:sz w:val="28"/>
                <w:szCs w:val="28"/>
              </w:rPr>
              <w:t>được</w:t>
            </w:r>
            <w:r>
              <w:rPr>
                <w:rFonts w:ascii="Times New Roman" w:hAnsi="Times New Roman" w:cs="Times New Roman"/>
                <w:spacing w:val="2"/>
                <w:sz w:val="28"/>
                <w:szCs w:val="28"/>
              </w:rPr>
              <w:t xml:space="preserve"> </w:t>
            </w:r>
            <w:r>
              <w:rPr>
                <w:rFonts w:ascii="Times New Roman" w:hAnsi="Times New Roman" w:cs="Times New Roman"/>
                <w:sz w:val="28"/>
                <w:szCs w:val="28"/>
              </w:rPr>
              <w:t>để</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trống;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Mã Vai Trò không chứa dấu hoặc khoảng trắng. Nếu hợp lệ:</w:t>
            </w:r>
            <w:r>
              <w:rPr>
                <w:rFonts w:ascii="Times New Roman" w:hAnsi="Times New Roman" w:cs="Times New Roman"/>
                <w:spacing w:val="80"/>
                <w:sz w:val="28"/>
                <w:szCs w:val="28"/>
              </w:rPr>
              <w:t xml:space="preserve"> </w:t>
            </w:r>
            <w:r>
              <w:rPr>
                <w:rFonts w:ascii="Times New Roman" w:hAnsi="Times New Roman" w:cs="Times New Roman"/>
                <w:sz w:val="28"/>
                <w:szCs w:val="28"/>
              </w:rPr>
              <w:t>lưu vào cơ sở dữ liệu và đóng dialog. Nếu không hợp lệ: hiển</w:t>
            </w:r>
            <w:r>
              <w:rPr>
                <w:rFonts w:ascii="Times New Roman" w:hAnsi="Times New Roman" w:cs="Times New Roman"/>
                <w:spacing w:val="40"/>
                <w:sz w:val="28"/>
                <w:szCs w:val="28"/>
              </w:rPr>
              <w:t xml:space="preserve"> </w:t>
            </w:r>
            <w:r>
              <w:rPr>
                <w:rFonts w:ascii="Times New Roman" w:hAnsi="Times New Roman" w:cs="Times New Roman"/>
                <w:sz w:val="28"/>
                <w:szCs w:val="28"/>
              </w:rPr>
              <w:t>thị lỗi tại PnlError.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64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400" w:type="dxa"/>
          </w:tcPr>
          <w:p>
            <w:pPr>
              <w:pStyle w:val="54"/>
              <w:tabs>
                <w:tab w:val="left" w:pos="840"/>
                <w:tab w:val="left" w:pos="1603"/>
              </w:tabs>
              <w:spacing w:line="232" w:lineRule="auto"/>
              <w:ind w:right="112"/>
              <w:jc w:val="left"/>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2"/>
                <w:w w:val="105"/>
                <w:sz w:val="28"/>
                <w:szCs w:val="28"/>
              </w:rPr>
              <w:t>“Hủy”</w:t>
            </w:r>
            <w:r>
              <w:rPr>
                <w:rFonts w:ascii="Times New Roman" w:hAnsi="Times New Roman" w:cs="Times New Roman"/>
                <w:sz w:val="28"/>
                <w:szCs w:val="28"/>
              </w:rPr>
              <w:tab/>
            </w:r>
            <w:r>
              <w:rPr>
                <w:rFonts w:ascii="Times New Roman" w:hAnsi="Times New Roman" w:cs="Times New Roman"/>
                <w:spacing w:val="-2"/>
                <w:w w:val="105"/>
                <w:sz w:val="28"/>
                <w:szCs w:val="28"/>
              </w:rPr>
              <w:t xml:space="preserve">(BtnCancel) </w:t>
            </w:r>
            <w:r>
              <w:rPr>
                <w:rFonts w:ascii="Times New Roman" w:hAnsi="Times New Roman" w:cs="Times New Roman"/>
                <w:w w:val="105"/>
                <w:sz w:val="28"/>
                <w:szCs w:val="28"/>
              </w:rPr>
              <w:t>hoặc nút “</w:t>
            </w:r>
            <w:r>
              <w:rPr>
                <w:rFonts w:ascii="Times New Roman" w:hAnsi="Times New Roman" w:cs="Times New Roman"/>
                <w:i/>
                <w:w w:val="105"/>
                <w:sz w:val="28"/>
                <w:szCs w:val="28"/>
              </w:rPr>
              <w:t>×</w:t>
            </w:r>
            <w:r>
              <w:rPr>
                <w:rFonts w:ascii="Times New Roman" w:hAnsi="Times New Roman" w:cs="Times New Roman"/>
                <w:w w:val="105"/>
                <w:sz w:val="28"/>
                <w:szCs w:val="28"/>
              </w:rPr>
              <w:t>”</w:t>
            </w:r>
          </w:p>
        </w:tc>
        <w:tc>
          <w:tcPr>
            <w:tcW w:w="4965" w:type="dxa"/>
          </w:tcPr>
          <w:p>
            <w:pPr>
              <w:pStyle w:val="54"/>
              <w:rPr>
                <w:rFonts w:ascii="Times New Roman" w:hAnsi="Times New Roman" w:cs="Times New Roman"/>
                <w:sz w:val="28"/>
                <w:szCs w:val="28"/>
              </w:rPr>
            </w:pPr>
            <w:r>
              <w:rPr>
                <w:rFonts w:ascii="Times New Roman" w:hAnsi="Times New Roman" w:cs="Times New Roman"/>
                <w:sz w:val="28"/>
                <w:szCs w:val="28"/>
              </w:rPr>
              <w:t>Đóng</w:t>
            </w:r>
            <w:r>
              <w:rPr>
                <w:rFonts w:ascii="Times New Roman" w:hAnsi="Times New Roman" w:cs="Times New Roman"/>
                <w:spacing w:val="20"/>
                <w:sz w:val="28"/>
                <w:szCs w:val="28"/>
              </w:rPr>
              <w:t xml:space="preserve"> </w:t>
            </w:r>
            <w:r>
              <w:rPr>
                <w:rFonts w:ascii="Times New Roman" w:hAnsi="Times New Roman" w:cs="Times New Roman"/>
                <w:sz w:val="28"/>
                <w:szCs w:val="28"/>
              </w:rPr>
              <w:t>dialog</w:t>
            </w:r>
            <w:r>
              <w:rPr>
                <w:rFonts w:ascii="Times New Roman" w:hAnsi="Times New Roman" w:cs="Times New Roman"/>
                <w:spacing w:val="20"/>
                <w:sz w:val="28"/>
                <w:szCs w:val="28"/>
              </w:rPr>
              <w:t xml:space="preserve"> </w:t>
            </w:r>
            <w:r>
              <w:rPr>
                <w:rFonts w:ascii="Times New Roman" w:hAnsi="Times New Roman" w:cs="Times New Roman"/>
                <w:sz w:val="28"/>
                <w:szCs w:val="28"/>
              </w:rPr>
              <w:t>ngay</w:t>
            </w:r>
            <w:r>
              <w:rPr>
                <w:rFonts w:ascii="Times New Roman" w:hAnsi="Times New Roman" w:cs="Times New Roman"/>
                <w:spacing w:val="20"/>
                <w:sz w:val="28"/>
                <w:szCs w:val="28"/>
              </w:rPr>
              <w:t xml:space="preserve"> </w:t>
            </w:r>
            <w:r>
              <w:rPr>
                <w:rFonts w:ascii="Times New Roman" w:hAnsi="Times New Roman" w:cs="Times New Roman"/>
                <w:sz w:val="28"/>
                <w:szCs w:val="28"/>
              </w:rPr>
              <w:t>lập</w:t>
            </w:r>
            <w:r>
              <w:rPr>
                <w:rFonts w:ascii="Times New Roman" w:hAnsi="Times New Roman" w:cs="Times New Roman"/>
                <w:spacing w:val="20"/>
                <w:sz w:val="28"/>
                <w:szCs w:val="28"/>
              </w:rPr>
              <w:t xml:space="preserve"> </w:t>
            </w:r>
            <w:r>
              <w:rPr>
                <w:rFonts w:ascii="Times New Roman" w:hAnsi="Times New Roman" w:cs="Times New Roman"/>
                <w:sz w:val="28"/>
                <w:szCs w:val="28"/>
              </w:rPr>
              <w:t>tức,</w:t>
            </w:r>
            <w:r>
              <w:rPr>
                <w:rFonts w:ascii="Times New Roman" w:hAnsi="Times New Roman" w:cs="Times New Roman"/>
                <w:spacing w:val="20"/>
                <w:sz w:val="28"/>
                <w:szCs w:val="28"/>
              </w:rPr>
              <w:t xml:space="preserve"> </w:t>
            </w:r>
            <w:r>
              <w:rPr>
                <w:rFonts w:ascii="Times New Roman" w:hAnsi="Times New Roman" w:cs="Times New Roman"/>
                <w:sz w:val="28"/>
                <w:szCs w:val="28"/>
              </w:rPr>
              <w:t>không</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20"/>
                <w:sz w:val="28"/>
                <w:szCs w:val="28"/>
              </w:rPr>
              <w:t xml:space="preserve"> </w:t>
            </w:r>
            <w:r>
              <w:rPr>
                <w:rFonts w:ascii="Times New Roman" w:hAnsi="Times New Roman" w:cs="Times New Roman"/>
                <w:sz w:val="28"/>
                <w:szCs w:val="28"/>
              </w:rPr>
              <w:t>bất</w:t>
            </w:r>
            <w:r>
              <w:rPr>
                <w:rFonts w:ascii="Times New Roman" w:hAnsi="Times New Roman" w:cs="Times New Roman"/>
                <w:spacing w:val="20"/>
                <w:sz w:val="28"/>
                <w:szCs w:val="28"/>
              </w:rPr>
              <w:t xml:space="preserve"> </w:t>
            </w:r>
            <w:r>
              <w:rPr>
                <w:rFonts w:ascii="Times New Roman" w:hAnsi="Times New Roman" w:cs="Times New Roman"/>
                <w:sz w:val="28"/>
                <w:szCs w:val="28"/>
              </w:rPr>
              <w:t>kỳ</w:t>
            </w:r>
            <w:r>
              <w:rPr>
                <w:rFonts w:ascii="Times New Roman" w:hAnsi="Times New Roman" w:cs="Times New Roman"/>
                <w:spacing w:val="20"/>
                <w:sz w:val="28"/>
                <w:szCs w:val="28"/>
              </w:rPr>
              <w:t xml:space="preserve"> </w:t>
            </w:r>
            <w:r>
              <w:rPr>
                <w:rFonts w:ascii="Times New Roman" w:hAnsi="Times New Roman" w:cs="Times New Roman"/>
                <w:sz w:val="28"/>
                <w:szCs w:val="28"/>
              </w:rPr>
              <w:t>thay</w:t>
            </w:r>
            <w:r>
              <w:rPr>
                <w:rFonts w:ascii="Times New Roman" w:hAnsi="Times New Roman" w:cs="Times New Roman"/>
                <w:spacing w:val="20"/>
                <w:sz w:val="28"/>
                <w:szCs w:val="28"/>
              </w:rPr>
              <w:t xml:space="preserve"> </w:t>
            </w:r>
            <w:r>
              <w:rPr>
                <w:rFonts w:ascii="Times New Roman" w:hAnsi="Times New Roman" w:cs="Times New Roman"/>
                <w:sz w:val="28"/>
                <w:szCs w:val="28"/>
              </w:rPr>
              <w:t>đổi</w:t>
            </w:r>
            <w:r>
              <w:rPr>
                <w:rFonts w:ascii="Times New Roman" w:hAnsi="Times New Roman" w:cs="Times New Roman"/>
                <w:spacing w:val="21"/>
                <w:sz w:val="28"/>
                <w:szCs w:val="28"/>
              </w:rPr>
              <w:t xml:space="preserve"> </w:t>
            </w:r>
            <w:r>
              <w:rPr>
                <w:rFonts w:ascii="Times New Roman" w:hAnsi="Times New Roman" w:cs="Times New Roman"/>
                <w:spacing w:val="-4"/>
                <w:sz w:val="28"/>
                <w:szCs w:val="28"/>
              </w:rPr>
              <w:t>nào.</w:t>
            </w:r>
          </w:p>
        </w:tc>
      </w:tr>
    </w:tbl>
    <w:p>
      <w:pPr>
        <w:pStyle w:val="53"/>
        <w:widowControl w:val="0"/>
        <w:numPr>
          <w:ilvl w:val="0"/>
          <w:numId w:val="0"/>
        </w:numPr>
        <w:outlineLvl w:val="9"/>
        <w:rPr>
          <w:rFonts w:ascii="Times New Roman" w:hAnsi="Times New Roman"/>
          <w:sz w:val="28"/>
          <w:szCs w:val="28"/>
        </w:rPr>
      </w:pPr>
    </w:p>
    <w:p>
      <w:pPr>
        <w:pStyle w:val="53"/>
        <w:widowControl w:val="0"/>
        <w:rPr>
          <w:rFonts w:ascii="Times New Roman" w:hAnsi="Times New Roman"/>
          <w:sz w:val="28"/>
          <w:szCs w:val="28"/>
        </w:rPr>
      </w:pPr>
      <w:r>
        <w:rPr>
          <w:rFonts w:ascii="Times New Roman" w:hAnsi="Times New Roman"/>
          <w:sz w:val="28"/>
          <w:szCs w:val="28"/>
        </w:rPr>
        <w:t>Màn hình Cấu Hình hệ thống</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widowControl w:val="0"/>
        <w:jc w:val="center"/>
        <w:rPr>
          <w:rFonts w:ascii="Times New Roman" w:hAnsi="Times New Roman" w:cs="Times New Roman"/>
          <w:sz w:val="28"/>
          <w:szCs w:val="28"/>
          <w:lang w:val="en-US"/>
        </w:rPr>
      </w:pPr>
      <w:r>
        <w:rPr>
          <w:rFonts w:ascii="Times New Roman" w:hAnsi="Times New Roman" w:cs="Times New Roman"/>
          <w:sz w:val="28"/>
          <w:szCs w:val="28"/>
        </w:rPr>
        <w:drawing>
          <wp:inline distT="0" distB="0" distL="114300" distR="114300">
            <wp:extent cx="5922010" cy="3329940"/>
            <wp:effectExtent l="0" t="0" r="6350" b="762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71"/>
                    <a:stretch>
                      <a:fillRect/>
                    </a:stretch>
                  </pic:blipFill>
                  <pic:spPr>
                    <a:xfrm>
                      <a:off x="0" y="0"/>
                      <a:ext cx="5922010" cy="3329940"/>
                    </a:xfrm>
                    <a:prstGeom prst="rect">
                      <a:avLst/>
                    </a:prstGeom>
                    <a:noFill/>
                    <a:ln>
                      <a:noFill/>
                    </a:ln>
                  </pic:spPr>
                </pic:pic>
              </a:graphicData>
            </a:graphic>
          </wp:inline>
        </w:drawing>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900"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2389"/>
        <w:gridCol w:w="1536"/>
        <w:gridCol w:w="5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389"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536"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501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51"/>
                <w:sz w:val="28"/>
                <w:szCs w:val="28"/>
              </w:rPr>
              <w:t xml:space="preserve"> </w:t>
            </w:r>
            <w:r>
              <w:rPr>
                <w:rFonts w:ascii="Times New Roman" w:hAnsi="Times New Roman" w:cs="Times New Roman"/>
                <w:sz w:val="28"/>
                <w:szCs w:val="28"/>
              </w:rPr>
              <w:t>thị</w:t>
            </w:r>
            <w:r>
              <w:rPr>
                <w:rFonts w:ascii="Times New Roman" w:hAnsi="Times New Roman" w:cs="Times New Roman"/>
                <w:spacing w:val="52"/>
                <w:sz w:val="28"/>
                <w:szCs w:val="28"/>
              </w:rPr>
              <w:t xml:space="preserve"> </w:t>
            </w:r>
            <w:r>
              <w:rPr>
                <w:rFonts w:ascii="Times New Roman" w:hAnsi="Times New Roman" w:cs="Times New Roman"/>
                <w:sz w:val="28"/>
                <w:szCs w:val="28"/>
              </w:rPr>
              <w:t>tiêu</w:t>
            </w:r>
            <w:r>
              <w:rPr>
                <w:rFonts w:ascii="Times New Roman" w:hAnsi="Times New Roman" w:cs="Times New Roman"/>
                <w:spacing w:val="51"/>
                <w:sz w:val="28"/>
                <w:szCs w:val="28"/>
              </w:rPr>
              <w:t xml:space="preserve"> </w:t>
            </w:r>
            <w:r>
              <w:rPr>
                <w:rFonts w:ascii="Times New Roman" w:hAnsi="Times New Roman" w:cs="Times New Roman"/>
                <w:sz w:val="28"/>
                <w:szCs w:val="28"/>
              </w:rPr>
              <w:t>đề</w:t>
            </w:r>
            <w:r>
              <w:rPr>
                <w:rFonts w:ascii="Times New Roman" w:hAnsi="Times New Roman" w:cs="Times New Roman"/>
                <w:spacing w:val="52"/>
                <w:sz w:val="28"/>
                <w:szCs w:val="28"/>
              </w:rPr>
              <w:t xml:space="preserve"> </w:t>
            </w:r>
            <w:r>
              <w:rPr>
                <w:rFonts w:ascii="Times New Roman" w:hAnsi="Times New Roman" w:cs="Times New Roman"/>
                <w:sz w:val="28"/>
                <w:szCs w:val="28"/>
              </w:rPr>
              <w:t>“Cấu</w:t>
            </w:r>
            <w:r>
              <w:rPr>
                <w:rFonts w:ascii="Times New Roman" w:hAnsi="Times New Roman" w:cs="Times New Roman"/>
                <w:spacing w:val="51"/>
                <w:sz w:val="28"/>
                <w:szCs w:val="28"/>
              </w:rPr>
              <w:t xml:space="preserve"> </w:t>
            </w:r>
            <w:r>
              <w:rPr>
                <w:rFonts w:ascii="Times New Roman" w:hAnsi="Times New Roman" w:cs="Times New Roman"/>
                <w:sz w:val="28"/>
                <w:szCs w:val="28"/>
              </w:rPr>
              <w:t>Hình</w:t>
            </w:r>
            <w:r>
              <w:rPr>
                <w:rFonts w:ascii="Times New Roman" w:hAnsi="Times New Roman" w:cs="Times New Roman"/>
                <w:spacing w:val="52"/>
                <w:sz w:val="28"/>
                <w:szCs w:val="28"/>
              </w:rPr>
              <w:t xml:space="preserve"> </w:t>
            </w:r>
            <w:r>
              <w:rPr>
                <w:rFonts w:ascii="Times New Roman" w:hAnsi="Times New Roman" w:cs="Times New Roman"/>
                <w:sz w:val="28"/>
                <w:szCs w:val="28"/>
              </w:rPr>
              <w:t>Hệ</w:t>
            </w:r>
            <w:r>
              <w:rPr>
                <w:rFonts w:ascii="Times New Roman" w:hAnsi="Times New Roman" w:cs="Times New Roman"/>
                <w:spacing w:val="52"/>
                <w:sz w:val="28"/>
                <w:szCs w:val="28"/>
              </w:rPr>
              <w:t xml:space="preserve"> </w:t>
            </w:r>
            <w:r>
              <w:rPr>
                <w:rFonts w:ascii="Times New Roman" w:hAnsi="Times New Roman" w:cs="Times New Roman"/>
                <w:sz w:val="28"/>
                <w:szCs w:val="28"/>
              </w:rPr>
              <w:t>Thống”</w:t>
            </w:r>
            <w:r>
              <w:rPr>
                <w:rFonts w:ascii="Times New Roman" w:hAnsi="Times New Roman" w:cs="Times New Roman"/>
                <w:spacing w:val="69"/>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4"/>
                <w:sz w:val="28"/>
                <w:szCs w:val="28"/>
              </w:rPr>
              <w:t xml:space="preserve"> </w:t>
            </w:r>
            <w:r>
              <w:rPr>
                <w:rFonts w:ascii="Times New Roman" w:hAnsi="Times New Roman" w:cs="Times New Roman"/>
                <w:sz w:val="28"/>
                <w:szCs w:val="28"/>
              </w:rPr>
              <w:t>thị</w:t>
            </w:r>
            <w:r>
              <w:rPr>
                <w:rFonts w:ascii="Times New Roman" w:hAnsi="Times New Roman" w:cs="Times New Roman"/>
                <w:spacing w:val="14"/>
                <w:sz w:val="28"/>
                <w:szCs w:val="28"/>
              </w:rPr>
              <w:t xml:space="preserve"> </w:t>
            </w:r>
            <w:r>
              <w:rPr>
                <w:rFonts w:ascii="Times New Roman" w:hAnsi="Times New Roman" w:cs="Times New Roman"/>
                <w:sz w:val="28"/>
                <w:szCs w:val="28"/>
              </w:rPr>
              <w:t>ghi</w:t>
            </w:r>
            <w:r>
              <w:rPr>
                <w:rFonts w:ascii="Times New Roman" w:hAnsi="Times New Roman" w:cs="Times New Roman"/>
                <w:spacing w:val="14"/>
                <w:sz w:val="28"/>
                <w:szCs w:val="28"/>
              </w:rPr>
              <w:t xml:space="preserve"> </w:t>
            </w:r>
            <w:r>
              <w:rPr>
                <w:rFonts w:ascii="Times New Roman" w:hAnsi="Times New Roman" w:cs="Times New Roman"/>
                <w:sz w:val="28"/>
                <w:szCs w:val="28"/>
              </w:rPr>
              <w:t>chú</w:t>
            </w:r>
            <w:r>
              <w:rPr>
                <w:rFonts w:ascii="Times New Roman" w:hAnsi="Times New Roman" w:cs="Times New Roman"/>
                <w:spacing w:val="15"/>
                <w:sz w:val="28"/>
                <w:szCs w:val="28"/>
              </w:rPr>
              <w:t xml:space="preserve"> </w:t>
            </w:r>
            <w:r>
              <w:rPr>
                <w:rFonts w:ascii="Times New Roman" w:hAnsi="Times New Roman" w:cs="Times New Roman"/>
                <w:sz w:val="28"/>
                <w:szCs w:val="28"/>
              </w:rPr>
              <w:t>“Chỉ</w:t>
            </w:r>
            <w:r>
              <w:rPr>
                <w:rFonts w:ascii="Times New Roman" w:hAnsi="Times New Roman" w:cs="Times New Roman"/>
                <w:spacing w:val="13"/>
                <w:sz w:val="28"/>
                <w:szCs w:val="28"/>
              </w:rPr>
              <w:t xml:space="preserve"> </w:t>
            </w:r>
            <w:r>
              <w:rPr>
                <w:rFonts w:ascii="Times New Roman" w:hAnsi="Times New Roman" w:cs="Times New Roman"/>
                <w:sz w:val="28"/>
                <w:szCs w:val="28"/>
              </w:rPr>
              <w:t>Quản</w:t>
            </w:r>
            <w:r>
              <w:rPr>
                <w:rFonts w:ascii="Times New Roman" w:hAnsi="Times New Roman" w:cs="Times New Roman"/>
                <w:spacing w:val="15"/>
                <w:sz w:val="28"/>
                <w:szCs w:val="28"/>
              </w:rPr>
              <w:t xml:space="preserve"> </w:t>
            </w:r>
            <w:r>
              <w:rPr>
                <w:rFonts w:ascii="Times New Roman" w:hAnsi="Times New Roman" w:cs="Times New Roman"/>
                <w:sz w:val="28"/>
                <w:szCs w:val="28"/>
              </w:rPr>
              <w:t>Trị</w:t>
            </w:r>
            <w:r>
              <w:rPr>
                <w:rFonts w:ascii="Times New Roman" w:hAnsi="Times New Roman" w:cs="Times New Roman"/>
                <w:spacing w:val="14"/>
                <w:sz w:val="28"/>
                <w:szCs w:val="28"/>
              </w:rPr>
              <w:t xml:space="preserve"> </w:t>
            </w:r>
            <w:r>
              <w:rPr>
                <w:rFonts w:ascii="Times New Roman" w:hAnsi="Times New Roman" w:cs="Times New Roman"/>
                <w:sz w:val="28"/>
                <w:szCs w:val="28"/>
              </w:rPr>
              <w:t>Viên</w:t>
            </w:r>
            <w:r>
              <w:rPr>
                <w:rFonts w:ascii="Times New Roman" w:hAnsi="Times New Roman" w:cs="Times New Roman"/>
                <w:spacing w:val="15"/>
                <w:sz w:val="28"/>
                <w:szCs w:val="28"/>
              </w:rPr>
              <w:t xml:space="preserve"> </w:t>
            </w:r>
            <w:r>
              <w:rPr>
                <w:rFonts w:ascii="Times New Roman" w:hAnsi="Times New Roman" w:cs="Times New Roman"/>
                <w:sz w:val="28"/>
                <w:szCs w:val="28"/>
              </w:rPr>
              <w:t>mới</w:t>
            </w:r>
            <w:r>
              <w:rPr>
                <w:rFonts w:ascii="Times New Roman" w:hAnsi="Times New Roman" w:cs="Times New Roman"/>
                <w:spacing w:val="13"/>
                <w:sz w:val="28"/>
                <w:szCs w:val="28"/>
              </w:rPr>
              <w:t xml:space="preserve"> </w:t>
            </w:r>
            <w:r>
              <w:rPr>
                <w:rFonts w:ascii="Times New Roman" w:hAnsi="Times New Roman" w:cs="Times New Roman"/>
                <w:spacing w:val="-4"/>
                <w:sz w:val="28"/>
                <w:szCs w:val="28"/>
              </w:rPr>
              <w:t>được</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thay</w:t>
            </w:r>
            <w:r>
              <w:rPr>
                <w:rFonts w:ascii="Times New Roman" w:hAnsi="Times New Roman" w:cs="Times New Roman"/>
                <w:spacing w:val="16"/>
                <w:sz w:val="28"/>
                <w:szCs w:val="28"/>
              </w:rPr>
              <w:t xml:space="preserve"> </w:t>
            </w:r>
            <w:r>
              <w:rPr>
                <w:rFonts w:ascii="Times New Roman" w:hAnsi="Times New Roman" w:cs="Times New Roman"/>
                <w:sz w:val="28"/>
                <w:szCs w:val="28"/>
              </w:rPr>
              <w:t>đổi</w:t>
            </w:r>
            <w:r>
              <w:rPr>
                <w:rFonts w:ascii="Times New Roman" w:hAnsi="Times New Roman" w:cs="Times New Roman"/>
                <w:spacing w:val="16"/>
                <w:sz w:val="28"/>
                <w:szCs w:val="28"/>
              </w:rPr>
              <w:t xml:space="preserve"> </w:t>
            </w:r>
            <w:r>
              <w:rPr>
                <w:rFonts w:ascii="Times New Roman" w:hAnsi="Times New Roman" w:cs="Times New Roman"/>
                <w:sz w:val="28"/>
                <w:szCs w:val="28"/>
              </w:rPr>
              <w:t>các</w:t>
            </w:r>
            <w:r>
              <w:rPr>
                <w:rFonts w:ascii="Times New Roman" w:hAnsi="Times New Roman" w:cs="Times New Roman"/>
                <w:spacing w:val="16"/>
                <w:sz w:val="28"/>
                <w:szCs w:val="28"/>
              </w:rPr>
              <w:t xml:space="preserve"> </w:t>
            </w:r>
            <w:r>
              <w:rPr>
                <w:rFonts w:ascii="Times New Roman" w:hAnsi="Times New Roman" w:cs="Times New Roman"/>
                <w:sz w:val="28"/>
                <w:szCs w:val="28"/>
              </w:rPr>
              <w:t>thông</w:t>
            </w:r>
            <w:r>
              <w:rPr>
                <w:rFonts w:ascii="Times New Roman" w:hAnsi="Times New Roman" w:cs="Times New Roman"/>
                <w:spacing w:val="16"/>
                <w:sz w:val="28"/>
                <w:szCs w:val="28"/>
              </w:rPr>
              <w:t xml:space="preserve"> </w:t>
            </w:r>
            <w:r>
              <w:rPr>
                <w:rFonts w:ascii="Times New Roman" w:hAnsi="Times New Roman" w:cs="Times New Roman"/>
                <w:sz w:val="28"/>
                <w:szCs w:val="28"/>
              </w:rPr>
              <w:t>số</w:t>
            </w:r>
            <w:r>
              <w:rPr>
                <w:rFonts w:ascii="Times New Roman" w:hAnsi="Times New Roman" w:cs="Times New Roman"/>
                <w:spacing w:val="16"/>
                <w:sz w:val="28"/>
                <w:szCs w:val="28"/>
              </w:rPr>
              <w:t xml:space="preserve"> </w:t>
            </w:r>
            <w:r>
              <w:rPr>
                <w:rFonts w:ascii="Times New Roman" w:hAnsi="Times New Roman" w:cs="Times New Roman"/>
                <w:sz w:val="28"/>
                <w:szCs w:val="28"/>
              </w:rPr>
              <w:t>này”</w:t>
            </w:r>
            <w:r>
              <w:rPr>
                <w:rFonts w:ascii="Times New Roman" w:hAnsi="Times New Roman" w:cs="Times New Roman"/>
                <w:spacing w:val="31"/>
                <w:sz w:val="28"/>
                <w:szCs w:val="28"/>
              </w:rPr>
              <w:t xml:space="preserve"> </w:t>
            </w:r>
            <w:r>
              <w:rPr>
                <w:rFonts w:ascii="Times New Roman" w:hAnsi="Times New Roman" w:cs="Times New Roman"/>
                <w:sz w:val="28"/>
                <w:szCs w:val="28"/>
              </w:rPr>
              <w:t>(chỉ</w:t>
            </w:r>
            <w:r>
              <w:rPr>
                <w:rFonts w:ascii="Times New Roman" w:hAnsi="Times New Roman" w:cs="Times New Roman"/>
                <w:spacing w:val="1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CboLoaiKhach</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ComboBox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Chọn</w:t>
            </w:r>
            <w:r>
              <w:rPr>
                <w:rFonts w:ascii="Times New Roman" w:hAnsi="Times New Roman" w:cs="Times New Roman"/>
                <w:spacing w:val="17"/>
                <w:sz w:val="28"/>
                <w:szCs w:val="28"/>
              </w:rPr>
              <w:t xml:space="preserve"> </w:t>
            </w:r>
            <w:r>
              <w:rPr>
                <w:rFonts w:ascii="Times New Roman" w:hAnsi="Times New Roman" w:cs="Times New Roman"/>
                <w:sz w:val="28"/>
                <w:szCs w:val="28"/>
              </w:rPr>
              <w:t>loại</w:t>
            </w:r>
            <w:r>
              <w:rPr>
                <w:rFonts w:ascii="Times New Roman" w:hAnsi="Times New Roman" w:cs="Times New Roman"/>
                <w:spacing w:val="18"/>
                <w:sz w:val="28"/>
                <w:szCs w:val="28"/>
              </w:rPr>
              <w:t xml:space="preserve"> </w:t>
            </w:r>
            <w:r>
              <w:rPr>
                <w:rFonts w:ascii="Times New Roman" w:hAnsi="Times New Roman" w:cs="Times New Roman"/>
                <w:sz w:val="28"/>
                <w:szCs w:val="28"/>
              </w:rPr>
              <w:t>khách</w:t>
            </w:r>
            <w:r>
              <w:rPr>
                <w:rFonts w:ascii="Times New Roman" w:hAnsi="Times New Roman" w:cs="Times New Roman"/>
                <w:spacing w:val="18"/>
                <w:sz w:val="28"/>
                <w:szCs w:val="28"/>
              </w:rPr>
              <w:t xml:space="preserve"> </w:t>
            </w:r>
            <w:r>
              <w:rPr>
                <w:rFonts w:ascii="Times New Roman" w:hAnsi="Times New Roman" w:cs="Times New Roman"/>
                <w:sz w:val="28"/>
                <w:szCs w:val="28"/>
              </w:rPr>
              <w:t>cần</w:t>
            </w:r>
            <w:r>
              <w:rPr>
                <w:rFonts w:ascii="Times New Roman" w:hAnsi="Times New Roman" w:cs="Times New Roman"/>
                <w:spacing w:val="17"/>
                <w:sz w:val="28"/>
                <w:szCs w:val="28"/>
              </w:rPr>
              <w:t xml:space="preserve"> </w:t>
            </w:r>
            <w:r>
              <w:rPr>
                <w:rFonts w:ascii="Times New Roman" w:hAnsi="Times New Roman" w:cs="Times New Roman"/>
                <w:sz w:val="28"/>
                <w:szCs w:val="28"/>
              </w:rPr>
              <w:t>chỉnh</w:t>
            </w:r>
            <w:r>
              <w:rPr>
                <w:rFonts w:ascii="Times New Roman" w:hAnsi="Times New Roman" w:cs="Times New Roman"/>
                <w:spacing w:val="18"/>
                <w:sz w:val="28"/>
                <w:szCs w:val="28"/>
              </w:rPr>
              <w:t xml:space="preserve"> </w:t>
            </w:r>
            <w:r>
              <w:rPr>
                <w:rFonts w:ascii="Times New Roman" w:hAnsi="Times New Roman" w:cs="Times New Roman"/>
                <w:sz w:val="28"/>
                <w:szCs w:val="28"/>
              </w:rPr>
              <w:t>hệ</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giá.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TxtHeSo</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spacing w:line="216" w:lineRule="exact"/>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9"/>
                <w:sz w:val="28"/>
                <w:szCs w:val="28"/>
              </w:rPr>
              <w:t xml:space="preserve"> </w:t>
            </w:r>
            <w:r>
              <w:rPr>
                <w:rFonts w:ascii="Times New Roman" w:hAnsi="Times New Roman" w:cs="Times New Roman"/>
                <w:sz w:val="28"/>
                <w:szCs w:val="28"/>
              </w:rPr>
              <w:t>hệ</w:t>
            </w:r>
            <w:r>
              <w:rPr>
                <w:rFonts w:ascii="Times New Roman" w:hAnsi="Times New Roman" w:cs="Times New Roman"/>
                <w:spacing w:val="29"/>
                <w:sz w:val="28"/>
                <w:szCs w:val="28"/>
              </w:rPr>
              <w:t xml:space="preserve"> </w:t>
            </w:r>
            <w:r>
              <w:rPr>
                <w:rFonts w:ascii="Times New Roman" w:hAnsi="Times New Roman" w:cs="Times New Roman"/>
                <w:sz w:val="28"/>
                <w:szCs w:val="28"/>
              </w:rPr>
              <w:t>số</w:t>
            </w:r>
            <w:r>
              <w:rPr>
                <w:rFonts w:ascii="Times New Roman" w:hAnsi="Times New Roman" w:cs="Times New Roman"/>
                <w:spacing w:val="29"/>
                <w:sz w:val="28"/>
                <w:szCs w:val="28"/>
              </w:rPr>
              <w:t xml:space="preserve"> </w:t>
            </w:r>
            <w:r>
              <w:rPr>
                <w:rFonts w:ascii="Times New Roman" w:hAnsi="Times New Roman" w:cs="Times New Roman"/>
                <w:sz w:val="28"/>
                <w:szCs w:val="28"/>
              </w:rPr>
              <w:t>nhân</w:t>
            </w:r>
            <w:r>
              <w:rPr>
                <w:rFonts w:ascii="Times New Roman" w:hAnsi="Times New Roman" w:cs="Times New Roman"/>
                <w:spacing w:val="30"/>
                <w:sz w:val="28"/>
                <w:szCs w:val="28"/>
              </w:rPr>
              <w:t xml:space="preserve"> </w:t>
            </w:r>
            <w:r>
              <w:rPr>
                <w:rFonts w:ascii="Times New Roman" w:hAnsi="Times New Roman" w:cs="Times New Roman"/>
                <w:sz w:val="28"/>
                <w:szCs w:val="28"/>
              </w:rPr>
              <w:t>giá</w:t>
            </w:r>
            <w:r>
              <w:rPr>
                <w:rFonts w:ascii="Times New Roman" w:hAnsi="Times New Roman" w:cs="Times New Roman"/>
                <w:spacing w:val="29"/>
                <w:sz w:val="28"/>
                <w:szCs w:val="28"/>
              </w:rPr>
              <w:t xml:space="preserve"> </w:t>
            </w:r>
            <w:r>
              <w:rPr>
                <w:rFonts w:ascii="Times New Roman" w:hAnsi="Times New Roman" w:cs="Times New Roman"/>
                <w:sz w:val="28"/>
                <w:szCs w:val="28"/>
              </w:rPr>
              <w:t>cho</w:t>
            </w:r>
            <w:r>
              <w:rPr>
                <w:rFonts w:ascii="Times New Roman" w:hAnsi="Times New Roman" w:cs="Times New Roman"/>
                <w:spacing w:val="29"/>
                <w:sz w:val="28"/>
                <w:szCs w:val="28"/>
              </w:rPr>
              <w:t xml:space="preserve"> </w:t>
            </w:r>
            <w:r>
              <w:rPr>
                <w:rFonts w:ascii="Times New Roman" w:hAnsi="Times New Roman" w:cs="Times New Roman"/>
                <w:sz w:val="28"/>
                <w:szCs w:val="28"/>
              </w:rPr>
              <w:t>loại</w:t>
            </w:r>
            <w:r>
              <w:rPr>
                <w:rFonts w:ascii="Times New Roman" w:hAnsi="Times New Roman" w:cs="Times New Roman"/>
                <w:spacing w:val="30"/>
                <w:sz w:val="28"/>
                <w:szCs w:val="28"/>
              </w:rPr>
              <w:t xml:space="preserve"> </w:t>
            </w:r>
            <w:r>
              <w:rPr>
                <w:rFonts w:ascii="Times New Roman" w:hAnsi="Times New Roman" w:cs="Times New Roman"/>
                <w:sz w:val="28"/>
                <w:szCs w:val="28"/>
              </w:rPr>
              <w:t>khách</w:t>
            </w:r>
            <w:r>
              <w:rPr>
                <w:rFonts w:ascii="Times New Roman" w:hAnsi="Times New Roman" w:cs="Times New Roman"/>
                <w:spacing w:val="29"/>
                <w:sz w:val="28"/>
                <w:szCs w:val="28"/>
              </w:rPr>
              <w:t xml:space="preserve"> </w:t>
            </w:r>
            <w:r>
              <w:rPr>
                <w:rFonts w:ascii="Times New Roman" w:hAnsi="Times New Roman" w:cs="Times New Roman"/>
                <w:sz w:val="28"/>
                <w:szCs w:val="28"/>
              </w:rPr>
              <w:t>đã</w:t>
            </w:r>
            <w:r>
              <w:rPr>
                <w:rFonts w:ascii="Times New Roman" w:hAnsi="Times New Roman" w:cs="Times New Roman"/>
                <w:spacing w:val="29"/>
                <w:sz w:val="28"/>
                <w:szCs w:val="28"/>
              </w:rPr>
              <w:t xml:space="preserve"> </w:t>
            </w:r>
            <w:r>
              <w:rPr>
                <w:rFonts w:ascii="Times New Roman" w:hAnsi="Times New Roman" w:cs="Times New Roman"/>
                <w:spacing w:val="-4"/>
                <w:sz w:val="28"/>
                <w:szCs w:val="28"/>
              </w:rPr>
              <w:t>chọn</w:t>
            </w:r>
            <w:r>
              <w:rPr>
                <w:rFonts w:ascii="Times New Roman" w:hAnsi="Times New Roman" w:cs="Times New Roman"/>
                <w:spacing w:val="-4"/>
                <w:sz w:val="28"/>
                <w:szCs w:val="28"/>
                <w:lang w:val="en-US"/>
              </w:rPr>
              <w:t xml:space="preserve"> </w:t>
            </w:r>
            <w:r>
              <w:rPr>
                <w:rFonts w:ascii="Times New Roman" w:hAnsi="Times New Roman" w:cs="Times New Roman"/>
                <w:w w:val="105"/>
                <w:sz w:val="28"/>
                <w:szCs w:val="28"/>
              </w:rPr>
              <w:t>(ví</w:t>
            </w:r>
            <w:r>
              <w:rPr>
                <w:rFonts w:ascii="Times New Roman" w:hAnsi="Times New Roman" w:cs="Times New Roman"/>
                <w:spacing w:val="4"/>
                <w:w w:val="105"/>
                <w:sz w:val="28"/>
                <w:szCs w:val="28"/>
              </w:rPr>
              <w:t xml:space="preserve"> </w:t>
            </w:r>
            <w:r>
              <w:rPr>
                <w:rFonts w:ascii="Times New Roman" w:hAnsi="Times New Roman" w:cs="Times New Roman"/>
                <w:w w:val="105"/>
                <w:sz w:val="28"/>
                <w:szCs w:val="28"/>
              </w:rPr>
              <w:t>dụ:</w:t>
            </w:r>
            <w:r>
              <w:rPr>
                <w:rFonts w:ascii="Times New Roman" w:hAnsi="Times New Roman" w:cs="Times New Roman"/>
                <w:spacing w:val="8"/>
                <w:w w:val="105"/>
                <w:sz w:val="28"/>
                <w:szCs w:val="28"/>
              </w:rPr>
              <w:t xml:space="preserve"> </w:t>
            </w:r>
            <w:r>
              <w:rPr>
                <w:rFonts w:ascii="Times New Roman" w:hAnsi="Times New Roman" w:cs="Times New Roman"/>
                <w:w w:val="105"/>
                <w:sz w:val="28"/>
                <w:szCs w:val="28"/>
              </w:rPr>
              <w:t>1.5</w:t>
            </w:r>
            <w:r>
              <w:rPr>
                <w:rFonts w:ascii="Times New Roman" w:hAnsi="Times New Roman" w:cs="Times New Roman"/>
                <w:spacing w:val="5"/>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6"/>
                <w:w w:val="110"/>
                <w:sz w:val="28"/>
                <w:szCs w:val="28"/>
              </w:rPr>
              <w:t xml:space="preserve"> </w:t>
            </w:r>
            <w:r>
              <w:rPr>
                <w:rFonts w:ascii="Times New Roman" w:hAnsi="Times New Roman" w:cs="Times New Roman"/>
                <w:w w:val="105"/>
                <w:sz w:val="28"/>
                <w:szCs w:val="28"/>
              </w:rPr>
              <w:t>nhân</w:t>
            </w:r>
            <w:r>
              <w:rPr>
                <w:rFonts w:ascii="Times New Roman" w:hAnsi="Times New Roman" w:cs="Times New Roman"/>
                <w:spacing w:val="7"/>
                <w:w w:val="105"/>
                <w:sz w:val="28"/>
                <w:szCs w:val="28"/>
              </w:rPr>
              <w:t xml:space="preserve"> </w:t>
            </w:r>
            <w:r>
              <w:rPr>
                <w:rFonts w:ascii="Times New Roman" w:hAnsi="Times New Roman" w:cs="Times New Roman"/>
                <w:w w:val="105"/>
                <w:sz w:val="28"/>
                <w:szCs w:val="28"/>
              </w:rPr>
              <w:t>1</w:t>
            </w:r>
            <w:r>
              <w:rPr>
                <w:rFonts w:ascii="Times New Roman" w:hAnsi="Times New Roman" w:cs="Times New Roman"/>
                <w:i/>
                <w:w w:val="105"/>
                <w:sz w:val="28"/>
                <w:szCs w:val="28"/>
              </w:rPr>
              <w:t>,</w:t>
            </w:r>
            <w:r>
              <w:rPr>
                <w:rFonts w:ascii="Times New Roman" w:hAnsi="Times New Roman" w:cs="Times New Roman"/>
                <w:w w:val="105"/>
                <w:sz w:val="28"/>
                <w:szCs w:val="28"/>
              </w:rPr>
              <w:t>5</w:t>
            </w:r>
            <w:r>
              <w:rPr>
                <w:rFonts w:ascii="Times New Roman" w:hAnsi="Times New Roman" w:cs="Times New Roman"/>
                <w:i/>
                <w:w w:val="105"/>
                <w:sz w:val="28"/>
                <w:szCs w:val="28"/>
              </w:rPr>
              <w:t>×</w:t>
            </w:r>
            <w:r>
              <w:rPr>
                <w:rFonts w:ascii="Times New Roman" w:hAnsi="Times New Roman" w:cs="Times New Roman"/>
                <w:i/>
                <w:spacing w:val="-18"/>
                <w:w w:val="105"/>
                <w:sz w:val="28"/>
                <w:szCs w:val="28"/>
              </w:rPr>
              <w:t xml:space="preserve"> </w:t>
            </w:r>
            <w:r>
              <w:rPr>
                <w:rFonts w:ascii="Times New Roman" w:hAnsi="Times New Roman" w:cs="Times New Roman"/>
                <w:w w:val="105"/>
                <w:sz w:val="28"/>
                <w:szCs w:val="28"/>
              </w:rPr>
              <w:t>giá</w:t>
            </w:r>
            <w:r>
              <w:rPr>
                <w:rFonts w:ascii="Times New Roman" w:hAnsi="Times New Roman" w:cs="Times New Roman"/>
                <w:spacing w:val="8"/>
                <w:w w:val="105"/>
                <w:sz w:val="28"/>
                <w:szCs w:val="28"/>
              </w:rPr>
              <w:t xml:space="preserve"> </w:t>
            </w:r>
            <w:r>
              <w:rPr>
                <w:rFonts w:ascii="Times New Roman" w:hAnsi="Times New Roman" w:cs="Times New Roman"/>
                <w:spacing w:val="-4"/>
                <w:w w:val="105"/>
                <w:sz w:val="28"/>
                <w:szCs w:val="28"/>
              </w:rPr>
              <w:t>gốc).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BtnLuuHeSo</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
                <w:sz w:val="28"/>
                <w:szCs w:val="28"/>
              </w:rPr>
              <w:t xml:space="preserve"> </w:t>
            </w:r>
            <w:r>
              <w:rPr>
                <w:rFonts w:ascii="Times New Roman" w:hAnsi="Times New Roman" w:cs="Times New Roman"/>
                <w:sz w:val="28"/>
                <w:szCs w:val="28"/>
              </w:rPr>
              <w:t>hệ</w:t>
            </w:r>
            <w:r>
              <w:rPr>
                <w:rFonts w:ascii="Times New Roman" w:hAnsi="Times New Roman" w:cs="Times New Roman"/>
                <w:spacing w:val="1"/>
                <w:sz w:val="28"/>
                <w:szCs w:val="28"/>
              </w:rPr>
              <w:t xml:space="preserve"> </w:t>
            </w:r>
            <w:r>
              <w:rPr>
                <w:rFonts w:ascii="Times New Roman" w:hAnsi="Times New Roman" w:cs="Times New Roman"/>
                <w:sz w:val="28"/>
                <w:szCs w:val="28"/>
              </w:rPr>
              <w:t>số</w:t>
            </w:r>
            <w:r>
              <w:rPr>
                <w:rFonts w:ascii="Times New Roman" w:hAnsi="Times New Roman" w:cs="Times New Roman"/>
                <w:spacing w:val="1"/>
                <w:sz w:val="28"/>
                <w:szCs w:val="28"/>
              </w:rPr>
              <w:t xml:space="preserve"> </w:t>
            </w:r>
            <w:r>
              <w:rPr>
                <w:rFonts w:ascii="Times New Roman" w:hAnsi="Times New Roman" w:cs="Times New Roman"/>
                <w:sz w:val="28"/>
                <w:szCs w:val="28"/>
              </w:rPr>
              <w:t>giá của</w:t>
            </w:r>
            <w:r>
              <w:rPr>
                <w:rFonts w:ascii="Times New Roman" w:hAnsi="Times New Roman" w:cs="Times New Roman"/>
                <w:spacing w:val="1"/>
                <w:sz w:val="28"/>
                <w:szCs w:val="28"/>
              </w:rPr>
              <w:t xml:space="preserve"> </w:t>
            </w:r>
            <w:r>
              <w:rPr>
                <w:rFonts w:ascii="Times New Roman" w:hAnsi="Times New Roman" w:cs="Times New Roman"/>
                <w:sz w:val="28"/>
                <w:szCs w:val="28"/>
              </w:rPr>
              <w:t>loại khách</w:t>
            </w:r>
            <w:r>
              <w:rPr>
                <w:rFonts w:ascii="Times New Roman" w:hAnsi="Times New Roman" w:cs="Times New Roman"/>
                <w:spacing w:val="2"/>
                <w:sz w:val="28"/>
                <w:szCs w:val="28"/>
              </w:rPr>
              <w:t xml:space="preserve"> </w:t>
            </w:r>
            <w:r>
              <w:rPr>
                <w:rFonts w:ascii="Times New Roman" w:hAnsi="Times New Roman" w:cs="Times New Roman"/>
                <w:sz w:val="28"/>
                <w:szCs w:val="28"/>
              </w:rPr>
              <w:t>vào cơ</w:t>
            </w:r>
            <w:r>
              <w:rPr>
                <w:rFonts w:ascii="Times New Roman" w:hAnsi="Times New Roman" w:cs="Times New Roman"/>
                <w:spacing w:val="1"/>
                <w:sz w:val="28"/>
                <w:szCs w:val="28"/>
              </w:rPr>
              <w:t xml:space="preserve"> </w:t>
            </w:r>
            <w:r>
              <w:rPr>
                <w:rFonts w:ascii="Times New Roman" w:hAnsi="Times New Roman" w:cs="Times New Roman"/>
                <w:sz w:val="28"/>
                <w:szCs w:val="28"/>
              </w:rPr>
              <w:t>sở dữ</w:t>
            </w:r>
            <w:r>
              <w:rPr>
                <w:rFonts w:ascii="Times New Roman" w:hAnsi="Times New Roman" w:cs="Times New Roman"/>
                <w:spacing w:val="2"/>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TxtSucChuaMax</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
                <w:sz w:val="28"/>
                <w:szCs w:val="28"/>
              </w:rPr>
              <w:t xml:space="preserve"> </w:t>
            </w:r>
            <w:r>
              <w:rPr>
                <w:rFonts w:ascii="Times New Roman" w:hAnsi="Times New Roman" w:cs="Times New Roman"/>
                <w:sz w:val="28"/>
                <w:szCs w:val="28"/>
              </w:rPr>
              <w:t>sức</w:t>
            </w:r>
            <w:r>
              <w:rPr>
                <w:rFonts w:ascii="Times New Roman" w:hAnsi="Times New Roman" w:cs="Times New Roman"/>
                <w:spacing w:val="-3"/>
                <w:sz w:val="28"/>
                <w:szCs w:val="28"/>
              </w:rPr>
              <w:t xml:space="preserve"> </w:t>
            </w:r>
            <w:r>
              <w:rPr>
                <w:rFonts w:ascii="Times New Roman" w:hAnsi="Times New Roman" w:cs="Times New Roman"/>
                <w:sz w:val="28"/>
                <w:szCs w:val="28"/>
              </w:rPr>
              <w:t>chứa</w:t>
            </w:r>
            <w:r>
              <w:rPr>
                <w:rFonts w:ascii="Times New Roman" w:hAnsi="Times New Roman" w:cs="Times New Roman"/>
                <w:spacing w:val="-4"/>
                <w:sz w:val="28"/>
                <w:szCs w:val="28"/>
              </w:rPr>
              <w:t xml:space="preserve"> </w:t>
            </w:r>
            <w:r>
              <w:rPr>
                <w:rFonts w:ascii="Times New Roman" w:hAnsi="Times New Roman" w:cs="Times New Roman"/>
                <w:sz w:val="28"/>
                <w:szCs w:val="28"/>
              </w:rPr>
              <w:t>tối</w:t>
            </w:r>
            <w:r>
              <w:rPr>
                <w:rFonts w:ascii="Times New Roman" w:hAnsi="Times New Roman" w:cs="Times New Roman"/>
                <w:spacing w:val="-3"/>
                <w:sz w:val="28"/>
                <w:szCs w:val="28"/>
              </w:rPr>
              <w:t xml:space="preserve"> </w:t>
            </w:r>
            <w:r>
              <w:rPr>
                <w:rFonts w:ascii="Times New Roman" w:hAnsi="Times New Roman" w:cs="Times New Roman"/>
                <w:sz w:val="28"/>
                <w:szCs w:val="28"/>
              </w:rPr>
              <w:t>đa</w:t>
            </w:r>
            <w:r>
              <w:rPr>
                <w:rFonts w:ascii="Times New Roman" w:hAnsi="Times New Roman" w:cs="Times New Roman"/>
                <w:spacing w:val="-4"/>
                <w:sz w:val="28"/>
                <w:szCs w:val="28"/>
              </w:rPr>
              <w:t xml:space="preserve"> </w:t>
            </w:r>
            <w:r>
              <w:rPr>
                <w:rFonts w:ascii="Times New Roman" w:hAnsi="Times New Roman" w:cs="Times New Roman"/>
                <w:sz w:val="28"/>
                <w:szCs w:val="28"/>
              </w:rPr>
              <w:t>toàn</w:t>
            </w:r>
            <w:r>
              <w:rPr>
                <w:rFonts w:ascii="Times New Roman" w:hAnsi="Times New Roman" w:cs="Times New Roman"/>
                <w:spacing w:val="-3"/>
                <w:sz w:val="28"/>
                <w:szCs w:val="28"/>
              </w:rPr>
              <w:t xml:space="preserve"> </w:t>
            </w:r>
            <w:r>
              <w:rPr>
                <w:rFonts w:ascii="Times New Roman" w:hAnsi="Times New Roman" w:cs="Times New Roman"/>
                <w:sz w:val="28"/>
                <w:szCs w:val="28"/>
              </w:rPr>
              <w:t>hệ</w:t>
            </w:r>
            <w:r>
              <w:rPr>
                <w:rFonts w:ascii="Times New Roman" w:hAnsi="Times New Roman" w:cs="Times New Roman"/>
                <w:spacing w:val="-4"/>
                <w:sz w:val="28"/>
                <w:szCs w:val="28"/>
              </w:rPr>
              <w:t xml:space="preserve"> </w:t>
            </w:r>
            <w:r>
              <w:rPr>
                <w:rFonts w:ascii="Times New Roman" w:hAnsi="Times New Roman" w:cs="Times New Roman"/>
                <w:sz w:val="28"/>
                <w:szCs w:val="28"/>
              </w:rPr>
              <w:t>thống</w:t>
            </w:r>
            <w:r>
              <w:rPr>
                <w:rFonts w:ascii="Times New Roman" w:hAnsi="Times New Roman" w:cs="Times New Roman"/>
                <w:spacing w:val="-3"/>
                <w:sz w:val="28"/>
                <w:szCs w:val="28"/>
              </w:rPr>
              <w:t xml:space="preserve"> </w:t>
            </w:r>
            <w:r>
              <w:rPr>
                <w:rFonts w:ascii="Times New Roman" w:hAnsi="Times New Roman" w:cs="Times New Roman"/>
                <w:sz w:val="28"/>
                <w:szCs w:val="28"/>
              </w:rPr>
              <w:t>(số</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người).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TxtTiLePhuThu</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1"/>
                <w:sz w:val="28"/>
                <w:szCs w:val="28"/>
              </w:rPr>
              <w:t xml:space="preserve"> </w:t>
            </w:r>
            <w:r>
              <w:rPr>
                <w:rFonts w:ascii="Times New Roman" w:hAnsi="Times New Roman" w:cs="Times New Roman"/>
                <w:sz w:val="28"/>
                <w:szCs w:val="28"/>
              </w:rPr>
              <w:t>tỉ</w:t>
            </w:r>
            <w:r>
              <w:rPr>
                <w:rFonts w:ascii="Times New Roman" w:hAnsi="Times New Roman" w:cs="Times New Roman"/>
                <w:spacing w:val="12"/>
                <w:sz w:val="28"/>
                <w:szCs w:val="28"/>
              </w:rPr>
              <w:t xml:space="preserve"> </w:t>
            </w:r>
            <w:r>
              <w:rPr>
                <w:rFonts w:ascii="Times New Roman" w:hAnsi="Times New Roman" w:cs="Times New Roman"/>
                <w:sz w:val="28"/>
                <w:szCs w:val="28"/>
              </w:rPr>
              <w:t>lệ</w:t>
            </w:r>
            <w:r>
              <w:rPr>
                <w:rFonts w:ascii="Times New Roman" w:hAnsi="Times New Roman" w:cs="Times New Roman"/>
                <w:spacing w:val="12"/>
                <w:sz w:val="28"/>
                <w:szCs w:val="28"/>
              </w:rPr>
              <w:t xml:space="preserve"> </w:t>
            </w:r>
            <w:r>
              <w:rPr>
                <w:rFonts w:ascii="Times New Roman" w:hAnsi="Times New Roman" w:cs="Times New Roman"/>
                <w:sz w:val="28"/>
                <w:szCs w:val="28"/>
              </w:rPr>
              <w:t>phụ</w:t>
            </w:r>
            <w:r>
              <w:rPr>
                <w:rFonts w:ascii="Times New Roman" w:hAnsi="Times New Roman" w:cs="Times New Roman"/>
                <w:spacing w:val="11"/>
                <w:sz w:val="28"/>
                <w:szCs w:val="28"/>
              </w:rPr>
              <w:t xml:space="preserve"> </w:t>
            </w:r>
            <w:r>
              <w:rPr>
                <w:rFonts w:ascii="Times New Roman" w:hAnsi="Times New Roman" w:cs="Times New Roman"/>
                <w:sz w:val="28"/>
                <w:szCs w:val="28"/>
              </w:rPr>
              <w:t>thu</w:t>
            </w:r>
            <w:r>
              <w:rPr>
                <w:rFonts w:ascii="Times New Roman" w:hAnsi="Times New Roman" w:cs="Times New Roman"/>
                <w:spacing w:val="12"/>
                <w:sz w:val="28"/>
                <w:szCs w:val="28"/>
              </w:rPr>
              <w:t xml:space="preserve"> </w:t>
            </w:r>
            <w:r>
              <w:rPr>
                <w:rFonts w:ascii="Times New Roman" w:hAnsi="Times New Roman" w:cs="Times New Roman"/>
                <w:sz w:val="28"/>
                <w:szCs w:val="28"/>
              </w:rPr>
              <w:t>(%)</w:t>
            </w:r>
            <w:r>
              <w:rPr>
                <w:rFonts w:ascii="Times New Roman" w:hAnsi="Times New Roman" w:cs="Times New Roman"/>
                <w:spacing w:val="12"/>
                <w:sz w:val="28"/>
                <w:szCs w:val="28"/>
              </w:rPr>
              <w:t xml:space="preserve"> </w:t>
            </w:r>
            <w:r>
              <w:rPr>
                <w:rFonts w:ascii="Times New Roman" w:hAnsi="Times New Roman" w:cs="Times New Roman"/>
                <w:sz w:val="28"/>
                <w:szCs w:val="28"/>
              </w:rPr>
              <w:t>khi</w:t>
            </w:r>
            <w:r>
              <w:rPr>
                <w:rFonts w:ascii="Times New Roman" w:hAnsi="Times New Roman" w:cs="Times New Roman"/>
                <w:spacing w:val="12"/>
                <w:sz w:val="28"/>
                <w:szCs w:val="28"/>
              </w:rPr>
              <w:t xml:space="preserve"> </w:t>
            </w:r>
            <w:r>
              <w:rPr>
                <w:rFonts w:ascii="Times New Roman" w:hAnsi="Times New Roman" w:cs="Times New Roman"/>
                <w:sz w:val="28"/>
                <w:szCs w:val="28"/>
              </w:rPr>
              <w:t>số</w:t>
            </w:r>
            <w:r>
              <w:rPr>
                <w:rFonts w:ascii="Times New Roman" w:hAnsi="Times New Roman" w:cs="Times New Roman"/>
                <w:spacing w:val="11"/>
                <w:sz w:val="28"/>
                <w:szCs w:val="28"/>
              </w:rPr>
              <w:t xml:space="preserve"> </w:t>
            </w:r>
            <w:r>
              <w:rPr>
                <w:rFonts w:ascii="Times New Roman" w:hAnsi="Times New Roman" w:cs="Times New Roman"/>
                <w:sz w:val="28"/>
                <w:szCs w:val="28"/>
              </w:rPr>
              <w:t>khách</w:t>
            </w:r>
            <w:r>
              <w:rPr>
                <w:rFonts w:ascii="Times New Roman" w:hAnsi="Times New Roman" w:cs="Times New Roman"/>
                <w:spacing w:val="12"/>
                <w:sz w:val="28"/>
                <w:szCs w:val="28"/>
              </w:rPr>
              <w:t xml:space="preserve"> </w:t>
            </w:r>
            <w:r>
              <w:rPr>
                <w:rFonts w:ascii="Times New Roman" w:hAnsi="Times New Roman" w:cs="Times New Roman"/>
                <w:sz w:val="28"/>
                <w:szCs w:val="28"/>
              </w:rPr>
              <w:t>vượt</w:t>
            </w:r>
            <w:r>
              <w:rPr>
                <w:rFonts w:ascii="Times New Roman" w:hAnsi="Times New Roman" w:cs="Times New Roman"/>
                <w:spacing w:val="12"/>
                <w:sz w:val="28"/>
                <w:szCs w:val="28"/>
              </w:rPr>
              <w:t xml:space="preserve"> </w:t>
            </w:r>
            <w:r>
              <w:rPr>
                <w:rFonts w:ascii="Times New Roman" w:hAnsi="Times New Roman" w:cs="Times New Roman"/>
                <w:spacing w:val="-5"/>
                <w:sz w:val="28"/>
                <w:szCs w:val="28"/>
              </w:rPr>
              <w:t>quá</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sức</w:t>
            </w:r>
            <w:r>
              <w:rPr>
                <w:rFonts w:ascii="Times New Roman" w:hAnsi="Times New Roman" w:cs="Times New Roman"/>
                <w:spacing w:val="-1"/>
                <w:sz w:val="28"/>
                <w:szCs w:val="28"/>
              </w:rPr>
              <w:t xml:space="preserve"> </w:t>
            </w:r>
            <w:r>
              <w:rPr>
                <w:rFonts w:ascii="Times New Roman" w:hAnsi="Times New Roman" w:cs="Times New Roman"/>
                <w:sz w:val="28"/>
                <w:szCs w:val="28"/>
              </w:rPr>
              <w:t>chứa</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BtnLuuSucChua</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30"/>
                <w:sz w:val="28"/>
                <w:szCs w:val="28"/>
              </w:rPr>
              <w:t xml:space="preserve"> </w:t>
            </w:r>
            <w:r>
              <w:rPr>
                <w:rFonts w:ascii="Times New Roman" w:hAnsi="Times New Roman" w:cs="Times New Roman"/>
                <w:sz w:val="28"/>
                <w:szCs w:val="28"/>
              </w:rPr>
              <w:t>cài</w:t>
            </w:r>
            <w:r>
              <w:rPr>
                <w:rFonts w:ascii="Times New Roman" w:hAnsi="Times New Roman" w:cs="Times New Roman"/>
                <w:spacing w:val="30"/>
                <w:sz w:val="28"/>
                <w:szCs w:val="28"/>
              </w:rPr>
              <w:t xml:space="preserve"> </w:t>
            </w:r>
            <w:r>
              <w:rPr>
                <w:rFonts w:ascii="Times New Roman" w:hAnsi="Times New Roman" w:cs="Times New Roman"/>
                <w:sz w:val="28"/>
                <w:szCs w:val="28"/>
              </w:rPr>
              <w:t>đặt</w:t>
            </w:r>
            <w:r>
              <w:rPr>
                <w:rFonts w:ascii="Times New Roman" w:hAnsi="Times New Roman" w:cs="Times New Roman"/>
                <w:spacing w:val="30"/>
                <w:sz w:val="28"/>
                <w:szCs w:val="28"/>
              </w:rPr>
              <w:t xml:space="preserve"> </w:t>
            </w:r>
            <w:r>
              <w:rPr>
                <w:rFonts w:ascii="Times New Roman" w:hAnsi="Times New Roman" w:cs="Times New Roman"/>
                <w:sz w:val="28"/>
                <w:szCs w:val="28"/>
              </w:rPr>
              <w:t>sức</w:t>
            </w:r>
            <w:r>
              <w:rPr>
                <w:rFonts w:ascii="Times New Roman" w:hAnsi="Times New Roman" w:cs="Times New Roman"/>
                <w:spacing w:val="30"/>
                <w:sz w:val="28"/>
                <w:szCs w:val="28"/>
              </w:rPr>
              <w:t xml:space="preserve"> </w:t>
            </w:r>
            <w:r>
              <w:rPr>
                <w:rFonts w:ascii="Times New Roman" w:hAnsi="Times New Roman" w:cs="Times New Roman"/>
                <w:sz w:val="28"/>
                <w:szCs w:val="28"/>
              </w:rPr>
              <w:t>chứa</w:t>
            </w:r>
            <w:r>
              <w:rPr>
                <w:rFonts w:ascii="Times New Roman" w:hAnsi="Times New Roman" w:cs="Times New Roman"/>
                <w:spacing w:val="30"/>
                <w:sz w:val="28"/>
                <w:szCs w:val="28"/>
              </w:rPr>
              <w:t xml:space="preserve"> </w:t>
            </w:r>
            <w:r>
              <w:rPr>
                <w:rFonts w:ascii="Times New Roman" w:hAnsi="Times New Roman" w:cs="Times New Roman"/>
                <w:sz w:val="28"/>
                <w:szCs w:val="28"/>
              </w:rPr>
              <w:t>tối</w:t>
            </w:r>
            <w:r>
              <w:rPr>
                <w:rFonts w:ascii="Times New Roman" w:hAnsi="Times New Roman" w:cs="Times New Roman"/>
                <w:spacing w:val="30"/>
                <w:sz w:val="28"/>
                <w:szCs w:val="28"/>
              </w:rPr>
              <w:t xml:space="preserve"> </w:t>
            </w:r>
            <w:r>
              <w:rPr>
                <w:rFonts w:ascii="Times New Roman" w:hAnsi="Times New Roman" w:cs="Times New Roman"/>
                <w:sz w:val="28"/>
                <w:szCs w:val="28"/>
              </w:rPr>
              <w:t>đa</w:t>
            </w:r>
            <w:r>
              <w:rPr>
                <w:rFonts w:ascii="Times New Roman" w:hAnsi="Times New Roman" w:cs="Times New Roman"/>
                <w:spacing w:val="31"/>
                <w:sz w:val="28"/>
                <w:szCs w:val="28"/>
              </w:rPr>
              <w:t xml:space="preserve"> </w:t>
            </w:r>
            <w:r>
              <w:rPr>
                <w:rFonts w:ascii="Times New Roman" w:hAnsi="Times New Roman" w:cs="Times New Roman"/>
                <w:sz w:val="28"/>
                <w:szCs w:val="28"/>
              </w:rPr>
              <w:t>và</w:t>
            </w:r>
            <w:r>
              <w:rPr>
                <w:rFonts w:ascii="Times New Roman" w:hAnsi="Times New Roman" w:cs="Times New Roman"/>
                <w:spacing w:val="30"/>
                <w:sz w:val="28"/>
                <w:szCs w:val="28"/>
              </w:rPr>
              <w:t xml:space="preserve"> </w:t>
            </w:r>
            <w:r>
              <w:rPr>
                <w:rFonts w:ascii="Times New Roman" w:hAnsi="Times New Roman" w:cs="Times New Roman"/>
                <w:sz w:val="28"/>
                <w:szCs w:val="28"/>
              </w:rPr>
              <w:t>tỉ</w:t>
            </w:r>
            <w:r>
              <w:rPr>
                <w:rFonts w:ascii="Times New Roman" w:hAnsi="Times New Roman" w:cs="Times New Roman"/>
                <w:spacing w:val="30"/>
                <w:sz w:val="28"/>
                <w:szCs w:val="28"/>
              </w:rPr>
              <w:t xml:space="preserve"> </w:t>
            </w:r>
            <w:r>
              <w:rPr>
                <w:rFonts w:ascii="Times New Roman" w:hAnsi="Times New Roman" w:cs="Times New Roman"/>
                <w:sz w:val="28"/>
                <w:szCs w:val="28"/>
              </w:rPr>
              <w:t>lệ</w:t>
            </w:r>
            <w:r>
              <w:rPr>
                <w:rFonts w:ascii="Times New Roman" w:hAnsi="Times New Roman" w:cs="Times New Roman"/>
                <w:spacing w:val="30"/>
                <w:sz w:val="28"/>
                <w:szCs w:val="28"/>
              </w:rPr>
              <w:t xml:space="preserve"> </w:t>
            </w:r>
            <w:r>
              <w:rPr>
                <w:rFonts w:ascii="Times New Roman" w:hAnsi="Times New Roman" w:cs="Times New Roman"/>
                <w:sz w:val="28"/>
                <w:szCs w:val="28"/>
              </w:rPr>
              <w:t>phụ</w:t>
            </w:r>
            <w:r>
              <w:rPr>
                <w:rFonts w:ascii="Times New Roman" w:hAnsi="Times New Roman" w:cs="Times New Roman"/>
                <w:spacing w:val="30"/>
                <w:sz w:val="28"/>
                <w:szCs w:val="28"/>
              </w:rPr>
              <w:t xml:space="preserve"> </w:t>
            </w:r>
            <w:r>
              <w:rPr>
                <w:rFonts w:ascii="Times New Roman" w:hAnsi="Times New Roman" w:cs="Times New Roman"/>
                <w:spacing w:val="-5"/>
                <w:sz w:val="28"/>
                <w:szCs w:val="28"/>
              </w:rPr>
              <w:t>thu</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vào</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TxtBoSungGia</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11"/>
                <w:sz w:val="28"/>
                <w:szCs w:val="28"/>
              </w:rPr>
              <w:t xml:space="preserve"> </w:t>
            </w:r>
            <w:r>
              <w:rPr>
                <w:rFonts w:ascii="Times New Roman" w:hAnsi="Times New Roman" w:cs="Times New Roman"/>
                <w:sz w:val="28"/>
                <w:szCs w:val="28"/>
              </w:rPr>
              <w:t>tỉ</w:t>
            </w:r>
            <w:r>
              <w:rPr>
                <w:rFonts w:ascii="Times New Roman" w:hAnsi="Times New Roman" w:cs="Times New Roman"/>
                <w:spacing w:val="12"/>
                <w:sz w:val="28"/>
                <w:szCs w:val="28"/>
              </w:rPr>
              <w:t xml:space="preserve"> </w:t>
            </w:r>
            <w:r>
              <w:rPr>
                <w:rFonts w:ascii="Times New Roman" w:hAnsi="Times New Roman" w:cs="Times New Roman"/>
                <w:sz w:val="28"/>
                <w:szCs w:val="28"/>
              </w:rPr>
              <w:t>lệ</w:t>
            </w:r>
            <w:r>
              <w:rPr>
                <w:rFonts w:ascii="Times New Roman" w:hAnsi="Times New Roman" w:cs="Times New Roman"/>
                <w:spacing w:val="11"/>
                <w:sz w:val="28"/>
                <w:szCs w:val="28"/>
              </w:rPr>
              <w:t xml:space="preserve"> </w:t>
            </w:r>
            <w:r>
              <w:rPr>
                <w:rFonts w:ascii="Times New Roman" w:hAnsi="Times New Roman" w:cs="Times New Roman"/>
                <w:sz w:val="28"/>
                <w:szCs w:val="28"/>
              </w:rPr>
              <w:t>điều</w:t>
            </w:r>
            <w:r>
              <w:rPr>
                <w:rFonts w:ascii="Times New Roman" w:hAnsi="Times New Roman" w:cs="Times New Roman"/>
                <w:spacing w:val="12"/>
                <w:sz w:val="28"/>
                <w:szCs w:val="28"/>
              </w:rPr>
              <w:t xml:space="preserve"> </w:t>
            </w:r>
            <w:r>
              <w:rPr>
                <w:rFonts w:ascii="Times New Roman" w:hAnsi="Times New Roman" w:cs="Times New Roman"/>
                <w:sz w:val="28"/>
                <w:szCs w:val="28"/>
              </w:rPr>
              <w:t>chỉnh</w:t>
            </w:r>
            <w:r>
              <w:rPr>
                <w:rFonts w:ascii="Times New Roman" w:hAnsi="Times New Roman" w:cs="Times New Roman"/>
                <w:spacing w:val="11"/>
                <w:sz w:val="28"/>
                <w:szCs w:val="28"/>
              </w:rPr>
              <w:t xml:space="preserve"> </w:t>
            </w:r>
            <w:r>
              <w:rPr>
                <w:rFonts w:ascii="Times New Roman" w:hAnsi="Times New Roman" w:cs="Times New Roman"/>
                <w:sz w:val="28"/>
                <w:szCs w:val="28"/>
              </w:rPr>
              <w:t>giá</w:t>
            </w:r>
            <w:r>
              <w:rPr>
                <w:rFonts w:ascii="Times New Roman" w:hAnsi="Times New Roman" w:cs="Times New Roman"/>
                <w:spacing w:val="12"/>
                <w:sz w:val="28"/>
                <w:szCs w:val="28"/>
              </w:rPr>
              <w:t xml:space="preserve"> </w:t>
            </w:r>
            <w:r>
              <w:rPr>
                <w:rFonts w:ascii="Times New Roman" w:hAnsi="Times New Roman" w:cs="Times New Roman"/>
                <w:sz w:val="28"/>
                <w:szCs w:val="28"/>
              </w:rPr>
              <w:t>phòng</w:t>
            </w:r>
            <w:r>
              <w:rPr>
                <w:rFonts w:ascii="Times New Roman" w:hAnsi="Times New Roman" w:cs="Times New Roman"/>
                <w:spacing w:val="11"/>
                <w:sz w:val="28"/>
                <w:szCs w:val="28"/>
              </w:rPr>
              <w:t xml:space="preserve"> </w:t>
            </w:r>
            <w:r>
              <w:rPr>
                <w:rFonts w:ascii="Times New Roman" w:hAnsi="Times New Roman" w:cs="Times New Roman"/>
                <w:sz w:val="28"/>
                <w:szCs w:val="28"/>
              </w:rPr>
              <w:t>đồng</w:t>
            </w:r>
            <w:r>
              <w:rPr>
                <w:rFonts w:ascii="Times New Roman" w:hAnsi="Times New Roman" w:cs="Times New Roman"/>
                <w:spacing w:val="12"/>
                <w:sz w:val="28"/>
                <w:szCs w:val="28"/>
              </w:rPr>
              <w:t xml:space="preserve"> </w:t>
            </w:r>
            <w:r>
              <w:rPr>
                <w:rFonts w:ascii="Times New Roman" w:hAnsi="Times New Roman" w:cs="Times New Roman"/>
                <w:sz w:val="28"/>
                <w:szCs w:val="28"/>
              </w:rPr>
              <w:t>loạt;</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giá</w:t>
            </w:r>
            <w:r>
              <w:rPr>
                <w:rFonts w:ascii="Times New Roman" w:hAnsi="Times New Roman" w:cs="Times New Roman"/>
                <w:spacing w:val="-5"/>
                <w:sz w:val="28"/>
                <w:szCs w:val="28"/>
                <w:lang w:val="en-US"/>
              </w:rPr>
              <w:t xml:space="preserve"> </w:t>
            </w:r>
            <w:r>
              <w:rPr>
                <w:rFonts w:ascii="Times New Roman" w:hAnsi="Times New Roman" w:cs="Times New Roman"/>
                <w:w w:val="105"/>
                <w:sz w:val="28"/>
                <w:szCs w:val="28"/>
              </w:rPr>
              <w:t>trị</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dương</w:t>
            </w:r>
            <w:r>
              <w:rPr>
                <w:rFonts w:ascii="Times New Roman" w:hAnsi="Times New Roman" w:cs="Times New Roman"/>
                <w:spacing w:val="3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8"/>
                <w:w w:val="110"/>
                <w:sz w:val="28"/>
                <w:szCs w:val="28"/>
              </w:rPr>
              <w:t xml:space="preserve"> </w:t>
            </w:r>
            <w:r>
              <w:rPr>
                <w:rFonts w:ascii="Times New Roman" w:hAnsi="Times New Roman" w:cs="Times New Roman"/>
                <w:w w:val="105"/>
                <w:sz w:val="28"/>
                <w:szCs w:val="28"/>
              </w:rPr>
              <w:t>tăng,</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âm</w:t>
            </w:r>
            <w:r>
              <w:rPr>
                <w:rFonts w:ascii="Times New Roman" w:hAnsi="Times New Roman" w:cs="Times New Roman"/>
                <w:spacing w:val="3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8"/>
                <w:w w:val="110"/>
                <w:sz w:val="28"/>
                <w:szCs w:val="28"/>
              </w:rPr>
              <w:t xml:space="preserve"> </w:t>
            </w:r>
            <w:r>
              <w:rPr>
                <w:rFonts w:ascii="Times New Roman" w:hAnsi="Times New Roman" w:cs="Times New Roman"/>
                <w:w w:val="105"/>
                <w:sz w:val="28"/>
                <w:szCs w:val="28"/>
              </w:rPr>
              <w:t>giảm,</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0</w:t>
            </w:r>
            <w:r>
              <w:rPr>
                <w:rFonts w:ascii="Times New Roman" w:hAnsi="Times New Roman" w:cs="Times New Roman"/>
                <w:spacing w:val="38"/>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38"/>
                <w:w w:val="110"/>
                <w:sz w:val="28"/>
                <w:szCs w:val="28"/>
              </w:rPr>
              <w:t xml:space="preserve"> </w:t>
            </w:r>
            <w:r>
              <w:rPr>
                <w:rFonts w:ascii="Times New Roman" w:hAnsi="Times New Roman" w:cs="Times New Roman"/>
                <w:w w:val="105"/>
                <w:sz w:val="28"/>
                <w:szCs w:val="28"/>
              </w:rPr>
              <w:t>giá</w:t>
            </w:r>
            <w:r>
              <w:rPr>
                <w:rFonts w:ascii="Times New Roman" w:hAnsi="Times New Roman" w:cs="Times New Roman"/>
                <w:spacing w:val="40"/>
                <w:w w:val="105"/>
                <w:sz w:val="28"/>
                <w:szCs w:val="28"/>
              </w:rPr>
              <w:t xml:space="preserve"> </w:t>
            </w:r>
            <w:r>
              <w:rPr>
                <w:rFonts w:ascii="Times New Roman" w:hAnsi="Times New Roman" w:cs="Times New Roman"/>
                <w:w w:val="105"/>
                <w:sz w:val="28"/>
                <w:szCs w:val="28"/>
              </w:rPr>
              <w:t>gốc (đơn vị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960" w:type="dxa"/>
          </w:tcPr>
          <w:p>
            <w:pPr>
              <w:pStyle w:val="54"/>
              <w:spacing w:before="35" w:line="240" w:lineRule="auto"/>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389" w:type="dxa"/>
          </w:tcPr>
          <w:p>
            <w:pPr>
              <w:pStyle w:val="54"/>
              <w:spacing w:before="35" w:line="240" w:lineRule="auto"/>
              <w:rPr>
                <w:rFonts w:ascii="Times New Roman" w:hAnsi="Times New Roman" w:cs="Times New Roman"/>
                <w:sz w:val="28"/>
                <w:szCs w:val="28"/>
              </w:rPr>
            </w:pPr>
            <w:r>
              <w:rPr>
                <w:rFonts w:ascii="Times New Roman" w:hAnsi="Times New Roman" w:cs="Times New Roman"/>
                <w:spacing w:val="-2"/>
                <w:w w:val="105"/>
                <w:sz w:val="28"/>
                <w:szCs w:val="28"/>
              </w:rPr>
              <w:t>BtnLuuBoSung</w:t>
            </w:r>
          </w:p>
        </w:tc>
        <w:tc>
          <w:tcPr>
            <w:tcW w:w="1536" w:type="dxa"/>
          </w:tcPr>
          <w:p>
            <w:pPr>
              <w:pStyle w:val="54"/>
              <w:spacing w:before="35" w:line="240" w:lineRule="auto"/>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spacing w:before="35" w:line="244" w:lineRule="auto"/>
              <w:rPr>
                <w:rFonts w:ascii="Times New Roman" w:hAnsi="Times New Roman" w:cs="Times New Roman"/>
                <w:sz w:val="28"/>
                <w:szCs w:val="28"/>
              </w:rPr>
            </w:pPr>
            <w:r>
              <w:rPr>
                <w:rFonts w:ascii="Times New Roman" w:hAnsi="Times New Roman" w:cs="Times New Roman"/>
                <w:sz w:val="28"/>
                <w:szCs w:val="28"/>
              </w:rPr>
              <w:t>Áp</w:t>
            </w:r>
            <w:r>
              <w:rPr>
                <w:rFonts w:ascii="Times New Roman" w:hAnsi="Times New Roman" w:cs="Times New Roman"/>
                <w:spacing w:val="26"/>
                <w:sz w:val="28"/>
                <w:szCs w:val="28"/>
              </w:rPr>
              <w:t xml:space="preserve"> </w:t>
            </w:r>
            <w:r>
              <w:rPr>
                <w:rFonts w:ascii="Times New Roman" w:hAnsi="Times New Roman" w:cs="Times New Roman"/>
                <w:sz w:val="28"/>
                <w:szCs w:val="28"/>
              </w:rPr>
              <w:t>dụng</w:t>
            </w:r>
            <w:r>
              <w:rPr>
                <w:rFonts w:ascii="Times New Roman" w:hAnsi="Times New Roman" w:cs="Times New Roman"/>
                <w:spacing w:val="26"/>
                <w:sz w:val="28"/>
                <w:szCs w:val="28"/>
              </w:rPr>
              <w:t xml:space="preserve"> </w:t>
            </w:r>
            <w:r>
              <w:rPr>
                <w:rFonts w:ascii="Times New Roman" w:hAnsi="Times New Roman" w:cs="Times New Roman"/>
                <w:sz w:val="28"/>
                <w:szCs w:val="28"/>
              </w:rPr>
              <w:t>điều</w:t>
            </w:r>
            <w:r>
              <w:rPr>
                <w:rFonts w:ascii="Times New Roman" w:hAnsi="Times New Roman" w:cs="Times New Roman"/>
                <w:spacing w:val="26"/>
                <w:sz w:val="28"/>
                <w:szCs w:val="28"/>
              </w:rPr>
              <w:t xml:space="preserve"> </w:t>
            </w:r>
            <w:r>
              <w:rPr>
                <w:rFonts w:ascii="Times New Roman" w:hAnsi="Times New Roman" w:cs="Times New Roman"/>
                <w:sz w:val="28"/>
                <w:szCs w:val="28"/>
              </w:rPr>
              <w:t>chỉnh</w:t>
            </w:r>
            <w:r>
              <w:rPr>
                <w:rFonts w:ascii="Times New Roman" w:hAnsi="Times New Roman" w:cs="Times New Roman"/>
                <w:spacing w:val="26"/>
                <w:sz w:val="28"/>
                <w:szCs w:val="28"/>
              </w:rPr>
              <w:t xml:space="preserve"> </w:t>
            </w:r>
            <w:r>
              <w:rPr>
                <w:rFonts w:ascii="Times New Roman" w:hAnsi="Times New Roman" w:cs="Times New Roman"/>
                <w:sz w:val="28"/>
                <w:szCs w:val="28"/>
              </w:rPr>
              <w:t>giá</w:t>
            </w:r>
            <w:r>
              <w:rPr>
                <w:rFonts w:ascii="Times New Roman" w:hAnsi="Times New Roman" w:cs="Times New Roman"/>
                <w:spacing w:val="26"/>
                <w:sz w:val="28"/>
                <w:szCs w:val="28"/>
              </w:rPr>
              <w:t xml:space="preserve"> </w:t>
            </w:r>
            <w:r>
              <w:rPr>
                <w:rFonts w:ascii="Times New Roman" w:hAnsi="Times New Roman" w:cs="Times New Roman"/>
                <w:sz w:val="28"/>
                <w:szCs w:val="28"/>
              </w:rPr>
              <w:t>phòng</w:t>
            </w:r>
            <w:r>
              <w:rPr>
                <w:rFonts w:ascii="Times New Roman" w:hAnsi="Times New Roman" w:cs="Times New Roman"/>
                <w:spacing w:val="26"/>
                <w:sz w:val="28"/>
                <w:szCs w:val="28"/>
              </w:rPr>
              <w:t xml:space="preserve"> </w:t>
            </w:r>
            <w:r>
              <w:rPr>
                <w:rFonts w:ascii="Times New Roman" w:hAnsi="Times New Roman" w:cs="Times New Roman"/>
                <w:sz w:val="28"/>
                <w:szCs w:val="28"/>
              </w:rPr>
              <w:t>đồng</w:t>
            </w:r>
            <w:r>
              <w:rPr>
                <w:rFonts w:ascii="Times New Roman" w:hAnsi="Times New Roman" w:cs="Times New Roman"/>
                <w:spacing w:val="26"/>
                <w:sz w:val="28"/>
                <w:szCs w:val="28"/>
              </w:rPr>
              <w:t xml:space="preserve"> </w:t>
            </w:r>
            <w:r>
              <w:rPr>
                <w:rFonts w:ascii="Times New Roman" w:hAnsi="Times New Roman" w:cs="Times New Roman"/>
                <w:sz w:val="28"/>
                <w:szCs w:val="28"/>
              </w:rPr>
              <w:t>loạt</w:t>
            </w:r>
            <w:r>
              <w:rPr>
                <w:rFonts w:ascii="Times New Roman" w:hAnsi="Times New Roman" w:cs="Times New Roman"/>
                <w:spacing w:val="25"/>
                <w:sz w:val="28"/>
                <w:szCs w:val="28"/>
              </w:rPr>
              <w:t xml:space="preserve"> </w:t>
            </w:r>
            <w:r>
              <w:rPr>
                <w:rFonts w:ascii="Times New Roman" w:hAnsi="Times New Roman" w:cs="Times New Roman"/>
                <w:sz w:val="28"/>
                <w:szCs w:val="28"/>
              </w:rPr>
              <w:t>vào toàn bộ loại phòng trong 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TxtBoSungDV</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42"/>
                <w:sz w:val="28"/>
                <w:szCs w:val="28"/>
              </w:rPr>
              <w:t xml:space="preserve"> </w:t>
            </w:r>
            <w:r>
              <w:rPr>
                <w:rFonts w:ascii="Times New Roman" w:hAnsi="Times New Roman" w:cs="Times New Roman"/>
                <w:sz w:val="28"/>
                <w:szCs w:val="28"/>
              </w:rPr>
              <w:t>tỉ</w:t>
            </w:r>
            <w:r>
              <w:rPr>
                <w:rFonts w:ascii="Times New Roman" w:hAnsi="Times New Roman" w:cs="Times New Roman"/>
                <w:spacing w:val="42"/>
                <w:sz w:val="28"/>
                <w:szCs w:val="28"/>
              </w:rPr>
              <w:t xml:space="preserve"> </w:t>
            </w:r>
            <w:r>
              <w:rPr>
                <w:rFonts w:ascii="Times New Roman" w:hAnsi="Times New Roman" w:cs="Times New Roman"/>
                <w:sz w:val="28"/>
                <w:szCs w:val="28"/>
              </w:rPr>
              <w:t>lệ</w:t>
            </w:r>
            <w:r>
              <w:rPr>
                <w:rFonts w:ascii="Times New Roman" w:hAnsi="Times New Roman" w:cs="Times New Roman"/>
                <w:spacing w:val="42"/>
                <w:sz w:val="28"/>
                <w:szCs w:val="28"/>
              </w:rPr>
              <w:t xml:space="preserve"> </w:t>
            </w:r>
            <w:r>
              <w:rPr>
                <w:rFonts w:ascii="Times New Roman" w:hAnsi="Times New Roman" w:cs="Times New Roman"/>
                <w:sz w:val="28"/>
                <w:szCs w:val="28"/>
              </w:rPr>
              <w:t>điều</w:t>
            </w:r>
            <w:r>
              <w:rPr>
                <w:rFonts w:ascii="Times New Roman" w:hAnsi="Times New Roman" w:cs="Times New Roman"/>
                <w:spacing w:val="43"/>
                <w:sz w:val="28"/>
                <w:szCs w:val="28"/>
              </w:rPr>
              <w:t xml:space="preserve"> </w:t>
            </w:r>
            <w:r>
              <w:rPr>
                <w:rFonts w:ascii="Times New Roman" w:hAnsi="Times New Roman" w:cs="Times New Roman"/>
                <w:sz w:val="28"/>
                <w:szCs w:val="28"/>
              </w:rPr>
              <w:t>chỉnh</w:t>
            </w:r>
            <w:r>
              <w:rPr>
                <w:rFonts w:ascii="Times New Roman" w:hAnsi="Times New Roman" w:cs="Times New Roman"/>
                <w:spacing w:val="42"/>
                <w:sz w:val="28"/>
                <w:szCs w:val="28"/>
              </w:rPr>
              <w:t xml:space="preserve"> </w:t>
            </w:r>
            <w:r>
              <w:rPr>
                <w:rFonts w:ascii="Times New Roman" w:hAnsi="Times New Roman" w:cs="Times New Roman"/>
                <w:sz w:val="28"/>
                <w:szCs w:val="28"/>
              </w:rPr>
              <w:t>giá</w:t>
            </w:r>
            <w:r>
              <w:rPr>
                <w:rFonts w:ascii="Times New Roman" w:hAnsi="Times New Roman" w:cs="Times New Roman"/>
                <w:spacing w:val="42"/>
                <w:sz w:val="28"/>
                <w:szCs w:val="28"/>
              </w:rPr>
              <w:t xml:space="preserve"> </w:t>
            </w:r>
            <w:r>
              <w:rPr>
                <w:rFonts w:ascii="Times New Roman" w:hAnsi="Times New Roman" w:cs="Times New Roman"/>
                <w:sz w:val="28"/>
                <w:szCs w:val="28"/>
              </w:rPr>
              <w:t>dịch</w:t>
            </w:r>
            <w:r>
              <w:rPr>
                <w:rFonts w:ascii="Times New Roman" w:hAnsi="Times New Roman" w:cs="Times New Roman"/>
                <w:spacing w:val="43"/>
                <w:sz w:val="28"/>
                <w:szCs w:val="28"/>
              </w:rPr>
              <w:t xml:space="preserve"> </w:t>
            </w:r>
            <w:r>
              <w:rPr>
                <w:rFonts w:ascii="Times New Roman" w:hAnsi="Times New Roman" w:cs="Times New Roman"/>
                <w:sz w:val="28"/>
                <w:szCs w:val="28"/>
              </w:rPr>
              <w:t>vụ</w:t>
            </w:r>
            <w:r>
              <w:rPr>
                <w:rFonts w:ascii="Times New Roman" w:hAnsi="Times New Roman" w:cs="Times New Roman"/>
                <w:spacing w:val="42"/>
                <w:sz w:val="28"/>
                <w:szCs w:val="28"/>
              </w:rPr>
              <w:t xml:space="preserve"> </w:t>
            </w:r>
            <w:r>
              <w:rPr>
                <w:rFonts w:ascii="Times New Roman" w:hAnsi="Times New Roman" w:cs="Times New Roman"/>
                <w:sz w:val="28"/>
                <w:szCs w:val="28"/>
              </w:rPr>
              <w:t>đồng</w:t>
            </w:r>
            <w:r>
              <w:rPr>
                <w:rFonts w:ascii="Times New Roman" w:hAnsi="Times New Roman" w:cs="Times New Roman"/>
                <w:spacing w:val="42"/>
                <w:sz w:val="28"/>
                <w:szCs w:val="28"/>
              </w:rPr>
              <w:t xml:space="preserve"> </w:t>
            </w:r>
            <w:r>
              <w:rPr>
                <w:rFonts w:ascii="Times New Roman" w:hAnsi="Times New Roman" w:cs="Times New Roman"/>
                <w:spacing w:val="-4"/>
                <w:sz w:val="28"/>
                <w:szCs w:val="28"/>
              </w:rPr>
              <w:t>loạt</w:t>
            </w:r>
          </w:p>
          <w:p>
            <w:pPr>
              <w:pStyle w:val="54"/>
              <w:spacing w:before="4" w:line="240" w:lineRule="auto"/>
              <w:rPr>
                <w:rFonts w:ascii="Times New Roman" w:hAnsi="Times New Roman" w:cs="Times New Roman"/>
                <w:sz w:val="28"/>
                <w:szCs w:val="28"/>
              </w:rPr>
            </w:pPr>
            <w:r>
              <w:rPr>
                <w:rFonts w:ascii="Times New Roman" w:hAnsi="Times New Roman" w:cs="Times New Roman"/>
                <w:w w:val="105"/>
                <w:sz w:val="28"/>
                <w:szCs w:val="28"/>
              </w:rPr>
              <w:t>(đơn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vị</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cùng</w:t>
            </w:r>
            <w:r>
              <w:rPr>
                <w:rFonts w:ascii="Times New Roman" w:hAnsi="Times New Roman" w:cs="Times New Roman"/>
                <w:spacing w:val="-1"/>
                <w:w w:val="105"/>
                <w:sz w:val="28"/>
                <w:szCs w:val="28"/>
              </w:rPr>
              <w:t xml:space="preserve"> </w:t>
            </w:r>
            <w:r>
              <w:rPr>
                <w:rFonts w:ascii="Times New Roman" w:hAnsi="Times New Roman" w:cs="Times New Roman"/>
                <w:w w:val="105"/>
                <w:sz w:val="28"/>
                <w:szCs w:val="28"/>
              </w:rPr>
              <w:t>quy</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tắc</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với</w:t>
            </w:r>
            <w:r>
              <w:rPr>
                <w:rFonts w:ascii="Times New Roman" w:hAnsi="Times New Roman" w:cs="Times New Roman"/>
                <w:spacing w:val="-2"/>
                <w:w w:val="105"/>
                <w:sz w:val="28"/>
                <w:szCs w:val="28"/>
              </w:rPr>
              <w:t xml:space="preserve"> TxtBoSungGia).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960" w:type="dxa"/>
          </w:tcPr>
          <w:p>
            <w:pPr>
              <w:pStyle w:val="54"/>
              <w:spacing w:before="35" w:line="240" w:lineRule="auto"/>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389" w:type="dxa"/>
          </w:tcPr>
          <w:p>
            <w:pPr>
              <w:pStyle w:val="54"/>
              <w:spacing w:before="35" w:line="240" w:lineRule="auto"/>
              <w:rPr>
                <w:rFonts w:ascii="Times New Roman" w:hAnsi="Times New Roman" w:cs="Times New Roman"/>
                <w:sz w:val="28"/>
                <w:szCs w:val="28"/>
              </w:rPr>
            </w:pPr>
            <w:r>
              <w:rPr>
                <w:rFonts w:ascii="Times New Roman" w:hAnsi="Times New Roman" w:cs="Times New Roman"/>
                <w:spacing w:val="-2"/>
                <w:w w:val="105"/>
                <w:sz w:val="28"/>
                <w:szCs w:val="28"/>
              </w:rPr>
              <w:t>BtnLuuBoSungDV</w:t>
            </w:r>
          </w:p>
        </w:tc>
        <w:tc>
          <w:tcPr>
            <w:tcW w:w="1536" w:type="dxa"/>
          </w:tcPr>
          <w:p>
            <w:pPr>
              <w:pStyle w:val="54"/>
              <w:spacing w:before="35" w:line="240" w:lineRule="auto"/>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spacing w:before="35" w:line="244" w:lineRule="auto"/>
              <w:rPr>
                <w:rFonts w:ascii="Times New Roman" w:hAnsi="Times New Roman" w:cs="Times New Roman"/>
                <w:sz w:val="28"/>
                <w:szCs w:val="28"/>
              </w:rPr>
            </w:pPr>
            <w:r>
              <w:rPr>
                <w:rFonts w:ascii="Times New Roman" w:hAnsi="Times New Roman" w:cs="Times New Roman"/>
                <w:sz w:val="28"/>
                <w:szCs w:val="28"/>
              </w:rPr>
              <w:t>Áp dụng điều chỉnh giá dịch vụ đồng loạt vào toàn bộ loại dịch vụ trong 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TxtVAT</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3"/>
                <w:sz w:val="28"/>
                <w:szCs w:val="28"/>
              </w:rPr>
              <w:t xml:space="preserve"> </w:t>
            </w:r>
            <w:r>
              <w:rPr>
                <w:rFonts w:ascii="Times New Roman" w:hAnsi="Times New Roman" w:cs="Times New Roman"/>
                <w:sz w:val="28"/>
                <w:szCs w:val="28"/>
              </w:rPr>
              <w:t>thuế</w:t>
            </w:r>
            <w:r>
              <w:rPr>
                <w:rFonts w:ascii="Times New Roman" w:hAnsi="Times New Roman" w:cs="Times New Roman"/>
                <w:spacing w:val="24"/>
                <w:sz w:val="28"/>
                <w:szCs w:val="28"/>
              </w:rPr>
              <w:t xml:space="preserve"> </w:t>
            </w:r>
            <w:r>
              <w:rPr>
                <w:rFonts w:ascii="Times New Roman" w:hAnsi="Times New Roman" w:cs="Times New Roman"/>
                <w:sz w:val="28"/>
                <w:szCs w:val="28"/>
              </w:rPr>
              <w:t>suất</w:t>
            </w:r>
            <w:r>
              <w:rPr>
                <w:rFonts w:ascii="Times New Roman" w:hAnsi="Times New Roman" w:cs="Times New Roman"/>
                <w:spacing w:val="23"/>
                <w:sz w:val="28"/>
                <w:szCs w:val="28"/>
              </w:rPr>
              <w:t xml:space="preserve"> </w:t>
            </w:r>
            <w:r>
              <w:rPr>
                <w:rFonts w:ascii="Times New Roman" w:hAnsi="Times New Roman" w:cs="Times New Roman"/>
                <w:sz w:val="28"/>
                <w:szCs w:val="28"/>
              </w:rPr>
              <w:t>VAT</w:t>
            </w:r>
            <w:r>
              <w:rPr>
                <w:rFonts w:ascii="Times New Roman" w:hAnsi="Times New Roman" w:cs="Times New Roman"/>
                <w:spacing w:val="24"/>
                <w:sz w:val="28"/>
                <w:szCs w:val="28"/>
              </w:rPr>
              <w:t xml:space="preserve"> </w:t>
            </w:r>
            <w:r>
              <w:rPr>
                <w:rFonts w:ascii="Times New Roman" w:hAnsi="Times New Roman" w:cs="Times New Roman"/>
                <w:sz w:val="28"/>
                <w:szCs w:val="28"/>
              </w:rPr>
              <w:t>hiện</w:t>
            </w:r>
            <w:r>
              <w:rPr>
                <w:rFonts w:ascii="Times New Roman" w:hAnsi="Times New Roman" w:cs="Times New Roman"/>
                <w:spacing w:val="24"/>
                <w:sz w:val="28"/>
                <w:szCs w:val="28"/>
              </w:rPr>
              <w:t xml:space="preserve"> </w:t>
            </w:r>
            <w:r>
              <w:rPr>
                <w:rFonts w:ascii="Times New Roman" w:hAnsi="Times New Roman" w:cs="Times New Roman"/>
                <w:sz w:val="28"/>
                <w:szCs w:val="28"/>
              </w:rPr>
              <w:t>hành</w:t>
            </w:r>
            <w:r>
              <w:rPr>
                <w:rFonts w:ascii="Times New Roman" w:hAnsi="Times New Roman" w:cs="Times New Roman"/>
                <w:spacing w:val="23"/>
                <w:sz w:val="28"/>
                <w:szCs w:val="28"/>
              </w:rPr>
              <w:t xml:space="preserve"> </w:t>
            </w:r>
            <w:r>
              <w:rPr>
                <w:rFonts w:ascii="Times New Roman" w:hAnsi="Times New Roman" w:cs="Times New Roman"/>
                <w:sz w:val="28"/>
                <w:szCs w:val="28"/>
              </w:rPr>
              <w:t>(đơn</w:t>
            </w:r>
            <w:r>
              <w:rPr>
                <w:rFonts w:ascii="Times New Roman" w:hAnsi="Times New Roman" w:cs="Times New Roman"/>
                <w:spacing w:val="24"/>
                <w:sz w:val="28"/>
                <w:szCs w:val="28"/>
              </w:rPr>
              <w:t xml:space="preserve"> </w:t>
            </w:r>
            <w:r>
              <w:rPr>
                <w:rFonts w:ascii="Times New Roman" w:hAnsi="Times New Roman" w:cs="Times New Roman"/>
                <w:sz w:val="28"/>
                <w:szCs w:val="28"/>
              </w:rPr>
              <w:t>vị</w:t>
            </w:r>
            <w:r>
              <w:rPr>
                <w:rFonts w:ascii="Times New Roman" w:hAnsi="Times New Roman" w:cs="Times New Roman"/>
                <w:spacing w:val="24"/>
                <w:sz w:val="28"/>
                <w:szCs w:val="28"/>
              </w:rPr>
              <w:t xml:space="preserve"> </w:t>
            </w:r>
            <w:r>
              <w:rPr>
                <w:rFonts w:ascii="Times New Roman" w:hAnsi="Times New Roman" w:cs="Times New Roman"/>
                <w:spacing w:val="-5"/>
                <w:sz w:val="28"/>
                <w:szCs w:val="2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BtnLuuVAT</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3"/>
                <w:sz w:val="28"/>
                <w:szCs w:val="28"/>
              </w:rPr>
              <w:t xml:space="preserve"> </w:t>
            </w:r>
            <w:r>
              <w:rPr>
                <w:rFonts w:ascii="Times New Roman" w:hAnsi="Times New Roman" w:cs="Times New Roman"/>
                <w:sz w:val="28"/>
                <w:szCs w:val="28"/>
              </w:rPr>
              <w:t>thuế</w:t>
            </w:r>
            <w:r>
              <w:rPr>
                <w:rFonts w:ascii="Times New Roman" w:hAnsi="Times New Roman" w:cs="Times New Roman"/>
                <w:spacing w:val="13"/>
                <w:sz w:val="28"/>
                <w:szCs w:val="28"/>
              </w:rPr>
              <w:t xml:space="preserve"> </w:t>
            </w:r>
            <w:r>
              <w:rPr>
                <w:rFonts w:ascii="Times New Roman" w:hAnsi="Times New Roman" w:cs="Times New Roman"/>
                <w:sz w:val="28"/>
                <w:szCs w:val="28"/>
              </w:rPr>
              <w:t>suất</w:t>
            </w:r>
            <w:r>
              <w:rPr>
                <w:rFonts w:ascii="Times New Roman" w:hAnsi="Times New Roman" w:cs="Times New Roman"/>
                <w:spacing w:val="13"/>
                <w:sz w:val="28"/>
                <w:szCs w:val="28"/>
              </w:rPr>
              <w:t xml:space="preserve"> </w:t>
            </w:r>
            <w:r>
              <w:rPr>
                <w:rFonts w:ascii="Times New Roman" w:hAnsi="Times New Roman" w:cs="Times New Roman"/>
                <w:sz w:val="28"/>
                <w:szCs w:val="28"/>
              </w:rPr>
              <w:t>VAT</w:t>
            </w:r>
            <w:r>
              <w:rPr>
                <w:rFonts w:ascii="Times New Roman" w:hAnsi="Times New Roman" w:cs="Times New Roman"/>
                <w:spacing w:val="13"/>
                <w:sz w:val="28"/>
                <w:szCs w:val="28"/>
              </w:rPr>
              <w:t xml:space="preserve"> </w:t>
            </w:r>
            <w:r>
              <w:rPr>
                <w:rFonts w:ascii="Times New Roman" w:hAnsi="Times New Roman" w:cs="Times New Roman"/>
                <w:sz w:val="28"/>
                <w:szCs w:val="28"/>
              </w:rPr>
              <w:t>mới</w:t>
            </w:r>
            <w:r>
              <w:rPr>
                <w:rFonts w:ascii="Times New Roman" w:hAnsi="Times New Roman" w:cs="Times New Roman"/>
                <w:spacing w:val="13"/>
                <w:sz w:val="28"/>
                <w:szCs w:val="28"/>
              </w:rPr>
              <w:t xml:space="preserve"> </w:t>
            </w:r>
            <w:r>
              <w:rPr>
                <w:rFonts w:ascii="Times New Roman" w:hAnsi="Times New Roman" w:cs="Times New Roman"/>
                <w:sz w:val="28"/>
                <w:szCs w:val="28"/>
              </w:rPr>
              <w:t>vào</w:t>
            </w:r>
            <w:r>
              <w:rPr>
                <w:rFonts w:ascii="Times New Roman" w:hAnsi="Times New Roman" w:cs="Times New Roman"/>
                <w:spacing w:val="13"/>
                <w:sz w:val="28"/>
                <w:szCs w:val="28"/>
              </w:rPr>
              <w:t xml:space="preserve"> </w:t>
            </w:r>
            <w:r>
              <w:rPr>
                <w:rFonts w:ascii="Times New Roman" w:hAnsi="Times New Roman" w:cs="Times New Roman"/>
                <w:sz w:val="28"/>
                <w:szCs w:val="28"/>
              </w:rPr>
              <w:t>cơ</w:t>
            </w:r>
            <w:r>
              <w:rPr>
                <w:rFonts w:ascii="Times New Roman" w:hAnsi="Times New Roman" w:cs="Times New Roman"/>
                <w:spacing w:val="14"/>
                <w:sz w:val="28"/>
                <w:szCs w:val="28"/>
              </w:rPr>
              <w:t xml:space="preserve"> </w:t>
            </w:r>
            <w:r>
              <w:rPr>
                <w:rFonts w:ascii="Times New Roman" w:hAnsi="Times New Roman" w:cs="Times New Roman"/>
                <w:sz w:val="28"/>
                <w:szCs w:val="28"/>
              </w:rPr>
              <w:t>sở</w:t>
            </w:r>
            <w:r>
              <w:rPr>
                <w:rFonts w:ascii="Times New Roman" w:hAnsi="Times New Roman" w:cs="Times New Roman"/>
                <w:spacing w:val="13"/>
                <w:sz w:val="28"/>
                <w:szCs w:val="28"/>
              </w:rPr>
              <w:t xml:space="preserve"> </w:t>
            </w:r>
            <w:r>
              <w:rPr>
                <w:rFonts w:ascii="Times New Roman" w:hAnsi="Times New Roman" w:cs="Times New Roman"/>
                <w:sz w:val="28"/>
                <w:szCs w:val="28"/>
              </w:rPr>
              <w:t>dữ</w:t>
            </w:r>
            <w:r>
              <w:rPr>
                <w:rFonts w:ascii="Times New Roman" w:hAnsi="Times New Roman" w:cs="Times New Roman"/>
                <w:spacing w:val="13"/>
                <w:sz w:val="28"/>
                <w:szCs w:val="28"/>
              </w:rPr>
              <w:t xml:space="preserve"> </w:t>
            </w:r>
            <w:r>
              <w:rPr>
                <w:rFonts w:ascii="Times New Roman" w:hAnsi="Times New Roman" w:cs="Times New Roman"/>
                <w:spacing w:val="-2"/>
                <w:sz w:val="28"/>
                <w:szCs w:val="28"/>
              </w:rPr>
              <w:t>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15</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TxtTiLeCoc</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TextBox</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Nhập</w:t>
            </w:r>
            <w:r>
              <w:rPr>
                <w:rFonts w:ascii="Times New Roman" w:hAnsi="Times New Roman" w:cs="Times New Roman"/>
                <w:spacing w:val="22"/>
                <w:sz w:val="28"/>
                <w:szCs w:val="28"/>
              </w:rPr>
              <w:t xml:space="preserve"> </w:t>
            </w:r>
            <w:r>
              <w:rPr>
                <w:rFonts w:ascii="Times New Roman" w:hAnsi="Times New Roman" w:cs="Times New Roman"/>
                <w:sz w:val="28"/>
                <w:szCs w:val="28"/>
              </w:rPr>
              <w:t>tỉ</w:t>
            </w:r>
            <w:r>
              <w:rPr>
                <w:rFonts w:ascii="Times New Roman" w:hAnsi="Times New Roman" w:cs="Times New Roman"/>
                <w:spacing w:val="23"/>
                <w:sz w:val="28"/>
                <w:szCs w:val="28"/>
              </w:rPr>
              <w:t xml:space="preserve"> </w:t>
            </w:r>
            <w:r>
              <w:rPr>
                <w:rFonts w:ascii="Times New Roman" w:hAnsi="Times New Roman" w:cs="Times New Roman"/>
                <w:sz w:val="28"/>
                <w:szCs w:val="28"/>
              </w:rPr>
              <w:t>lệ</w:t>
            </w:r>
            <w:r>
              <w:rPr>
                <w:rFonts w:ascii="Times New Roman" w:hAnsi="Times New Roman" w:cs="Times New Roman"/>
                <w:spacing w:val="23"/>
                <w:sz w:val="28"/>
                <w:szCs w:val="28"/>
              </w:rPr>
              <w:t xml:space="preserve"> </w:t>
            </w:r>
            <w:r>
              <w:rPr>
                <w:rFonts w:ascii="Times New Roman" w:hAnsi="Times New Roman" w:cs="Times New Roman"/>
                <w:sz w:val="28"/>
                <w:szCs w:val="28"/>
              </w:rPr>
              <w:t>tiền</w:t>
            </w:r>
            <w:r>
              <w:rPr>
                <w:rFonts w:ascii="Times New Roman" w:hAnsi="Times New Roman" w:cs="Times New Roman"/>
                <w:spacing w:val="23"/>
                <w:sz w:val="28"/>
                <w:szCs w:val="28"/>
              </w:rPr>
              <w:t xml:space="preserve"> </w:t>
            </w:r>
            <w:r>
              <w:rPr>
                <w:rFonts w:ascii="Times New Roman" w:hAnsi="Times New Roman" w:cs="Times New Roman"/>
                <w:sz w:val="28"/>
                <w:szCs w:val="28"/>
              </w:rPr>
              <w:t>cọc</w:t>
            </w:r>
            <w:r>
              <w:rPr>
                <w:rFonts w:ascii="Times New Roman" w:hAnsi="Times New Roman" w:cs="Times New Roman"/>
                <w:spacing w:val="23"/>
                <w:sz w:val="28"/>
                <w:szCs w:val="28"/>
              </w:rPr>
              <w:t xml:space="preserve"> </w:t>
            </w:r>
            <w:r>
              <w:rPr>
                <w:rFonts w:ascii="Times New Roman" w:hAnsi="Times New Roman" w:cs="Times New Roman"/>
                <w:sz w:val="28"/>
                <w:szCs w:val="28"/>
              </w:rPr>
              <w:t>đặt</w:t>
            </w:r>
            <w:r>
              <w:rPr>
                <w:rFonts w:ascii="Times New Roman" w:hAnsi="Times New Roman" w:cs="Times New Roman"/>
                <w:spacing w:val="22"/>
                <w:sz w:val="28"/>
                <w:szCs w:val="28"/>
              </w:rPr>
              <w:t xml:space="preserve"> </w:t>
            </w:r>
            <w:r>
              <w:rPr>
                <w:rFonts w:ascii="Times New Roman" w:hAnsi="Times New Roman" w:cs="Times New Roman"/>
                <w:sz w:val="28"/>
                <w:szCs w:val="28"/>
              </w:rPr>
              <w:t>phòng</w:t>
            </w:r>
            <w:r>
              <w:rPr>
                <w:rFonts w:ascii="Times New Roman" w:hAnsi="Times New Roman" w:cs="Times New Roman"/>
                <w:spacing w:val="23"/>
                <w:sz w:val="28"/>
                <w:szCs w:val="28"/>
              </w:rPr>
              <w:t xml:space="preserve"> </w:t>
            </w:r>
            <w:r>
              <w:rPr>
                <w:rFonts w:ascii="Times New Roman" w:hAnsi="Times New Roman" w:cs="Times New Roman"/>
                <w:sz w:val="28"/>
                <w:szCs w:val="28"/>
              </w:rPr>
              <w:t>(đơn</w:t>
            </w:r>
            <w:r>
              <w:rPr>
                <w:rFonts w:ascii="Times New Roman" w:hAnsi="Times New Roman" w:cs="Times New Roman"/>
                <w:spacing w:val="23"/>
                <w:sz w:val="28"/>
                <w:szCs w:val="28"/>
              </w:rPr>
              <w:t xml:space="preserve"> </w:t>
            </w:r>
            <w:r>
              <w:rPr>
                <w:rFonts w:ascii="Times New Roman" w:hAnsi="Times New Roman" w:cs="Times New Roman"/>
                <w:sz w:val="28"/>
                <w:szCs w:val="28"/>
              </w:rPr>
              <w:t>vị</w:t>
            </w:r>
            <w:r>
              <w:rPr>
                <w:rFonts w:ascii="Times New Roman" w:hAnsi="Times New Roman" w:cs="Times New Roman"/>
                <w:spacing w:val="23"/>
                <w:sz w:val="28"/>
                <w:szCs w:val="28"/>
              </w:rPr>
              <w:t xml:space="preserve"> </w:t>
            </w:r>
            <w:r>
              <w:rPr>
                <w:rFonts w:ascii="Times New Roman" w:hAnsi="Times New Roman" w:cs="Times New Roman"/>
                <w:sz w:val="28"/>
                <w:szCs w:val="28"/>
              </w:rPr>
              <w:t>%</w:t>
            </w:r>
            <w:r>
              <w:rPr>
                <w:rFonts w:ascii="Times New Roman" w:hAnsi="Times New Roman" w:cs="Times New Roman"/>
                <w:spacing w:val="23"/>
                <w:sz w:val="28"/>
                <w:szCs w:val="28"/>
              </w:rPr>
              <w:t xml:space="preserve"> </w:t>
            </w:r>
            <w:r>
              <w:rPr>
                <w:rFonts w:ascii="Times New Roman" w:hAnsi="Times New Roman" w:cs="Times New Roman"/>
                <w:spacing w:val="-4"/>
                <w:sz w:val="28"/>
                <w:szCs w:val="28"/>
              </w:rPr>
              <w:t>trên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tổng</w:t>
            </w:r>
            <w:r>
              <w:rPr>
                <w:rFonts w:ascii="Times New Roman" w:hAnsi="Times New Roman" w:cs="Times New Roman"/>
                <w:spacing w:val="8"/>
                <w:sz w:val="28"/>
                <w:szCs w:val="28"/>
              </w:rPr>
              <w:t xml:space="preserve"> </w:t>
            </w:r>
            <w:r>
              <w:rPr>
                <w:rFonts w:ascii="Times New Roman" w:hAnsi="Times New Roman" w:cs="Times New Roman"/>
                <w:sz w:val="28"/>
                <w:szCs w:val="28"/>
              </w:rPr>
              <w:t>tiền</w:t>
            </w:r>
            <w:r>
              <w:rPr>
                <w:rFonts w:ascii="Times New Roman" w:hAnsi="Times New Roman" w:cs="Times New Roman"/>
                <w:spacing w:val="9"/>
                <w:sz w:val="28"/>
                <w:szCs w:val="28"/>
              </w:rPr>
              <w:t xml:space="preserve"> </w:t>
            </w:r>
            <w:r>
              <w:rPr>
                <w:rFonts w:ascii="Times New Roman" w:hAnsi="Times New Roman" w:cs="Times New Roman"/>
                <w:sz w:val="28"/>
                <w:szCs w:val="28"/>
              </w:rPr>
              <w:t>phòng</w:t>
            </w:r>
            <w:r>
              <w:rPr>
                <w:rFonts w:ascii="Times New Roman" w:hAnsi="Times New Roman" w:cs="Times New Roman"/>
                <w:spacing w:val="8"/>
                <w:sz w:val="28"/>
                <w:szCs w:val="28"/>
              </w:rPr>
              <w:t xml:space="preserve"> </w:t>
            </w:r>
            <w:r>
              <w:rPr>
                <w:rFonts w:ascii="Times New Roman" w:hAnsi="Times New Roman" w:cs="Times New Roman"/>
                <w:sz w:val="28"/>
                <w:szCs w:val="28"/>
              </w:rPr>
              <w:t>ước</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tính).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16</w:t>
            </w:r>
          </w:p>
        </w:tc>
        <w:tc>
          <w:tcPr>
            <w:tcW w:w="2389"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BtnLuuCoc</w:t>
            </w:r>
          </w:p>
        </w:tc>
        <w:tc>
          <w:tcPr>
            <w:tcW w:w="1536"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5015"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0"/>
                <w:sz w:val="28"/>
                <w:szCs w:val="28"/>
              </w:rPr>
              <w:t xml:space="preserve"> </w:t>
            </w:r>
            <w:r>
              <w:rPr>
                <w:rFonts w:ascii="Times New Roman" w:hAnsi="Times New Roman" w:cs="Times New Roman"/>
                <w:sz w:val="28"/>
                <w:szCs w:val="28"/>
              </w:rPr>
              <w:t>tỉ</w:t>
            </w:r>
            <w:r>
              <w:rPr>
                <w:rFonts w:ascii="Times New Roman" w:hAnsi="Times New Roman" w:cs="Times New Roman"/>
                <w:spacing w:val="10"/>
                <w:sz w:val="28"/>
                <w:szCs w:val="28"/>
              </w:rPr>
              <w:t xml:space="preserve"> </w:t>
            </w:r>
            <w:r>
              <w:rPr>
                <w:rFonts w:ascii="Times New Roman" w:hAnsi="Times New Roman" w:cs="Times New Roman"/>
                <w:sz w:val="28"/>
                <w:szCs w:val="28"/>
              </w:rPr>
              <w:t>lệ</w:t>
            </w:r>
            <w:r>
              <w:rPr>
                <w:rFonts w:ascii="Times New Roman" w:hAnsi="Times New Roman" w:cs="Times New Roman"/>
                <w:spacing w:val="10"/>
                <w:sz w:val="28"/>
                <w:szCs w:val="28"/>
              </w:rPr>
              <w:t xml:space="preserve"> </w:t>
            </w:r>
            <w:r>
              <w:rPr>
                <w:rFonts w:ascii="Times New Roman" w:hAnsi="Times New Roman" w:cs="Times New Roman"/>
                <w:sz w:val="28"/>
                <w:szCs w:val="28"/>
              </w:rPr>
              <w:t>tiền</w:t>
            </w:r>
            <w:r>
              <w:rPr>
                <w:rFonts w:ascii="Times New Roman" w:hAnsi="Times New Roman" w:cs="Times New Roman"/>
                <w:spacing w:val="11"/>
                <w:sz w:val="28"/>
                <w:szCs w:val="28"/>
              </w:rPr>
              <w:t xml:space="preserve"> </w:t>
            </w:r>
            <w:r>
              <w:rPr>
                <w:rFonts w:ascii="Times New Roman" w:hAnsi="Times New Roman" w:cs="Times New Roman"/>
                <w:sz w:val="28"/>
                <w:szCs w:val="28"/>
              </w:rPr>
              <w:t>cọc</w:t>
            </w:r>
            <w:r>
              <w:rPr>
                <w:rFonts w:ascii="Times New Roman" w:hAnsi="Times New Roman" w:cs="Times New Roman"/>
                <w:spacing w:val="10"/>
                <w:sz w:val="28"/>
                <w:szCs w:val="28"/>
              </w:rPr>
              <w:t xml:space="preserve"> </w:t>
            </w:r>
            <w:r>
              <w:rPr>
                <w:rFonts w:ascii="Times New Roman" w:hAnsi="Times New Roman" w:cs="Times New Roman"/>
                <w:sz w:val="28"/>
                <w:szCs w:val="28"/>
              </w:rPr>
              <w:t>đặt</w:t>
            </w:r>
            <w:r>
              <w:rPr>
                <w:rFonts w:ascii="Times New Roman" w:hAnsi="Times New Roman" w:cs="Times New Roman"/>
                <w:spacing w:val="10"/>
                <w:sz w:val="28"/>
                <w:szCs w:val="28"/>
              </w:rPr>
              <w:t xml:space="preserve"> </w:t>
            </w:r>
            <w:r>
              <w:rPr>
                <w:rFonts w:ascii="Times New Roman" w:hAnsi="Times New Roman" w:cs="Times New Roman"/>
                <w:sz w:val="28"/>
                <w:szCs w:val="28"/>
              </w:rPr>
              <w:t>phòng</w:t>
            </w:r>
            <w:r>
              <w:rPr>
                <w:rFonts w:ascii="Times New Roman" w:hAnsi="Times New Roman" w:cs="Times New Roman"/>
                <w:spacing w:val="10"/>
                <w:sz w:val="28"/>
                <w:szCs w:val="28"/>
              </w:rPr>
              <w:t xml:space="preserve"> </w:t>
            </w:r>
            <w:r>
              <w:rPr>
                <w:rFonts w:ascii="Times New Roman" w:hAnsi="Times New Roman" w:cs="Times New Roman"/>
                <w:sz w:val="28"/>
                <w:szCs w:val="28"/>
              </w:rPr>
              <w:t>mới</w:t>
            </w:r>
            <w:r>
              <w:rPr>
                <w:rFonts w:ascii="Times New Roman" w:hAnsi="Times New Roman" w:cs="Times New Roman"/>
                <w:spacing w:val="11"/>
                <w:sz w:val="28"/>
                <w:szCs w:val="28"/>
              </w:rPr>
              <w:t xml:space="preserve"> </w:t>
            </w:r>
            <w:r>
              <w:rPr>
                <w:rFonts w:ascii="Times New Roman" w:hAnsi="Times New Roman" w:cs="Times New Roman"/>
                <w:sz w:val="28"/>
                <w:szCs w:val="28"/>
              </w:rPr>
              <w:t>vào</w:t>
            </w:r>
            <w:r>
              <w:rPr>
                <w:rFonts w:ascii="Times New Roman" w:hAnsi="Times New Roman" w:cs="Times New Roman"/>
                <w:spacing w:val="10"/>
                <w:sz w:val="28"/>
                <w:szCs w:val="28"/>
              </w:rPr>
              <w:t xml:space="preserve"> </w:t>
            </w:r>
            <w:r>
              <w:rPr>
                <w:rFonts w:ascii="Times New Roman" w:hAnsi="Times New Roman" w:cs="Times New Roman"/>
                <w:sz w:val="28"/>
                <w:szCs w:val="28"/>
              </w:rPr>
              <w:t>cơ</w:t>
            </w:r>
            <w:r>
              <w:rPr>
                <w:rFonts w:ascii="Times New Roman" w:hAnsi="Times New Roman" w:cs="Times New Roman"/>
                <w:spacing w:val="10"/>
                <w:sz w:val="28"/>
                <w:szCs w:val="28"/>
              </w:rPr>
              <w:t xml:space="preserve"> </w:t>
            </w:r>
            <w:r>
              <w:rPr>
                <w:rFonts w:ascii="Times New Roman" w:hAnsi="Times New Roman" w:cs="Times New Roman"/>
                <w:sz w:val="28"/>
                <w:szCs w:val="28"/>
              </w:rPr>
              <w:t>sở</w:t>
            </w:r>
            <w:r>
              <w:rPr>
                <w:rFonts w:ascii="Times New Roman" w:hAnsi="Times New Roman" w:cs="Times New Roman"/>
                <w:spacing w:val="11"/>
                <w:sz w:val="28"/>
                <w:szCs w:val="28"/>
              </w:rPr>
              <w:t xml:space="preserve"> </w:t>
            </w:r>
            <w:r>
              <w:rPr>
                <w:rFonts w:ascii="Times New Roman" w:hAnsi="Times New Roman" w:cs="Times New Roman"/>
                <w:spacing w:val="-5"/>
                <w:sz w:val="28"/>
                <w:szCs w:val="28"/>
              </w:rPr>
              <w:t>dữ</w:t>
            </w:r>
            <w:r>
              <w:rPr>
                <w:rFonts w:ascii="Times New Roman" w:hAnsi="Times New Roman" w:cs="Times New Roman"/>
                <w:spacing w:val="-5"/>
                <w:sz w:val="28"/>
                <w:szCs w:val="28"/>
                <w:lang w:val="en-US"/>
              </w:rPr>
              <w:t xml:space="preserve"> </w:t>
            </w:r>
            <w:r>
              <w:rPr>
                <w:rFonts w:ascii="Times New Roman" w:hAnsi="Times New Roman" w:cs="Times New Roman"/>
                <w:spacing w:val="-2"/>
                <w:sz w:val="28"/>
                <w:szCs w:val="28"/>
              </w:rPr>
              <w:t>liệu.</w:t>
            </w:r>
          </w:p>
        </w:tc>
      </w:tr>
    </w:tbl>
    <w:p>
      <w:pPr>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9900"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3120"/>
        <w:gridCol w:w="58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3120"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820"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23"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3120" w:type="dxa"/>
          </w:tcPr>
          <w:p>
            <w:pPr>
              <w:pStyle w:val="54"/>
              <w:tabs>
                <w:tab w:val="left" w:pos="1221"/>
                <w:tab w:val="left" w:pos="2164"/>
              </w:tabs>
              <w:jc w:val="left"/>
              <w:rPr>
                <w:rFonts w:ascii="Times New Roman" w:hAnsi="Times New Roman" w:cs="Times New Roman"/>
                <w:sz w:val="28"/>
                <w:szCs w:val="28"/>
              </w:rPr>
            </w:pPr>
            <w:r>
              <w:rPr>
                <w:rFonts w:ascii="Times New Roman" w:hAnsi="Times New Roman" w:cs="Times New Roman"/>
                <w:spacing w:val="-4"/>
                <w:sz w:val="28"/>
                <w:szCs w:val="28"/>
              </w:rPr>
              <w:t>Chọn</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loại</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khách</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trong</w:t>
            </w:r>
            <w:r>
              <w:rPr>
                <w:rFonts w:ascii="Times New Roman" w:hAnsi="Times New Roman" w:cs="Times New Roman"/>
                <w:sz w:val="28"/>
                <w:szCs w:val="28"/>
              </w:rPr>
              <w:tab/>
            </w:r>
            <w:r>
              <w:rPr>
                <w:rFonts w:ascii="Times New Roman" w:hAnsi="Times New Roman" w:cs="Times New Roman"/>
                <w:spacing w:val="-2"/>
                <w:sz w:val="28"/>
                <w:szCs w:val="28"/>
              </w:rPr>
              <w:t>CboLoaiKhach (SelectionChanged)</w:t>
            </w:r>
          </w:p>
        </w:tc>
        <w:tc>
          <w:tcPr>
            <w:tcW w:w="5820"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20"/>
                <w:sz w:val="28"/>
                <w:szCs w:val="28"/>
              </w:rPr>
              <w:t xml:space="preserve"> </w:t>
            </w:r>
            <w:r>
              <w:rPr>
                <w:rFonts w:ascii="Times New Roman" w:hAnsi="Times New Roman" w:cs="Times New Roman"/>
                <w:sz w:val="28"/>
                <w:szCs w:val="28"/>
              </w:rPr>
              <w:t>hệ</w:t>
            </w:r>
            <w:r>
              <w:rPr>
                <w:rFonts w:ascii="Times New Roman" w:hAnsi="Times New Roman" w:cs="Times New Roman"/>
                <w:spacing w:val="21"/>
                <w:sz w:val="28"/>
                <w:szCs w:val="28"/>
              </w:rPr>
              <w:t xml:space="preserve"> </w:t>
            </w:r>
            <w:r>
              <w:rPr>
                <w:rFonts w:ascii="Times New Roman" w:hAnsi="Times New Roman" w:cs="Times New Roman"/>
                <w:sz w:val="28"/>
                <w:szCs w:val="28"/>
              </w:rPr>
              <w:t>số</w:t>
            </w:r>
            <w:r>
              <w:rPr>
                <w:rFonts w:ascii="Times New Roman" w:hAnsi="Times New Roman" w:cs="Times New Roman"/>
                <w:spacing w:val="21"/>
                <w:sz w:val="28"/>
                <w:szCs w:val="28"/>
              </w:rPr>
              <w:t xml:space="preserve"> </w:t>
            </w:r>
            <w:r>
              <w:rPr>
                <w:rFonts w:ascii="Times New Roman" w:hAnsi="Times New Roman" w:cs="Times New Roman"/>
                <w:sz w:val="28"/>
                <w:szCs w:val="28"/>
              </w:rPr>
              <w:t>giá</w:t>
            </w:r>
            <w:r>
              <w:rPr>
                <w:rFonts w:ascii="Times New Roman" w:hAnsi="Times New Roman" w:cs="Times New Roman"/>
                <w:spacing w:val="21"/>
                <w:sz w:val="28"/>
                <w:szCs w:val="28"/>
              </w:rPr>
              <w:t xml:space="preserve"> </w:t>
            </w:r>
            <w:r>
              <w:rPr>
                <w:rFonts w:ascii="Times New Roman" w:hAnsi="Times New Roman" w:cs="Times New Roman"/>
                <w:sz w:val="28"/>
                <w:szCs w:val="28"/>
              </w:rPr>
              <w:t>hiện</w:t>
            </w:r>
            <w:r>
              <w:rPr>
                <w:rFonts w:ascii="Times New Roman" w:hAnsi="Times New Roman" w:cs="Times New Roman"/>
                <w:spacing w:val="20"/>
                <w:sz w:val="28"/>
                <w:szCs w:val="28"/>
              </w:rPr>
              <w:t xml:space="preserve"> </w:t>
            </w:r>
            <w:r>
              <w:rPr>
                <w:rFonts w:ascii="Times New Roman" w:hAnsi="Times New Roman" w:cs="Times New Roman"/>
                <w:sz w:val="28"/>
                <w:szCs w:val="28"/>
              </w:rPr>
              <w:t>tại</w:t>
            </w:r>
            <w:r>
              <w:rPr>
                <w:rFonts w:ascii="Times New Roman" w:hAnsi="Times New Roman" w:cs="Times New Roman"/>
                <w:spacing w:val="21"/>
                <w:sz w:val="28"/>
                <w:szCs w:val="28"/>
              </w:rPr>
              <w:t xml:space="preserve"> </w:t>
            </w:r>
            <w:r>
              <w:rPr>
                <w:rFonts w:ascii="Times New Roman" w:hAnsi="Times New Roman" w:cs="Times New Roman"/>
                <w:sz w:val="28"/>
                <w:szCs w:val="28"/>
              </w:rPr>
              <w:t>của</w:t>
            </w:r>
            <w:r>
              <w:rPr>
                <w:rFonts w:ascii="Times New Roman" w:hAnsi="Times New Roman" w:cs="Times New Roman"/>
                <w:spacing w:val="21"/>
                <w:sz w:val="28"/>
                <w:szCs w:val="28"/>
              </w:rPr>
              <w:t xml:space="preserve"> </w:t>
            </w:r>
            <w:r>
              <w:rPr>
                <w:rFonts w:ascii="Times New Roman" w:hAnsi="Times New Roman" w:cs="Times New Roman"/>
                <w:sz w:val="28"/>
                <w:szCs w:val="28"/>
              </w:rPr>
              <w:t>loại</w:t>
            </w:r>
            <w:r>
              <w:rPr>
                <w:rFonts w:ascii="Times New Roman" w:hAnsi="Times New Roman" w:cs="Times New Roman"/>
                <w:spacing w:val="21"/>
                <w:sz w:val="28"/>
                <w:szCs w:val="28"/>
              </w:rPr>
              <w:t xml:space="preserve"> </w:t>
            </w:r>
            <w:r>
              <w:rPr>
                <w:rFonts w:ascii="Times New Roman" w:hAnsi="Times New Roman" w:cs="Times New Roman"/>
                <w:sz w:val="28"/>
                <w:szCs w:val="28"/>
              </w:rPr>
              <w:t>khách</w:t>
            </w:r>
            <w:r>
              <w:rPr>
                <w:rFonts w:ascii="Times New Roman" w:hAnsi="Times New Roman" w:cs="Times New Roman"/>
                <w:spacing w:val="20"/>
                <w:sz w:val="28"/>
                <w:szCs w:val="28"/>
              </w:rPr>
              <w:t xml:space="preserve"> </w:t>
            </w:r>
            <w:r>
              <w:rPr>
                <w:rFonts w:ascii="Times New Roman" w:hAnsi="Times New Roman" w:cs="Times New Roman"/>
                <w:sz w:val="28"/>
                <w:szCs w:val="28"/>
              </w:rPr>
              <w:t>đã</w:t>
            </w:r>
            <w:r>
              <w:rPr>
                <w:rFonts w:ascii="Times New Roman" w:hAnsi="Times New Roman" w:cs="Times New Roman"/>
                <w:spacing w:val="21"/>
                <w:sz w:val="28"/>
                <w:szCs w:val="28"/>
              </w:rPr>
              <w:t xml:space="preserve"> </w:t>
            </w:r>
            <w:r>
              <w:rPr>
                <w:rFonts w:ascii="Times New Roman" w:hAnsi="Times New Roman" w:cs="Times New Roman"/>
                <w:sz w:val="28"/>
                <w:szCs w:val="28"/>
              </w:rPr>
              <w:t>chọn</w:t>
            </w:r>
            <w:r>
              <w:rPr>
                <w:rFonts w:ascii="Times New Roman" w:hAnsi="Times New Roman" w:cs="Times New Roman"/>
                <w:spacing w:val="21"/>
                <w:sz w:val="28"/>
                <w:szCs w:val="28"/>
              </w:rPr>
              <w:t xml:space="preserve"> </w:t>
            </w:r>
            <w:r>
              <w:rPr>
                <w:rFonts w:ascii="Times New Roman" w:hAnsi="Times New Roman" w:cs="Times New Roman"/>
                <w:sz w:val="28"/>
                <w:szCs w:val="28"/>
              </w:rPr>
              <w:t>vào</w:t>
            </w:r>
            <w:r>
              <w:rPr>
                <w:rFonts w:ascii="Times New Roman" w:hAnsi="Times New Roman" w:cs="Times New Roman"/>
                <w:spacing w:val="21"/>
                <w:sz w:val="28"/>
                <w:szCs w:val="28"/>
              </w:rPr>
              <w:t xml:space="preserve"> </w:t>
            </w:r>
            <w:r>
              <w:rPr>
                <w:rFonts w:ascii="Times New Roman" w:hAnsi="Times New Roman" w:cs="Times New Roman"/>
                <w:sz w:val="28"/>
                <w:szCs w:val="28"/>
              </w:rPr>
              <w:t>TxtHeSo</w:t>
            </w:r>
            <w:r>
              <w:rPr>
                <w:rFonts w:ascii="Times New Roman" w:hAnsi="Times New Roman" w:cs="Times New Roman"/>
                <w:spacing w:val="20"/>
                <w:sz w:val="28"/>
                <w:szCs w:val="28"/>
              </w:rPr>
              <w:t xml:space="preserve"> </w:t>
            </w:r>
            <w:r>
              <w:rPr>
                <w:rFonts w:ascii="Times New Roman" w:hAnsi="Times New Roman" w:cs="Times New Roman"/>
                <w:spacing w:val="-5"/>
                <w:sz w:val="28"/>
                <w:szCs w:val="28"/>
              </w:rPr>
              <w:t>để</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người</w:t>
            </w:r>
            <w:r>
              <w:rPr>
                <w:rFonts w:ascii="Times New Roman" w:hAnsi="Times New Roman" w:cs="Times New Roman"/>
                <w:spacing w:val="8"/>
                <w:sz w:val="28"/>
                <w:szCs w:val="28"/>
              </w:rPr>
              <w:t xml:space="preserve"> </w:t>
            </w:r>
            <w:r>
              <w:rPr>
                <w:rFonts w:ascii="Times New Roman" w:hAnsi="Times New Roman" w:cs="Times New Roman"/>
                <w:sz w:val="28"/>
                <w:szCs w:val="28"/>
              </w:rPr>
              <w:t>dùng</w:t>
            </w:r>
            <w:r>
              <w:rPr>
                <w:rFonts w:ascii="Times New Roman" w:hAnsi="Times New Roman" w:cs="Times New Roman"/>
                <w:spacing w:val="9"/>
                <w:sz w:val="28"/>
                <w:szCs w:val="28"/>
              </w:rPr>
              <w:t xml:space="preserve"> </w:t>
            </w:r>
            <w:r>
              <w:rPr>
                <w:rFonts w:ascii="Times New Roman" w:hAnsi="Times New Roman" w:cs="Times New Roman"/>
                <w:sz w:val="28"/>
                <w:szCs w:val="28"/>
              </w:rPr>
              <w:t>xem</w:t>
            </w:r>
            <w:r>
              <w:rPr>
                <w:rFonts w:ascii="Times New Roman" w:hAnsi="Times New Roman" w:cs="Times New Roman"/>
                <w:spacing w:val="9"/>
                <w:sz w:val="28"/>
                <w:szCs w:val="28"/>
              </w:rPr>
              <w:t xml:space="preserve"> </w:t>
            </w:r>
            <w:r>
              <w:rPr>
                <w:rFonts w:ascii="Times New Roman" w:hAnsi="Times New Roman" w:cs="Times New Roman"/>
                <w:sz w:val="28"/>
                <w:szCs w:val="28"/>
              </w:rPr>
              <w:t>và</w:t>
            </w:r>
            <w:r>
              <w:rPr>
                <w:rFonts w:ascii="Times New Roman" w:hAnsi="Times New Roman" w:cs="Times New Roman"/>
                <w:spacing w:val="8"/>
                <w:sz w:val="28"/>
                <w:szCs w:val="28"/>
              </w:rPr>
              <w:t xml:space="preserve"> </w:t>
            </w:r>
            <w:r>
              <w:rPr>
                <w:rFonts w:ascii="Times New Roman" w:hAnsi="Times New Roman" w:cs="Times New Roman"/>
                <w:sz w:val="28"/>
                <w:szCs w:val="28"/>
              </w:rPr>
              <w:t>chỉnh</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3120" w:type="dxa"/>
          </w:tcPr>
          <w:p>
            <w:pPr>
              <w:pStyle w:val="54"/>
              <w:jc w:val="left"/>
              <w:rPr>
                <w:rFonts w:ascii="Times New Roman" w:hAnsi="Times New Roman" w:cs="Times New Roman"/>
                <w:sz w:val="28"/>
                <w:szCs w:val="28"/>
              </w:rPr>
            </w:pPr>
            <w:r>
              <w:rPr>
                <w:rFonts w:ascii="Times New Roman" w:hAnsi="Times New Roman" w:cs="Times New Roman"/>
                <w:sz w:val="28"/>
                <w:szCs w:val="28"/>
              </w:rPr>
              <w:t>Nhấn</w:t>
            </w:r>
            <w:r>
              <w:rPr>
                <w:rFonts w:ascii="Times New Roman" w:hAnsi="Times New Roman" w:cs="Times New Roman"/>
                <w:spacing w:val="21"/>
                <w:sz w:val="28"/>
                <w:szCs w:val="28"/>
              </w:rPr>
              <w:t xml:space="preserve"> </w:t>
            </w:r>
            <w:r>
              <w:rPr>
                <w:rFonts w:ascii="Times New Roman" w:hAnsi="Times New Roman" w:cs="Times New Roman"/>
                <w:sz w:val="28"/>
                <w:szCs w:val="28"/>
              </w:rPr>
              <w:t>“Lưu”</w:t>
            </w:r>
            <w:r>
              <w:rPr>
                <w:rFonts w:ascii="Times New Roman" w:hAnsi="Times New Roman" w:cs="Times New Roman"/>
                <w:spacing w:val="38"/>
                <w:sz w:val="28"/>
                <w:szCs w:val="28"/>
              </w:rPr>
              <w:t xml:space="preserve"> </w:t>
            </w:r>
            <w:r>
              <w:rPr>
                <w:rFonts w:ascii="Times New Roman" w:hAnsi="Times New Roman" w:cs="Times New Roman"/>
                <w:spacing w:val="-2"/>
                <w:sz w:val="28"/>
                <w:szCs w:val="28"/>
              </w:rPr>
              <w:t>(BtnLuuHeSo)</w:t>
            </w:r>
          </w:p>
        </w:tc>
        <w:tc>
          <w:tcPr>
            <w:tcW w:w="5820"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6"/>
                <w:sz w:val="28"/>
                <w:szCs w:val="28"/>
              </w:rPr>
              <w:t xml:space="preserve"> </w:t>
            </w:r>
            <w:r>
              <w:rPr>
                <w:rFonts w:ascii="Times New Roman" w:hAnsi="Times New Roman" w:cs="Times New Roman"/>
                <w:sz w:val="28"/>
                <w:szCs w:val="28"/>
              </w:rPr>
              <w:t>hệ</w:t>
            </w:r>
            <w:r>
              <w:rPr>
                <w:rFonts w:ascii="Times New Roman" w:hAnsi="Times New Roman" w:cs="Times New Roman"/>
                <w:spacing w:val="6"/>
                <w:sz w:val="28"/>
                <w:szCs w:val="28"/>
              </w:rPr>
              <w:t xml:space="preserve"> </w:t>
            </w:r>
            <w:r>
              <w:rPr>
                <w:rFonts w:ascii="Times New Roman" w:hAnsi="Times New Roman" w:cs="Times New Roman"/>
                <w:sz w:val="28"/>
                <w:szCs w:val="28"/>
              </w:rPr>
              <w:t>số</w:t>
            </w:r>
            <w:r>
              <w:rPr>
                <w:rFonts w:ascii="Times New Roman" w:hAnsi="Times New Roman" w:cs="Times New Roman"/>
                <w:spacing w:val="6"/>
                <w:sz w:val="28"/>
                <w:szCs w:val="28"/>
              </w:rPr>
              <w:t xml:space="preserve"> </w:t>
            </w:r>
            <w:r>
              <w:rPr>
                <w:rFonts w:ascii="Times New Roman" w:hAnsi="Times New Roman" w:cs="Times New Roman"/>
                <w:sz w:val="28"/>
                <w:szCs w:val="28"/>
              </w:rPr>
              <w:t>giá</w:t>
            </w:r>
            <w:r>
              <w:rPr>
                <w:rFonts w:ascii="Times New Roman" w:hAnsi="Times New Roman" w:cs="Times New Roman"/>
                <w:spacing w:val="7"/>
                <w:sz w:val="28"/>
                <w:szCs w:val="28"/>
              </w:rPr>
              <w:t xml:space="preserve"> </w:t>
            </w:r>
            <w:r>
              <w:rPr>
                <w:rFonts w:ascii="Times New Roman" w:hAnsi="Times New Roman" w:cs="Times New Roman"/>
                <w:sz w:val="28"/>
                <w:szCs w:val="28"/>
              </w:rPr>
              <w:t>mới</w:t>
            </w:r>
            <w:r>
              <w:rPr>
                <w:rFonts w:ascii="Times New Roman" w:hAnsi="Times New Roman" w:cs="Times New Roman"/>
                <w:spacing w:val="6"/>
                <w:sz w:val="28"/>
                <w:szCs w:val="28"/>
              </w:rPr>
              <w:t xml:space="preserve"> </w:t>
            </w:r>
            <w:r>
              <w:rPr>
                <w:rFonts w:ascii="Times New Roman" w:hAnsi="Times New Roman" w:cs="Times New Roman"/>
                <w:sz w:val="28"/>
                <w:szCs w:val="28"/>
              </w:rPr>
              <w:t>của</w:t>
            </w:r>
            <w:r>
              <w:rPr>
                <w:rFonts w:ascii="Times New Roman" w:hAnsi="Times New Roman" w:cs="Times New Roman"/>
                <w:spacing w:val="6"/>
                <w:sz w:val="28"/>
                <w:szCs w:val="28"/>
              </w:rPr>
              <w:t xml:space="preserve"> </w:t>
            </w:r>
            <w:r>
              <w:rPr>
                <w:rFonts w:ascii="Times New Roman" w:hAnsi="Times New Roman" w:cs="Times New Roman"/>
                <w:sz w:val="28"/>
                <w:szCs w:val="28"/>
              </w:rPr>
              <w:t>loại</w:t>
            </w:r>
            <w:r>
              <w:rPr>
                <w:rFonts w:ascii="Times New Roman" w:hAnsi="Times New Roman" w:cs="Times New Roman"/>
                <w:spacing w:val="6"/>
                <w:sz w:val="28"/>
                <w:szCs w:val="28"/>
              </w:rPr>
              <w:t xml:space="preserve"> </w:t>
            </w:r>
            <w:r>
              <w:rPr>
                <w:rFonts w:ascii="Times New Roman" w:hAnsi="Times New Roman" w:cs="Times New Roman"/>
                <w:sz w:val="28"/>
                <w:szCs w:val="28"/>
              </w:rPr>
              <w:t>khách</w:t>
            </w:r>
            <w:r>
              <w:rPr>
                <w:rFonts w:ascii="Times New Roman" w:hAnsi="Times New Roman" w:cs="Times New Roman"/>
                <w:spacing w:val="7"/>
                <w:sz w:val="28"/>
                <w:szCs w:val="28"/>
              </w:rPr>
              <w:t xml:space="preserve"> </w:t>
            </w:r>
            <w:r>
              <w:rPr>
                <w:rFonts w:ascii="Times New Roman" w:hAnsi="Times New Roman" w:cs="Times New Roman"/>
                <w:sz w:val="28"/>
                <w:szCs w:val="28"/>
              </w:rPr>
              <w:t>vào</w:t>
            </w:r>
            <w:r>
              <w:rPr>
                <w:rFonts w:ascii="Times New Roman" w:hAnsi="Times New Roman" w:cs="Times New Roman"/>
                <w:spacing w:val="6"/>
                <w:sz w:val="28"/>
                <w:szCs w:val="28"/>
              </w:rPr>
              <w:t xml:space="preserve"> </w:t>
            </w:r>
            <w:r>
              <w:rPr>
                <w:rFonts w:ascii="Times New Roman" w:hAnsi="Times New Roman" w:cs="Times New Roman"/>
                <w:sz w:val="28"/>
                <w:szCs w:val="28"/>
              </w:rPr>
              <w:t>cơ</w:t>
            </w:r>
            <w:r>
              <w:rPr>
                <w:rFonts w:ascii="Times New Roman" w:hAnsi="Times New Roman" w:cs="Times New Roman"/>
                <w:spacing w:val="6"/>
                <w:sz w:val="28"/>
                <w:szCs w:val="28"/>
              </w:rPr>
              <w:t xml:space="preserve"> </w:t>
            </w:r>
            <w:r>
              <w:rPr>
                <w:rFonts w:ascii="Times New Roman" w:hAnsi="Times New Roman" w:cs="Times New Roman"/>
                <w:sz w:val="28"/>
                <w:szCs w:val="28"/>
              </w:rPr>
              <w:t>sở</w:t>
            </w:r>
            <w:r>
              <w:rPr>
                <w:rFonts w:ascii="Times New Roman" w:hAnsi="Times New Roman" w:cs="Times New Roman"/>
                <w:spacing w:val="7"/>
                <w:sz w:val="28"/>
                <w:szCs w:val="28"/>
              </w:rPr>
              <w:t xml:space="preserve"> </w:t>
            </w:r>
            <w:r>
              <w:rPr>
                <w:rFonts w:ascii="Times New Roman" w:hAnsi="Times New Roman" w:cs="Times New Roman"/>
                <w:sz w:val="28"/>
                <w:szCs w:val="28"/>
              </w:rPr>
              <w:t>dữ</w:t>
            </w:r>
            <w:r>
              <w:rPr>
                <w:rFonts w:ascii="Times New Roman" w:hAnsi="Times New Roman" w:cs="Times New Roman"/>
                <w:spacing w:val="6"/>
                <w:sz w:val="28"/>
                <w:szCs w:val="28"/>
              </w:rPr>
              <w:t xml:space="preserve"> </w:t>
            </w:r>
            <w:r>
              <w:rPr>
                <w:rFonts w:ascii="Times New Roman" w:hAnsi="Times New Roman" w:cs="Times New Roman"/>
                <w:sz w:val="28"/>
                <w:szCs w:val="28"/>
              </w:rPr>
              <w:t>liệu;</w:t>
            </w:r>
            <w:r>
              <w:rPr>
                <w:rFonts w:ascii="Times New Roman" w:hAnsi="Times New Roman" w:cs="Times New Roman"/>
                <w:spacing w:val="6"/>
                <w:sz w:val="28"/>
                <w:szCs w:val="28"/>
              </w:rPr>
              <w:t xml:space="preserve"> </w:t>
            </w:r>
            <w:r>
              <w:rPr>
                <w:rFonts w:ascii="Times New Roman" w:hAnsi="Times New Roman" w:cs="Times New Roman"/>
                <w:sz w:val="28"/>
                <w:szCs w:val="28"/>
              </w:rPr>
              <w:t>ảnh</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hưởng</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đến</w:t>
            </w:r>
            <w:r>
              <w:rPr>
                <w:rFonts w:ascii="Times New Roman" w:hAnsi="Times New Roman" w:cs="Times New Roman"/>
                <w:spacing w:val="17"/>
                <w:sz w:val="28"/>
                <w:szCs w:val="28"/>
              </w:rPr>
              <w:t xml:space="preserve"> </w:t>
            </w:r>
            <w:r>
              <w:rPr>
                <w:rFonts w:ascii="Times New Roman" w:hAnsi="Times New Roman" w:cs="Times New Roman"/>
                <w:sz w:val="28"/>
                <w:szCs w:val="28"/>
              </w:rPr>
              <w:t>tính</w:t>
            </w:r>
            <w:r>
              <w:rPr>
                <w:rFonts w:ascii="Times New Roman" w:hAnsi="Times New Roman" w:cs="Times New Roman"/>
                <w:spacing w:val="18"/>
                <w:sz w:val="28"/>
                <w:szCs w:val="28"/>
              </w:rPr>
              <w:t xml:space="preserve"> </w:t>
            </w:r>
            <w:r>
              <w:rPr>
                <w:rFonts w:ascii="Times New Roman" w:hAnsi="Times New Roman" w:cs="Times New Roman"/>
                <w:sz w:val="28"/>
                <w:szCs w:val="28"/>
              </w:rPr>
              <w:t>giá</w:t>
            </w:r>
            <w:r>
              <w:rPr>
                <w:rFonts w:ascii="Times New Roman" w:hAnsi="Times New Roman" w:cs="Times New Roman"/>
                <w:spacing w:val="17"/>
                <w:sz w:val="28"/>
                <w:szCs w:val="28"/>
              </w:rPr>
              <w:t xml:space="preserve"> </w:t>
            </w:r>
            <w:r>
              <w:rPr>
                <w:rFonts w:ascii="Times New Roman" w:hAnsi="Times New Roman" w:cs="Times New Roman"/>
                <w:sz w:val="28"/>
                <w:szCs w:val="28"/>
              </w:rPr>
              <w:t>ở</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8"/>
                <w:sz w:val="28"/>
                <w:szCs w:val="28"/>
              </w:rPr>
              <w:t xml:space="preserve"> </w:t>
            </w:r>
            <w:r>
              <w:rPr>
                <w:rFonts w:ascii="Times New Roman" w:hAnsi="Times New Roman" w:cs="Times New Roman"/>
                <w:sz w:val="28"/>
                <w:szCs w:val="28"/>
              </w:rPr>
              <w:t>đặt</w:t>
            </w:r>
            <w:r>
              <w:rPr>
                <w:rFonts w:ascii="Times New Roman" w:hAnsi="Times New Roman" w:cs="Times New Roman"/>
                <w:spacing w:val="17"/>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tiếp</w:t>
            </w:r>
            <w:r>
              <w:rPr>
                <w:rFonts w:ascii="Times New Roman" w:hAnsi="Times New Roman" w:cs="Times New Roman"/>
                <w:spacing w:val="18"/>
                <w:sz w:val="28"/>
                <w:szCs w:val="28"/>
              </w:rPr>
              <w:t xml:space="preserve"> </w:t>
            </w:r>
            <w:r>
              <w:rPr>
                <w:rFonts w:ascii="Times New Roman" w:hAnsi="Times New Roman" w:cs="Times New Roman"/>
                <w:spacing w:val="-2"/>
                <w:sz w:val="28"/>
                <w:szCs w:val="28"/>
              </w:rPr>
              <w:t>theo.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3120" w:type="dxa"/>
          </w:tcPr>
          <w:p>
            <w:pPr>
              <w:pStyle w:val="54"/>
              <w:tabs>
                <w:tab w:val="left" w:pos="2178"/>
              </w:tabs>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“Lưu”</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(BtnLuuSucChua)</w:t>
            </w:r>
          </w:p>
        </w:tc>
        <w:tc>
          <w:tcPr>
            <w:tcW w:w="5820"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
                <w:sz w:val="28"/>
                <w:szCs w:val="28"/>
              </w:rPr>
              <w:t xml:space="preserve"> </w:t>
            </w:r>
            <w:r>
              <w:rPr>
                <w:rFonts w:ascii="Times New Roman" w:hAnsi="Times New Roman" w:cs="Times New Roman"/>
                <w:sz w:val="28"/>
                <w:szCs w:val="28"/>
              </w:rPr>
              <w:t>sức</w:t>
            </w:r>
            <w:r>
              <w:rPr>
                <w:rFonts w:ascii="Times New Roman" w:hAnsi="Times New Roman" w:cs="Times New Roman"/>
                <w:spacing w:val="1"/>
                <w:sz w:val="28"/>
                <w:szCs w:val="28"/>
              </w:rPr>
              <w:t xml:space="preserve"> </w:t>
            </w:r>
            <w:r>
              <w:rPr>
                <w:rFonts w:ascii="Times New Roman" w:hAnsi="Times New Roman" w:cs="Times New Roman"/>
                <w:sz w:val="28"/>
                <w:szCs w:val="28"/>
              </w:rPr>
              <w:t>chứa</w:t>
            </w:r>
            <w:r>
              <w:rPr>
                <w:rFonts w:ascii="Times New Roman" w:hAnsi="Times New Roman" w:cs="Times New Roman"/>
                <w:spacing w:val="1"/>
                <w:sz w:val="28"/>
                <w:szCs w:val="28"/>
              </w:rPr>
              <w:t xml:space="preserve"> </w:t>
            </w:r>
            <w:r>
              <w:rPr>
                <w:rFonts w:ascii="Times New Roman" w:hAnsi="Times New Roman" w:cs="Times New Roman"/>
                <w:sz w:val="28"/>
                <w:szCs w:val="28"/>
              </w:rPr>
              <w:t>tối đa</w:t>
            </w:r>
            <w:r>
              <w:rPr>
                <w:rFonts w:ascii="Times New Roman" w:hAnsi="Times New Roman" w:cs="Times New Roman"/>
                <w:spacing w:val="2"/>
                <w:sz w:val="28"/>
                <w:szCs w:val="28"/>
              </w:rPr>
              <w:t xml:space="preserve"> </w:t>
            </w:r>
            <w:r>
              <w:rPr>
                <w:rFonts w:ascii="Times New Roman" w:hAnsi="Times New Roman" w:cs="Times New Roman"/>
                <w:sz w:val="28"/>
                <w:szCs w:val="28"/>
              </w:rPr>
              <w:t>hệ</w:t>
            </w:r>
            <w:r>
              <w:rPr>
                <w:rFonts w:ascii="Times New Roman" w:hAnsi="Times New Roman" w:cs="Times New Roman"/>
                <w:spacing w:val="1"/>
                <w:sz w:val="28"/>
                <w:szCs w:val="28"/>
              </w:rPr>
              <w:t xml:space="preserve"> </w:t>
            </w:r>
            <w:r>
              <w:rPr>
                <w:rFonts w:ascii="Times New Roman" w:hAnsi="Times New Roman" w:cs="Times New Roman"/>
                <w:sz w:val="28"/>
                <w:szCs w:val="28"/>
              </w:rPr>
              <w:t>thống và</w:t>
            </w:r>
            <w:r>
              <w:rPr>
                <w:rFonts w:ascii="Times New Roman" w:hAnsi="Times New Roman" w:cs="Times New Roman"/>
                <w:spacing w:val="1"/>
                <w:sz w:val="28"/>
                <w:szCs w:val="28"/>
              </w:rPr>
              <w:t xml:space="preserve"> </w:t>
            </w:r>
            <w:r>
              <w:rPr>
                <w:rFonts w:ascii="Times New Roman" w:hAnsi="Times New Roman" w:cs="Times New Roman"/>
                <w:sz w:val="28"/>
                <w:szCs w:val="28"/>
              </w:rPr>
              <w:t>tỉ</w:t>
            </w:r>
            <w:r>
              <w:rPr>
                <w:rFonts w:ascii="Times New Roman" w:hAnsi="Times New Roman" w:cs="Times New Roman"/>
                <w:spacing w:val="1"/>
                <w:sz w:val="28"/>
                <w:szCs w:val="28"/>
              </w:rPr>
              <w:t xml:space="preserve"> </w:t>
            </w:r>
            <w:r>
              <w:rPr>
                <w:rFonts w:ascii="Times New Roman" w:hAnsi="Times New Roman" w:cs="Times New Roman"/>
                <w:sz w:val="28"/>
                <w:szCs w:val="28"/>
              </w:rPr>
              <w:t>lệ</w:t>
            </w:r>
            <w:r>
              <w:rPr>
                <w:rFonts w:ascii="Times New Roman" w:hAnsi="Times New Roman" w:cs="Times New Roman"/>
                <w:spacing w:val="1"/>
                <w:sz w:val="28"/>
                <w:szCs w:val="28"/>
              </w:rPr>
              <w:t xml:space="preserve"> </w:t>
            </w:r>
            <w:r>
              <w:rPr>
                <w:rFonts w:ascii="Times New Roman" w:hAnsi="Times New Roman" w:cs="Times New Roman"/>
                <w:sz w:val="28"/>
                <w:szCs w:val="28"/>
              </w:rPr>
              <w:t>phụ</w:t>
            </w:r>
            <w:r>
              <w:rPr>
                <w:rFonts w:ascii="Times New Roman" w:hAnsi="Times New Roman" w:cs="Times New Roman"/>
                <w:spacing w:val="1"/>
                <w:sz w:val="28"/>
                <w:szCs w:val="28"/>
              </w:rPr>
              <w:t xml:space="preserve"> </w:t>
            </w:r>
            <w:r>
              <w:rPr>
                <w:rFonts w:ascii="Times New Roman" w:hAnsi="Times New Roman" w:cs="Times New Roman"/>
                <w:sz w:val="28"/>
                <w:szCs w:val="28"/>
              </w:rPr>
              <w:t>thu</w:t>
            </w:r>
            <w:r>
              <w:rPr>
                <w:rFonts w:ascii="Times New Roman" w:hAnsi="Times New Roman" w:cs="Times New Roman"/>
                <w:spacing w:val="1"/>
                <w:sz w:val="28"/>
                <w:szCs w:val="28"/>
              </w:rPr>
              <w:t xml:space="preserve"> </w:t>
            </w:r>
            <w:r>
              <w:rPr>
                <w:rFonts w:ascii="Times New Roman" w:hAnsi="Times New Roman" w:cs="Times New Roman"/>
                <w:sz w:val="28"/>
                <w:szCs w:val="28"/>
              </w:rPr>
              <w:t>vào</w:t>
            </w:r>
            <w:r>
              <w:rPr>
                <w:rFonts w:ascii="Times New Roman" w:hAnsi="Times New Roman" w:cs="Times New Roman"/>
                <w:spacing w:val="2"/>
                <w:sz w:val="28"/>
                <w:szCs w:val="28"/>
              </w:rPr>
              <w:t xml:space="preserve"> </w:t>
            </w:r>
            <w:r>
              <w:rPr>
                <w:rFonts w:ascii="Times New Roman" w:hAnsi="Times New Roman" w:cs="Times New Roman"/>
                <w:sz w:val="28"/>
                <w:szCs w:val="28"/>
              </w:rPr>
              <w:t>cơ</w:t>
            </w:r>
            <w:r>
              <w:rPr>
                <w:rFonts w:ascii="Times New Roman" w:hAnsi="Times New Roman" w:cs="Times New Roman"/>
                <w:spacing w:val="1"/>
                <w:sz w:val="28"/>
                <w:szCs w:val="28"/>
              </w:rPr>
              <w:t xml:space="preserve"> </w:t>
            </w:r>
            <w:r>
              <w:rPr>
                <w:rFonts w:ascii="Times New Roman" w:hAnsi="Times New Roman" w:cs="Times New Roman"/>
                <w:sz w:val="28"/>
                <w:szCs w:val="28"/>
              </w:rPr>
              <w:t>sở</w:t>
            </w:r>
            <w:r>
              <w:rPr>
                <w:rFonts w:ascii="Times New Roman" w:hAnsi="Times New Roman" w:cs="Times New Roman"/>
                <w:spacing w:val="1"/>
                <w:sz w:val="28"/>
                <w:szCs w:val="28"/>
              </w:rPr>
              <w:t xml:space="preserve"> </w:t>
            </w:r>
            <w:r>
              <w:rPr>
                <w:rFonts w:ascii="Times New Roman" w:hAnsi="Times New Roman" w:cs="Times New Roman"/>
                <w:sz w:val="28"/>
                <w:szCs w:val="28"/>
              </w:rPr>
              <w:t>dữ</w:t>
            </w:r>
            <w:r>
              <w:rPr>
                <w:rFonts w:ascii="Times New Roman" w:hAnsi="Times New Roman" w:cs="Times New Roman"/>
                <w:spacing w:val="1"/>
                <w:sz w:val="28"/>
                <w:szCs w:val="28"/>
              </w:rPr>
              <w:t xml:space="preserve"> </w:t>
            </w:r>
            <w:r>
              <w:rPr>
                <w:rFonts w:ascii="Times New Roman" w:hAnsi="Times New Roman" w:cs="Times New Roman"/>
                <w:spacing w:val="-2"/>
                <w:sz w:val="28"/>
                <w:szCs w:val="28"/>
              </w:rPr>
              <w:t>liệu;</w:t>
            </w:r>
            <w:r>
              <w:rPr>
                <w:rFonts w:ascii="Times New Roman" w:hAnsi="Times New Roman" w:cs="Times New Roman"/>
                <w:spacing w:val="-2"/>
                <w:sz w:val="28"/>
                <w:szCs w:val="28"/>
                <w:lang w:val="en-US"/>
              </w:rPr>
              <w:t xml:space="preserve"> </w:t>
            </w:r>
            <w:r>
              <w:rPr>
                <w:rFonts w:ascii="Times New Roman" w:hAnsi="Times New Roman" w:cs="Times New Roman"/>
                <w:sz w:val="28"/>
                <w:szCs w:val="28"/>
              </w:rPr>
              <w:t>áp</w:t>
            </w:r>
            <w:r>
              <w:rPr>
                <w:rFonts w:ascii="Times New Roman" w:hAnsi="Times New Roman" w:cs="Times New Roman"/>
                <w:spacing w:val="22"/>
                <w:sz w:val="28"/>
                <w:szCs w:val="28"/>
              </w:rPr>
              <w:t xml:space="preserve"> </w:t>
            </w:r>
            <w:r>
              <w:rPr>
                <w:rFonts w:ascii="Times New Roman" w:hAnsi="Times New Roman" w:cs="Times New Roman"/>
                <w:sz w:val="28"/>
                <w:szCs w:val="28"/>
              </w:rPr>
              <w:t>dụng</w:t>
            </w:r>
            <w:r>
              <w:rPr>
                <w:rFonts w:ascii="Times New Roman" w:hAnsi="Times New Roman" w:cs="Times New Roman"/>
                <w:spacing w:val="22"/>
                <w:sz w:val="28"/>
                <w:szCs w:val="28"/>
              </w:rPr>
              <w:t xml:space="preserve"> </w:t>
            </w:r>
            <w:r>
              <w:rPr>
                <w:rFonts w:ascii="Times New Roman" w:hAnsi="Times New Roman" w:cs="Times New Roman"/>
                <w:sz w:val="28"/>
                <w:szCs w:val="28"/>
              </w:rPr>
              <w:t>khi</w:t>
            </w:r>
            <w:r>
              <w:rPr>
                <w:rFonts w:ascii="Times New Roman" w:hAnsi="Times New Roman" w:cs="Times New Roman"/>
                <w:spacing w:val="22"/>
                <w:sz w:val="28"/>
                <w:szCs w:val="28"/>
              </w:rPr>
              <w:t xml:space="preserve"> </w:t>
            </w:r>
            <w:r>
              <w:rPr>
                <w:rFonts w:ascii="Times New Roman" w:hAnsi="Times New Roman" w:cs="Times New Roman"/>
                <w:sz w:val="28"/>
                <w:szCs w:val="28"/>
              </w:rPr>
              <w:t>tính</w:t>
            </w:r>
            <w:r>
              <w:rPr>
                <w:rFonts w:ascii="Times New Roman" w:hAnsi="Times New Roman" w:cs="Times New Roman"/>
                <w:spacing w:val="22"/>
                <w:sz w:val="28"/>
                <w:szCs w:val="28"/>
              </w:rPr>
              <w:t xml:space="preserve"> </w:t>
            </w:r>
            <w:r>
              <w:rPr>
                <w:rFonts w:ascii="Times New Roman" w:hAnsi="Times New Roman" w:cs="Times New Roman"/>
                <w:sz w:val="28"/>
                <w:szCs w:val="28"/>
              </w:rPr>
              <w:t>phụ</w:t>
            </w:r>
            <w:r>
              <w:rPr>
                <w:rFonts w:ascii="Times New Roman" w:hAnsi="Times New Roman" w:cs="Times New Roman"/>
                <w:spacing w:val="22"/>
                <w:sz w:val="28"/>
                <w:szCs w:val="28"/>
              </w:rPr>
              <w:t xml:space="preserve"> </w:t>
            </w:r>
            <w:r>
              <w:rPr>
                <w:rFonts w:ascii="Times New Roman" w:hAnsi="Times New Roman" w:cs="Times New Roman"/>
                <w:sz w:val="28"/>
                <w:szCs w:val="28"/>
              </w:rPr>
              <w:t>thu</w:t>
            </w:r>
            <w:r>
              <w:rPr>
                <w:rFonts w:ascii="Times New Roman" w:hAnsi="Times New Roman" w:cs="Times New Roman"/>
                <w:spacing w:val="23"/>
                <w:sz w:val="28"/>
                <w:szCs w:val="28"/>
              </w:rPr>
              <w:t xml:space="preserve"> </w:t>
            </w:r>
            <w:r>
              <w:rPr>
                <w:rFonts w:ascii="Times New Roman" w:hAnsi="Times New Roman" w:cs="Times New Roman"/>
                <w:sz w:val="28"/>
                <w:szCs w:val="28"/>
              </w:rPr>
              <w:t>đặt</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phòng.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960" w:type="dxa"/>
          </w:tcPr>
          <w:p>
            <w:pPr>
              <w:pStyle w:val="54"/>
              <w:spacing w:before="35" w:line="240" w:lineRule="auto"/>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3120" w:type="dxa"/>
          </w:tcPr>
          <w:p>
            <w:pPr>
              <w:pStyle w:val="54"/>
              <w:tabs>
                <w:tab w:val="left" w:pos="2178"/>
              </w:tabs>
              <w:spacing w:before="35" w:line="240" w:lineRule="auto"/>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“Lưu”</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(BtnLuuBoSung)</w:t>
            </w:r>
          </w:p>
        </w:tc>
        <w:tc>
          <w:tcPr>
            <w:tcW w:w="5820" w:type="dxa"/>
          </w:tcPr>
          <w:p>
            <w:pPr>
              <w:pStyle w:val="54"/>
              <w:spacing w:before="35" w:line="244" w:lineRule="auto"/>
              <w:rPr>
                <w:rFonts w:ascii="Times New Roman" w:hAnsi="Times New Roman" w:cs="Times New Roman"/>
                <w:sz w:val="28"/>
                <w:szCs w:val="28"/>
              </w:rPr>
            </w:pPr>
            <w:r>
              <w:rPr>
                <w:rFonts w:ascii="Times New Roman" w:hAnsi="Times New Roman" w:cs="Times New Roman"/>
                <w:sz w:val="28"/>
                <w:szCs w:val="28"/>
              </w:rPr>
              <w:t>Áp</w:t>
            </w:r>
            <w:r>
              <w:rPr>
                <w:rFonts w:ascii="Times New Roman" w:hAnsi="Times New Roman" w:cs="Times New Roman"/>
                <w:spacing w:val="29"/>
                <w:sz w:val="28"/>
                <w:szCs w:val="28"/>
              </w:rPr>
              <w:t xml:space="preserve"> </w:t>
            </w:r>
            <w:r>
              <w:rPr>
                <w:rFonts w:ascii="Times New Roman" w:hAnsi="Times New Roman" w:cs="Times New Roman"/>
                <w:sz w:val="28"/>
                <w:szCs w:val="28"/>
              </w:rPr>
              <w:t>dụng</w:t>
            </w:r>
            <w:r>
              <w:rPr>
                <w:rFonts w:ascii="Times New Roman" w:hAnsi="Times New Roman" w:cs="Times New Roman"/>
                <w:spacing w:val="29"/>
                <w:sz w:val="28"/>
                <w:szCs w:val="28"/>
              </w:rPr>
              <w:t xml:space="preserve"> </w:t>
            </w:r>
            <w:r>
              <w:rPr>
                <w:rFonts w:ascii="Times New Roman" w:hAnsi="Times New Roman" w:cs="Times New Roman"/>
                <w:sz w:val="28"/>
                <w:szCs w:val="28"/>
              </w:rPr>
              <w:t>tỉ</w:t>
            </w:r>
            <w:r>
              <w:rPr>
                <w:rFonts w:ascii="Times New Roman" w:hAnsi="Times New Roman" w:cs="Times New Roman"/>
                <w:spacing w:val="29"/>
                <w:sz w:val="28"/>
                <w:szCs w:val="28"/>
              </w:rPr>
              <w:t xml:space="preserve"> </w:t>
            </w:r>
            <w:r>
              <w:rPr>
                <w:rFonts w:ascii="Times New Roman" w:hAnsi="Times New Roman" w:cs="Times New Roman"/>
                <w:sz w:val="28"/>
                <w:szCs w:val="28"/>
              </w:rPr>
              <w:t>lệ</w:t>
            </w:r>
            <w:r>
              <w:rPr>
                <w:rFonts w:ascii="Times New Roman" w:hAnsi="Times New Roman" w:cs="Times New Roman"/>
                <w:spacing w:val="29"/>
                <w:sz w:val="28"/>
                <w:szCs w:val="28"/>
              </w:rPr>
              <w:t xml:space="preserve"> </w:t>
            </w:r>
            <w:r>
              <w:rPr>
                <w:rFonts w:ascii="Times New Roman" w:hAnsi="Times New Roman" w:cs="Times New Roman"/>
                <w:sz w:val="28"/>
                <w:szCs w:val="28"/>
              </w:rPr>
              <w:t>TxtBoSungGia</w:t>
            </w:r>
            <w:r>
              <w:rPr>
                <w:rFonts w:ascii="Times New Roman" w:hAnsi="Times New Roman" w:cs="Times New Roman"/>
                <w:spacing w:val="29"/>
                <w:sz w:val="28"/>
                <w:szCs w:val="28"/>
              </w:rPr>
              <w:t xml:space="preserve"> </w:t>
            </w:r>
            <w:r>
              <w:rPr>
                <w:rFonts w:ascii="Times New Roman" w:hAnsi="Times New Roman" w:cs="Times New Roman"/>
                <w:sz w:val="28"/>
                <w:szCs w:val="28"/>
              </w:rPr>
              <w:t>lên</w:t>
            </w:r>
            <w:r>
              <w:rPr>
                <w:rFonts w:ascii="Times New Roman" w:hAnsi="Times New Roman" w:cs="Times New Roman"/>
                <w:spacing w:val="29"/>
                <w:sz w:val="28"/>
                <w:szCs w:val="28"/>
              </w:rPr>
              <w:t xml:space="preserve"> </w:t>
            </w:r>
            <w:r>
              <w:rPr>
                <w:rFonts w:ascii="Times New Roman" w:hAnsi="Times New Roman" w:cs="Times New Roman"/>
                <w:sz w:val="28"/>
                <w:szCs w:val="28"/>
              </w:rPr>
              <w:t>giá</w:t>
            </w:r>
            <w:r>
              <w:rPr>
                <w:rFonts w:ascii="Times New Roman" w:hAnsi="Times New Roman" w:cs="Times New Roman"/>
                <w:spacing w:val="29"/>
                <w:sz w:val="28"/>
                <w:szCs w:val="28"/>
              </w:rPr>
              <w:t xml:space="preserve"> </w:t>
            </w:r>
            <w:r>
              <w:rPr>
                <w:rFonts w:ascii="Times New Roman" w:hAnsi="Times New Roman" w:cs="Times New Roman"/>
                <w:sz w:val="28"/>
                <w:szCs w:val="28"/>
              </w:rPr>
              <w:t>hiện</w:t>
            </w:r>
            <w:r>
              <w:rPr>
                <w:rFonts w:ascii="Times New Roman" w:hAnsi="Times New Roman" w:cs="Times New Roman"/>
                <w:spacing w:val="29"/>
                <w:sz w:val="28"/>
                <w:szCs w:val="28"/>
              </w:rPr>
              <w:t xml:space="preserve"> </w:t>
            </w:r>
            <w:r>
              <w:rPr>
                <w:rFonts w:ascii="Times New Roman" w:hAnsi="Times New Roman" w:cs="Times New Roman"/>
                <w:sz w:val="28"/>
                <w:szCs w:val="28"/>
              </w:rPr>
              <w:t>tại</w:t>
            </w:r>
            <w:r>
              <w:rPr>
                <w:rFonts w:ascii="Times New Roman" w:hAnsi="Times New Roman" w:cs="Times New Roman"/>
                <w:spacing w:val="29"/>
                <w:sz w:val="28"/>
                <w:szCs w:val="28"/>
              </w:rPr>
              <w:t xml:space="preserve"> </w:t>
            </w:r>
            <w:r>
              <w:rPr>
                <w:rFonts w:ascii="Times New Roman" w:hAnsi="Times New Roman" w:cs="Times New Roman"/>
                <w:sz w:val="28"/>
                <w:szCs w:val="28"/>
              </w:rPr>
              <w:t>của</w:t>
            </w:r>
            <w:r>
              <w:rPr>
                <w:rFonts w:ascii="Times New Roman" w:hAnsi="Times New Roman" w:cs="Times New Roman"/>
                <w:spacing w:val="29"/>
                <w:sz w:val="28"/>
                <w:szCs w:val="28"/>
              </w:rPr>
              <w:t xml:space="preserve"> </w:t>
            </w:r>
            <w:r>
              <w:rPr>
                <w:rFonts w:ascii="Times New Roman" w:hAnsi="Times New Roman" w:cs="Times New Roman"/>
                <w:sz w:val="28"/>
                <w:szCs w:val="28"/>
              </w:rPr>
              <w:t>toàn</w:t>
            </w:r>
            <w:r>
              <w:rPr>
                <w:rFonts w:ascii="Times New Roman" w:hAnsi="Times New Roman" w:cs="Times New Roman"/>
                <w:spacing w:val="29"/>
                <w:sz w:val="28"/>
                <w:szCs w:val="28"/>
              </w:rPr>
              <w:t xml:space="preserve"> </w:t>
            </w:r>
            <w:r>
              <w:rPr>
                <w:rFonts w:ascii="Times New Roman" w:hAnsi="Times New Roman" w:cs="Times New Roman"/>
                <w:sz w:val="28"/>
                <w:szCs w:val="28"/>
              </w:rPr>
              <w:t>bộ</w:t>
            </w:r>
            <w:r>
              <w:rPr>
                <w:rFonts w:ascii="Times New Roman" w:hAnsi="Times New Roman" w:cs="Times New Roman"/>
                <w:spacing w:val="28"/>
                <w:sz w:val="28"/>
                <w:szCs w:val="28"/>
              </w:rPr>
              <w:t xml:space="preserve"> </w:t>
            </w:r>
            <w:r>
              <w:rPr>
                <w:rFonts w:ascii="Times New Roman" w:hAnsi="Times New Roman" w:cs="Times New Roman"/>
                <w:sz w:val="28"/>
                <w:szCs w:val="28"/>
              </w:rPr>
              <w:t>loại phòng; lưu kết quả vào 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960" w:type="dxa"/>
          </w:tcPr>
          <w:p>
            <w:pPr>
              <w:pStyle w:val="54"/>
              <w:spacing w:before="35" w:line="240" w:lineRule="auto"/>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3120" w:type="dxa"/>
          </w:tcPr>
          <w:p>
            <w:pPr>
              <w:pStyle w:val="54"/>
              <w:tabs>
                <w:tab w:val="left" w:pos="2178"/>
              </w:tabs>
              <w:spacing w:before="35" w:line="240" w:lineRule="auto"/>
              <w:jc w:val="left"/>
              <w:rPr>
                <w:rFonts w:ascii="Times New Roman" w:hAnsi="Times New Roman" w:cs="Times New Roman"/>
                <w:sz w:val="28"/>
                <w:szCs w:val="28"/>
              </w:rPr>
            </w:pPr>
            <w:r>
              <w:rPr>
                <w:rFonts w:ascii="Times New Roman" w:hAnsi="Times New Roman" w:cs="Times New Roman"/>
                <w:spacing w:val="-4"/>
                <w:sz w:val="28"/>
                <w:szCs w:val="28"/>
              </w:rPr>
              <w:t>Nhấn</w:t>
            </w:r>
            <w:r>
              <w:rPr>
                <w:rFonts w:ascii="Times New Roman" w:hAnsi="Times New Roman" w:cs="Times New Roman"/>
                <w:spacing w:val="-4"/>
                <w:sz w:val="28"/>
                <w:szCs w:val="28"/>
                <w:lang w:val="en-US"/>
              </w:rPr>
              <w:t xml:space="preserve"> </w:t>
            </w:r>
            <w:r>
              <w:rPr>
                <w:rFonts w:ascii="Times New Roman" w:hAnsi="Times New Roman" w:cs="Times New Roman"/>
                <w:spacing w:val="-2"/>
                <w:sz w:val="28"/>
                <w:szCs w:val="28"/>
              </w:rPr>
              <w:t>“Lưu”</w:t>
            </w:r>
          </w:p>
          <w:p>
            <w:pPr>
              <w:pStyle w:val="54"/>
              <w:spacing w:before="4" w:line="240" w:lineRule="auto"/>
              <w:jc w:val="left"/>
              <w:rPr>
                <w:rFonts w:ascii="Times New Roman" w:hAnsi="Times New Roman" w:cs="Times New Roman"/>
                <w:sz w:val="28"/>
                <w:szCs w:val="28"/>
              </w:rPr>
            </w:pPr>
            <w:r>
              <w:rPr>
                <w:rFonts w:ascii="Times New Roman" w:hAnsi="Times New Roman" w:cs="Times New Roman"/>
                <w:spacing w:val="-2"/>
                <w:w w:val="105"/>
                <w:sz w:val="28"/>
                <w:szCs w:val="28"/>
              </w:rPr>
              <w:t>(BtnLuuBoSungDV)</w:t>
            </w:r>
          </w:p>
        </w:tc>
        <w:tc>
          <w:tcPr>
            <w:tcW w:w="5820" w:type="dxa"/>
          </w:tcPr>
          <w:p>
            <w:pPr>
              <w:pStyle w:val="54"/>
              <w:spacing w:before="35" w:line="244" w:lineRule="auto"/>
              <w:rPr>
                <w:rFonts w:ascii="Times New Roman" w:hAnsi="Times New Roman" w:cs="Times New Roman"/>
                <w:sz w:val="28"/>
                <w:szCs w:val="28"/>
              </w:rPr>
            </w:pPr>
            <w:r>
              <w:rPr>
                <w:rFonts w:ascii="Times New Roman" w:hAnsi="Times New Roman" w:cs="Times New Roman"/>
                <w:sz w:val="28"/>
                <w:szCs w:val="28"/>
              </w:rPr>
              <w:t>Áp</w:t>
            </w:r>
            <w:r>
              <w:rPr>
                <w:rFonts w:ascii="Times New Roman" w:hAnsi="Times New Roman" w:cs="Times New Roman"/>
                <w:spacing w:val="31"/>
                <w:sz w:val="28"/>
                <w:szCs w:val="28"/>
              </w:rPr>
              <w:t xml:space="preserve"> </w:t>
            </w:r>
            <w:r>
              <w:rPr>
                <w:rFonts w:ascii="Times New Roman" w:hAnsi="Times New Roman" w:cs="Times New Roman"/>
                <w:sz w:val="28"/>
                <w:szCs w:val="28"/>
              </w:rPr>
              <w:t>dụng</w:t>
            </w:r>
            <w:r>
              <w:rPr>
                <w:rFonts w:ascii="Times New Roman" w:hAnsi="Times New Roman" w:cs="Times New Roman"/>
                <w:spacing w:val="31"/>
                <w:sz w:val="28"/>
                <w:szCs w:val="28"/>
              </w:rPr>
              <w:t xml:space="preserve"> </w:t>
            </w:r>
            <w:r>
              <w:rPr>
                <w:rFonts w:ascii="Times New Roman" w:hAnsi="Times New Roman" w:cs="Times New Roman"/>
                <w:sz w:val="28"/>
                <w:szCs w:val="28"/>
              </w:rPr>
              <w:t>tỉ</w:t>
            </w:r>
            <w:r>
              <w:rPr>
                <w:rFonts w:ascii="Times New Roman" w:hAnsi="Times New Roman" w:cs="Times New Roman"/>
                <w:spacing w:val="31"/>
                <w:sz w:val="28"/>
                <w:szCs w:val="28"/>
              </w:rPr>
              <w:t xml:space="preserve"> </w:t>
            </w:r>
            <w:r>
              <w:rPr>
                <w:rFonts w:ascii="Times New Roman" w:hAnsi="Times New Roman" w:cs="Times New Roman"/>
                <w:sz w:val="28"/>
                <w:szCs w:val="28"/>
              </w:rPr>
              <w:t>lệ</w:t>
            </w:r>
            <w:r>
              <w:rPr>
                <w:rFonts w:ascii="Times New Roman" w:hAnsi="Times New Roman" w:cs="Times New Roman"/>
                <w:spacing w:val="31"/>
                <w:sz w:val="28"/>
                <w:szCs w:val="28"/>
              </w:rPr>
              <w:t xml:space="preserve"> </w:t>
            </w:r>
            <w:r>
              <w:rPr>
                <w:rFonts w:ascii="Times New Roman" w:hAnsi="Times New Roman" w:cs="Times New Roman"/>
                <w:sz w:val="28"/>
                <w:szCs w:val="28"/>
              </w:rPr>
              <w:t>TxtBoSungDV</w:t>
            </w:r>
            <w:r>
              <w:rPr>
                <w:rFonts w:ascii="Times New Roman" w:hAnsi="Times New Roman" w:cs="Times New Roman"/>
                <w:spacing w:val="31"/>
                <w:sz w:val="28"/>
                <w:szCs w:val="28"/>
              </w:rPr>
              <w:t xml:space="preserve"> </w:t>
            </w:r>
            <w:r>
              <w:rPr>
                <w:rFonts w:ascii="Times New Roman" w:hAnsi="Times New Roman" w:cs="Times New Roman"/>
                <w:sz w:val="28"/>
                <w:szCs w:val="28"/>
              </w:rPr>
              <w:t>lên</w:t>
            </w:r>
            <w:r>
              <w:rPr>
                <w:rFonts w:ascii="Times New Roman" w:hAnsi="Times New Roman" w:cs="Times New Roman"/>
                <w:spacing w:val="31"/>
                <w:sz w:val="28"/>
                <w:szCs w:val="28"/>
              </w:rPr>
              <w:t xml:space="preserve"> </w:t>
            </w:r>
            <w:r>
              <w:rPr>
                <w:rFonts w:ascii="Times New Roman" w:hAnsi="Times New Roman" w:cs="Times New Roman"/>
                <w:sz w:val="28"/>
                <w:szCs w:val="28"/>
              </w:rPr>
              <w:t>giá</w:t>
            </w:r>
            <w:r>
              <w:rPr>
                <w:rFonts w:ascii="Times New Roman" w:hAnsi="Times New Roman" w:cs="Times New Roman"/>
                <w:spacing w:val="31"/>
                <w:sz w:val="28"/>
                <w:szCs w:val="28"/>
              </w:rPr>
              <w:t xml:space="preserve"> </w:t>
            </w:r>
            <w:r>
              <w:rPr>
                <w:rFonts w:ascii="Times New Roman" w:hAnsi="Times New Roman" w:cs="Times New Roman"/>
                <w:sz w:val="28"/>
                <w:szCs w:val="28"/>
              </w:rPr>
              <w:t>hiện</w:t>
            </w:r>
            <w:r>
              <w:rPr>
                <w:rFonts w:ascii="Times New Roman" w:hAnsi="Times New Roman" w:cs="Times New Roman"/>
                <w:spacing w:val="31"/>
                <w:sz w:val="28"/>
                <w:szCs w:val="28"/>
              </w:rPr>
              <w:t xml:space="preserve"> </w:t>
            </w:r>
            <w:r>
              <w:rPr>
                <w:rFonts w:ascii="Times New Roman" w:hAnsi="Times New Roman" w:cs="Times New Roman"/>
                <w:sz w:val="28"/>
                <w:szCs w:val="28"/>
              </w:rPr>
              <w:t>tại</w:t>
            </w:r>
            <w:r>
              <w:rPr>
                <w:rFonts w:ascii="Times New Roman" w:hAnsi="Times New Roman" w:cs="Times New Roman"/>
                <w:spacing w:val="31"/>
                <w:sz w:val="28"/>
                <w:szCs w:val="28"/>
              </w:rPr>
              <w:t xml:space="preserve"> </w:t>
            </w:r>
            <w:r>
              <w:rPr>
                <w:rFonts w:ascii="Times New Roman" w:hAnsi="Times New Roman" w:cs="Times New Roman"/>
                <w:sz w:val="28"/>
                <w:szCs w:val="28"/>
              </w:rPr>
              <w:t>của</w:t>
            </w:r>
            <w:r>
              <w:rPr>
                <w:rFonts w:ascii="Times New Roman" w:hAnsi="Times New Roman" w:cs="Times New Roman"/>
                <w:spacing w:val="31"/>
                <w:sz w:val="28"/>
                <w:szCs w:val="28"/>
              </w:rPr>
              <w:t xml:space="preserve"> </w:t>
            </w:r>
            <w:r>
              <w:rPr>
                <w:rFonts w:ascii="Times New Roman" w:hAnsi="Times New Roman" w:cs="Times New Roman"/>
                <w:sz w:val="28"/>
                <w:szCs w:val="28"/>
              </w:rPr>
              <w:t>toàn</w:t>
            </w:r>
            <w:r>
              <w:rPr>
                <w:rFonts w:ascii="Times New Roman" w:hAnsi="Times New Roman" w:cs="Times New Roman"/>
                <w:spacing w:val="31"/>
                <w:sz w:val="28"/>
                <w:szCs w:val="28"/>
              </w:rPr>
              <w:t xml:space="preserve"> </w:t>
            </w:r>
            <w:r>
              <w:rPr>
                <w:rFonts w:ascii="Times New Roman" w:hAnsi="Times New Roman" w:cs="Times New Roman"/>
                <w:sz w:val="28"/>
                <w:szCs w:val="28"/>
              </w:rPr>
              <w:t>bộ</w:t>
            </w:r>
            <w:r>
              <w:rPr>
                <w:rFonts w:ascii="Times New Roman" w:hAnsi="Times New Roman" w:cs="Times New Roman"/>
                <w:spacing w:val="31"/>
                <w:sz w:val="28"/>
                <w:szCs w:val="28"/>
              </w:rPr>
              <w:t xml:space="preserve"> </w:t>
            </w:r>
            <w:r>
              <w:rPr>
                <w:rFonts w:ascii="Times New Roman" w:hAnsi="Times New Roman" w:cs="Times New Roman"/>
                <w:sz w:val="28"/>
                <w:szCs w:val="28"/>
              </w:rPr>
              <w:t>loại dịch vụ; lưu kết quả vào cơ sở dữ liệu.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312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“Lưu”</w:t>
            </w:r>
            <w:r>
              <w:rPr>
                <w:rFonts w:ascii="Times New Roman" w:hAnsi="Times New Roman" w:cs="Times New Roman"/>
                <w:spacing w:val="10"/>
                <w:w w:val="105"/>
                <w:sz w:val="28"/>
                <w:szCs w:val="28"/>
              </w:rPr>
              <w:t xml:space="preserve"> </w:t>
            </w:r>
            <w:r>
              <w:rPr>
                <w:rFonts w:ascii="Times New Roman" w:hAnsi="Times New Roman" w:cs="Times New Roman"/>
                <w:spacing w:val="-2"/>
                <w:w w:val="105"/>
                <w:sz w:val="28"/>
                <w:szCs w:val="28"/>
              </w:rPr>
              <w:t>(BtnLuuVAT)</w:t>
            </w:r>
          </w:p>
        </w:tc>
        <w:tc>
          <w:tcPr>
            <w:tcW w:w="5820"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7"/>
                <w:sz w:val="28"/>
                <w:szCs w:val="28"/>
              </w:rPr>
              <w:t xml:space="preserve"> </w:t>
            </w:r>
            <w:r>
              <w:rPr>
                <w:rFonts w:ascii="Times New Roman" w:hAnsi="Times New Roman" w:cs="Times New Roman"/>
                <w:sz w:val="28"/>
                <w:szCs w:val="28"/>
              </w:rPr>
              <w:t>thuế</w:t>
            </w:r>
            <w:r>
              <w:rPr>
                <w:rFonts w:ascii="Times New Roman" w:hAnsi="Times New Roman" w:cs="Times New Roman"/>
                <w:spacing w:val="8"/>
                <w:sz w:val="28"/>
                <w:szCs w:val="28"/>
              </w:rPr>
              <w:t xml:space="preserve"> </w:t>
            </w:r>
            <w:r>
              <w:rPr>
                <w:rFonts w:ascii="Times New Roman" w:hAnsi="Times New Roman" w:cs="Times New Roman"/>
                <w:sz w:val="28"/>
                <w:szCs w:val="28"/>
              </w:rPr>
              <w:t>suất</w:t>
            </w:r>
            <w:r>
              <w:rPr>
                <w:rFonts w:ascii="Times New Roman" w:hAnsi="Times New Roman" w:cs="Times New Roman"/>
                <w:spacing w:val="8"/>
                <w:sz w:val="28"/>
                <w:szCs w:val="28"/>
              </w:rPr>
              <w:t xml:space="preserve"> </w:t>
            </w:r>
            <w:r>
              <w:rPr>
                <w:rFonts w:ascii="Times New Roman" w:hAnsi="Times New Roman" w:cs="Times New Roman"/>
                <w:sz w:val="28"/>
                <w:szCs w:val="28"/>
              </w:rPr>
              <w:t>VAT</w:t>
            </w:r>
            <w:r>
              <w:rPr>
                <w:rFonts w:ascii="Times New Roman" w:hAnsi="Times New Roman" w:cs="Times New Roman"/>
                <w:spacing w:val="8"/>
                <w:sz w:val="28"/>
                <w:szCs w:val="28"/>
              </w:rPr>
              <w:t xml:space="preserve"> </w:t>
            </w:r>
            <w:r>
              <w:rPr>
                <w:rFonts w:ascii="Times New Roman" w:hAnsi="Times New Roman" w:cs="Times New Roman"/>
                <w:sz w:val="28"/>
                <w:szCs w:val="28"/>
              </w:rPr>
              <w:t>mới</w:t>
            </w:r>
            <w:r>
              <w:rPr>
                <w:rFonts w:ascii="Times New Roman" w:hAnsi="Times New Roman" w:cs="Times New Roman"/>
                <w:spacing w:val="8"/>
                <w:sz w:val="28"/>
                <w:szCs w:val="28"/>
              </w:rPr>
              <w:t xml:space="preserve"> </w:t>
            </w:r>
            <w:r>
              <w:rPr>
                <w:rFonts w:ascii="Times New Roman" w:hAnsi="Times New Roman" w:cs="Times New Roman"/>
                <w:sz w:val="28"/>
                <w:szCs w:val="28"/>
              </w:rPr>
              <w:t>vào</w:t>
            </w:r>
            <w:r>
              <w:rPr>
                <w:rFonts w:ascii="Times New Roman" w:hAnsi="Times New Roman" w:cs="Times New Roman"/>
                <w:spacing w:val="7"/>
                <w:sz w:val="28"/>
                <w:szCs w:val="28"/>
              </w:rPr>
              <w:t xml:space="preserve"> </w:t>
            </w:r>
            <w:r>
              <w:rPr>
                <w:rFonts w:ascii="Times New Roman" w:hAnsi="Times New Roman" w:cs="Times New Roman"/>
                <w:sz w:val="28"/>
                <w:szCs w:val="28"/>
              </w:rPr>
              <w:t>cơ</w:t>
            </w:r>
            <w:r>
              <w:rPr>
                <w:rFonts w:ascii="Times New Roman" w:hAnsi="Times New Roman" w:cs="Times New Roman"/>
                <w:spacing w:val="8"/>
                <w:sz w:val="28"/>
                <w:szCs w:val="28"/>
              </w:rPr>
              <w:t xml:space="preserve"> </w:t>
            </w:r>
            <w:r>
              <w:rPr>
                <w:rFonts w:ascii="Times New Roman" w:hAnsi="Times New Roman" w:cs="Times New Roman"/>
                <w:sz w:val="28"/>
                <w:szCs w:val="28"/>
              </w:rPr>
              <w:t>sở</w:t>
            </w:r>
            <w:r>
              <w:rPr>
                <w:rFonts w:ascii="Times New Roman" w:hAnsi="Times New Roman" w:cs="Times New Roman"/>
                <w:spacing w:val="8"/>
                <w:sz w:val="28"/>
                <w:szCs w:val="28"/>
              </w:rPr>
              <w:t xml:space="preserve"> </w:t>
            </w:r>
            <w:r>
              <w:rPr>
                <w:rFonts w:ascii="Times New Roman" w:hAnsi="Times New Roman" w:cs="Times New Roman"/>
                <w:sz w:val="28"/>
                <w:szCs w:val="28"/>
              </w:rPr>
              <w:t>dữ</w:t>
            </w:r>
            <w:r>
              <w:rPr>
                <w:rFonts w:ascii="Times New Roman" w:hAnsi="Times New Roman" w:cs="Times New Roman"/>
                <w:spacing w:val="8"/>
                <w:sz w:val="28"/>
                <w:szCs w:val="28"/>
              </w:rPr>
              <w:t xml:space="preserve"> </w:t>
            </w:r>
            <w:r>
              <w:rPr>
                <w:rFonts w:ascii="Times New Roman" w:hAnsi="Times New Roman" w:cs="Times New Roman"/>
                <w:sz w:val="28"/>
                <w:szCs w:val="28"/>
              </w:rPr>
              <w:t>liệu;</w:t>
            </w:r>
            <w:r>
              <w:rPr>
                <w:rFonts w:ascii="Times New Roman" w:hAnsi="Times New Roman" w:cs="Times New Roman"/>
                <w:spacing w:val="8"/>
                <w:sz w:val="28"/>
                <w:szCs w:val="28"/>
              </w:rPr>
              <w:t xml:space="preserve"> </w:t>
            </w:r>
            <w:r>
              <w:rPr>
                <w:rFonts w:ascii="Times New Roman" w:hAnsi="Times New Roman" w:cs="Times New Roman"/>
                <w:sz w:val="28"/>
                <w:szCs w:val="28"/>
              </w:rPr>
              <w:t>áp</w:t>
            </w:r>
            <w:r>
              <w:rPr>
                <w:rFonts w:ascii="Times New Roman" w:hAnsi="Times New Roman" w:cs="Times New Roman"/>
                <w:spacing w:val="8"/>
                <w:sz w:val="28"/>
                <w:szCs w:val="28"/>
              </w:rPr>
              <w:t xml:space="preserve"> </w:t>
            </w:r>
            <w:r>
              <w:rPr>
                <w:rFonts w:ascii="Times New Roman" w:hAnsi="Times New Roman" w:cs="Times New Roman"/>
                <w:sz w:val="28"/>
                <w:szCs w:val="28"/>
              </w:rPr>
              <w:t>dụng</w:t>
            </w:r>
            <w:r>
              <w:rPr>
                <w:rFonts w:ascii="Times New Roman" w:hAnsi="Times New Roman" w:cs="Times New Roman"/>
                <w:spacing w:val="7"/>
                <w:sz w:val="28"/>
                <w:szCs w:val="28"/>
              </w:rPr>
              <w:t xml:space="preserve"> </w:t>
            </w:r>
            <w:r>
              <w:rPr>
                <w:rFonts w:ascii="Times New Roman" w:hAnsi="Times New Roman" w:cs="Times New Roman"/>
                <w:sz w:val="28"/>
                <w:szCs w:val="28"/>
              </w:rPr>
              <w:t>khi</w:t>
            </w:r>
            <w:r>
              <w:rPr>
                <w:rFonts w:ascii="Times New Roman" w:hAnsi="Times New Roman" w:cs="Times New Roman"/>
                <w:spacing w:val="8"/>
                <w:sz w:val="28"/>
                <w:szCs w:val="28"/>
              </w:rPr>
              <w:t xml:space="preserve"> </w:t>
            </w:r>
            <w:r>
              <w:rPr>
                <w:rFonts w:ascii="Times New Roman" w:hAnsi="Times New Roman" w:cs="Times New Roman"/>
                <w:sz w:val="28"/>
                <w:szCs w:val="28"/>
              </w:rPr>
              <w:t>lập</w:t>
            </w:r>
            <w:r>
              <w:rPr>
                <w:rFonts w:ascii="Times New Roman" w:hAnsi="Times New Roman" w:cs="Times New Roman"/>
                <w:spacing w:val="8"/>
                <w:sz w:val="28"/>
                <w:szCs w:val="28"/>
              </w:rPr>
              <w:t xml:space="preserve"> </w:t>
            </w:r>
            <w:r>
              <w:rPr>
                <w:rFonts w:ascii="Times New Roman" w:hAnsi="Times New Roman" w:cs="Times New Roman"/>
                <w:spacing w:val="-5"/>
                <w:sz w:val="28"/>
                <w:szCs w:val="28"/>
              </w:rPr>
              <w:t>hóa</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đơn</w:t>
            </w:r>
            <w:r>
              <w:rPr>
                <w:rFonts w:ascii="Times New Roman" w:hAnsi="Times New Roman" w:cs="Times New Roman"/>
                <w:spacing w:val="8"/>
                <w:sz w:val="28"/>
                <w:szCs w:val="28"/>
              </w:rPr>
              <w:t xml:space="preserve"> </w:t>
            </w:r>
            <w:r>
              <w:rPr>
                <w:rFonts w:ascii="Times New Roman" w:hAnsi="Times New Roman" w:cs="Times New Roman"/>
                <w:sz w:val="28"/>
                <w:szCs w:val="28"/>
              </w:rPr>
              <w:t>tiếp</w:t>
            </w:r>
            <w:r>
              <w:rPr>
                <w:rFonts w:ascii="Times New Roman" w:hAnsi="Times New Roman" w:cs="Times New Roman"/>
                <w:spacing w:val="8"/>
                <w:sz w:val="28"/>
                <w:szCs w:val="28"/>
              </w:rPr>
              <w:t xml:space="preserve"> </w:t>
            </w:r>
            <w:r>
              <w:rPr>
                <w:rFonts w:ascii="Times New Roman" w:hAnsi="Times New Roman" w:cs="Times New Roman"/>
                <w:spacing w:val="-2"/>
                <w:sz w:val="28"/>
                <w:szCs w:val="28"/>
              </w:rPr>
              <w:t>theo.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3120" w:type="dxa"/>
          </w:tcPr>
          <w:p>
            <w:pPr>
              <w:pStyle w:val="54"/>
              <w:jc w:val="left"/>
              <w:rPr>
                <w:rFonts w:ascii="Times New Roman" w:hAnsi="Times New Roman" w:cs="Times New Roman"/>
                <w:sz w:val="28"/>
                <w:szCs w:val="28"/>
              </w:rPr>
            </w:pPr>
            <w:r>
              <w:rPr>
                <w:rFonts w:ascii="Times New Roman" w:hAnsi="Times New Roman" w:cs="Times New Roman"/>
                <w:w w:val="105"/>
                <w:sz w:val="28"/>
                <w:szCs w:val="28"/>
              </w:rPr>
              <w:t>Nhấn</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“Lưu”</w:t>
            </w:r>
            <w:r>
              <w:rPr>
                <w:rFonts w:ascii="Times New Roman" w:hAnsi="Times New Roman" w:cs="Times New Roman"/>
                <w:spacing w:val="10"/>
                <w:w w:val="105"/>
                <w:sz w:val="28"/>
                <w:szCs w:val="28"/>
              </w:rPr>
              <w:t xml:space="preserve"> </w:t>
            </w:r>
            <w:r>
              <w:rPr>
                <w:rFonts w:ascii="Times New Roman" w:hAnsi="Times New Roman" w:cs="Times New Roman"/>
                <w:spacing w:val="-2"/>
                <w:w w:val="105"/>
                <w:sz w:val="28"/>
                <w:szCs w:val="28"/>
              </w:rPr>
              <w:t>(BtnLuuCoc)</w:t>
            </w:r>
          </w:p>
        </w:tc>
        <w:tc>
          <w:tcPr>
            <w:tcW w:w="5820" w:type="dxa"/>
          </w:tcPr>
          <w:p>
            <w:pPr>
              <w:pStyle w:val="54"/>
              <w:rPr>
                <w:rFonts w:ascii="Times New Roman" w:hAnsi="Times New Roman" w:cs="Times New Roman"/>
                <w:sz w:val="28"/>
                <w:szCs w:val="28"/>
              </w:rPr>
            </w:pPr>
            <w:r>
              <w:rPr>
                <w:rFonts w:ascii="Times New Roman" w:hAnsi="Times New Roman" w:cs="Times New Roman"/>
                <w:sz w:val="28"/>
                <w:szCs w:val="28"/>
              </w:rPr>
              <w:t>Lưu</w:t>
            </w:r>
            <w:r>
              <w:rPr>
                <w:rFonts w:ascii="Times New Roman" w:hAnsi="Times New Roman" w:cs="Times New Roman"/>
                <w:spacing w:val="12"/>
                <w:sz w:val="28"/>
                <w:szCs w:val="28"/>
              </w:rPr>
              <w:t xml:space="preserve"> </w:t>
            </w:r>
            <w:r>
              <w:rPr>
                <w:rFonts w:ascii="Times New Roman" w:hAnsi="Times New Roman" w:cs="Times New Roman"/>
                <w:sz w:val="28"/>
                <w:szCs w:val="28"/>
              </w:rPr>
              <w:t>tỉ</w:t>
            </w:r>
            <w:r>
              <w:rPr>
                <w:rFonts w:ascii="Times New Roman" w:hAnsi="Times New Roman" w:cs="Times New Roman"/>
                <w:spacing w:val="12"/>
                <w:sz w:val="28"/>
                <w:szCs w:val="28"/>
              </w:rPr>
              <w:t xml:space="preserve"> </w:t>
            </w:r>
            <w:r>
              <w:rPr>
                <w:rFonts w:ascii="Times New Roman" w:hAnsi="Times New Roman" w:cs="Times New Roman"/>
                <w:sz w:val="28"/>
                <w:szCs w:val="28"/>
              </w:rPr>
              <w:t>lệ</w:t>
            </w:r>
            <w:r>
              <w:rPr>
                <w:rFonts w:ascii="Times New Roman" w:hAnsi="Times New Roman" w:cs="Times New Roman"/>
                <w:spacing w:val="12"/>
                <w:sz w:val="28"/>
                <w:szCs w:val="28"/>
              </w:rPr>
              <w:t xml:space="preserve"> </w:t>
            </w:r>
            <w:r>
              <w:rPr>
                <w:rFonts w:ascii="Times New Roman" w:hAnsi="Times New Roman" w:cs="Times New Roman"/>
                <w:sz w:val="28"/>
                <w:szCs w:val="28"/>
              </w:rPr>
              <w:t>tiền</w:t>
            </w:r>
            <w:r>
              <w:rPr>
                <w:rFonts w:ascii="Times New Roman" w:hAnsi="Times New Roman" w:cs="Times New Roman"/>
                <w:spacing w:val="12"/>
                <w:sz w:val="28"/>
                <w:szCs w:val="28"/>
              </w:rPr>
              <w:t xml:space="preserve"> </w:t>
            </w:r>
            <w:r>
              <w:rPr>
                <w:rFonts w:ascii="Times New Roman" w:hAnsi="Times New Roman" w:cs="Times New Roman"/>
                <w:sz w:val="28"/>
                <w:szCs w:val="28"/>
              </w:rPr>
              <w:t>cọc</w:t>
            </w:r>
            <w:r>
              <w:rPr>
                <w:rFonts w:ascii="Times New Roman" w:hAnsi="Times New Roman" w:cs="Times New Roman"/>
                <w:spacing w:val="13"/>
                <w:sz w:val="28"/>
                <w:szCs w:val="28"/>
              </w:rPr>
              <w:t xml:space="preserve"> </w:t>
            </w:r>
            <w:r>
              <w:rPr>
                <w:rFonts w:ascii="Times New Roman" w:hAnsi="Times New Roman" w:cs="Times New Roman"/>
                <w:sz w:val="28"/>
                <w:szCs w:val="28"/>
              </w:rPr>
              <w:t>mới</w:t>
            </w:r>
            <w:r>
              <w:rPr>
                <w:rFonts w:ascii="Times New Roman" w:hAnsi="Times New Roman" w:cs="Times New Roman"/>
                <w:spacing w:val="12"/>
                <w:sz w:val="28"/>
                <w:szCs w:val="28"/>
              </w:rPr>
              <w:t xml:space="preserve"> </w:t>
            </w:r>
            <w:r>
              <w:rPr>
                <w:rFonts w:ascii="Times New Roman" w:hAnsi="Times New Roman" w:cs="Times New Roman"/>
                <w:sz w:val="28"/>
                <w:szCs w:val="28"/>
              </w:rPr>
              <w:t>vào</w:t>
            </w:r>
            <w:r>
              <w:rPr>
                <w:rFonts w:ascii="Times New Roman" w:hAnsi="Times New Roman" w:cs="Times New Roman"/>
                <w:spacing w:val="12"/>
                <w:sz w:val="28"/>
                <w:szCs w:val="28"/>
              </w:rPr>
              <w:t xml:space="preserve"> </w:t>
            </w:r>
            <w:r>
              <w:rPr>
                <w:rFonts w:ascii="Times New Roman" w:hAnsi="Times New Roman" w:cs="Times New Roman"/>
                <w:sz w:val="28"/>
                <w:szCs w:val="28"/>
              </w:rPr>
              <w:t>cơ</w:t>
            </w:r>
            <w:r>
              <w:rPr>
                <w:rFonts w:ascii="Times New Roman" w:hAnsi="Times New Roman" w:cs="Times New Roman"/>
                <w:spacing w:val="12"/>
                <w:sz w:val="28"/>
                <w:szCs w:val="28"/>
              </w:rPr>
              <w:t xml:space="preserve"> </w:t>
            </w:r>
            <w:r>
              <w:rPr>
                <w:rFonts w:ascii="Times New Roman" w:hAnsi="Times New Roman" w:cs="Times New Roman"/>
                <w:sz w:val="28"/>
                <w:szCs w:val="28"/>
              </w:rPr>
              <w:t>sở</w:t>
            </w:r>
            <w:r>
              <w:rPr>
                <w:rFonts w:ascii="Times New Roman" w:hAnsi="Times New Roman" w:cs="Times New Roman"/>
                <w:spacing w:val="13"/>
                <w:sz w:val="28"/>
                <w:szCs w:val="28"/>
              </w:rPr>
              <w:t xml:space="preserve"> </w:t>
            </w:r>
            <w:r>
              <w:rPr>
                <w:rFonts w:ascii="Times New Roman" w:hAnsi="Times New Roman" w:cs="Times New Roman"/>
                <w:sz w:val="28"/>
                <w:szCs w:val="28"/>
              </w:rPr>
              <w:t>dữ</w:t>
            </w:r>
            <w:r>
              <w:rPr>
                <w:rFonts w:ascii="Times New Roman" w:hAnsi="Times New Roman" w:cs="Times New Roman"/>
                <w:spacing w:val="12"/>
                <w:sz w:val="28"/>
                <w:szCs w:val="28"/>
              </w:rPr>
              <w:t xml:space="preserve"> </w:t>
            </w:r>
            <w:r>
              <w:rPr>
                <w:rFonts w:ascii="Times New Roman" w:hAnsi="Times New Roman" w:cs="Times New Roman"/>
                <w:sz w:val="28"/>
                <w:szCs w:val="28"/>
              </w:rPr>
              <w:t>liệu;</w:t>
            </w:r>
            <w:r>
              <w:rPr>
                <w:rFonts w:ascii="Times New Roman" w:hAnsi="Times New Roman" w:cs="Times New Roman"/>
                <w:spacing w:val="12"/>
                <w:sz w:val="28"/>
                <w:szCs w:val="28"/>
              </w:rPr>
              <w:t xml:space="preserve"> </w:t>
            </w:r>
            <w:r>
              <w:rPr>
                <w:rFonts w:ascii="Times New Roman" w:hAnsi="Times New Roman" w:cs="Times New Roman"/>
                <w:sz w:val="28"/>
                <w:szCs w:val="28"/>
              </w:rPr>
              <w:t>áp</w:t>
            </w:r>
            <w:r>
              <w:rPr>
                <w:rFonts w:ascii="Times New Roman" w:hAnsi="Times New Roman" w:cs="Times New Roman"/>
                <w:spacing w:val="12"/>
                <w:sz w:val="28"/>
                <w:szCs w:val="28"/>
              </w:rPr>
              <w:t xml:space="preserve"> </w:t>
            </w:r>
            <w:r>
              <w:rPr>
                <w:rFonts w:ascii="Times New Roman" w:hAnsi="Times New Roman" w:cs="Times New Roman"/>
                <w:sz w:val="28"/>
                <w:szCs w:val="28"/>
              </w:rPr>
              <w:t>dụng</w:t>
            </w:r>
            <w:r>
              <w:rPr>
                <w:rFonts w:ascii="Times New Roman" w:hAnsi="Times New Roman" w:cs="Times New Roman"/>
                <w:spacing w:val="13"/>
                <w:sz w:val="28"/>
                <w:szCs w:val="28"/>
              </w:rPr>
              <w:t xml:space="preserve"> </w:t>
            </w:r>
            <w:r>
              <w:rPr>
                <w:rFonts w:ascii="Times New Roman" w:hAnsi="Times New Roman" w:cs="Times New Roman"/>
                <w:sz w:val="28"/>
                <w:szCs w:val="28"/>
              </w:rPr>
              <w:t>khi</w:t>
            </w:r>
            <w:r>
              <w:rPr>
                <w:rFonts w:ascii="Times New Roman" w:hAnsi="Times New Roman" w:cs="Times New Roman"/>
                <w:spacing w:val="12"/>
                <w:sz w:val="28"/>
                <w:szCs w:val="28"/>
              </w:rPr>
              <w:t xml:space="preserve"> </w:t>
            </w:r>
            <w:r>
              <w:rPr>
                <w:rFonts w:ascii="Times New Roman" w:hAnsi="Times New Roman" w:cs="Times New Roman"/>
                <w:sz w:val="28"/>
                <w:szCs w:val="28"/>
              </w:rPr>
              <w:t>tính</w:t>
            </w:r>
            <w:r>
              <w:rPr>
                <w:rFonts w:ascii="Times New Roman" w:hAnsi="Times New Roman" w:cs="Times New Roman"/>
                <w:spacing w:val="12"/>
                <w:sz w:val="28"/>
                <w:szCs w:val="28"/>
              </w:rPr>
              <w:t xml:space="preserve"> </w:t>
            </w:r>
            <w:r>
              <w:rPr>
                <w:rFonts w:ascii="Times New Roman" w:hAnsi="Times New Roman" w:cs="Times New Roman"/>
                <w:spacing w:val="-4"/>
                <w:sz w:val="28"/>
                <w:szCs w:val="28"/>
              </w:rPr>
              <w:t>tiền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cọc</w:t>
            </w:r>
            <w:r>
              <w:rPr>
                <w:rFonts w:ascii="Times New Roman" w:hAnsi="Times New Roman" w:cs="Times New Roman"/>
                <w:spacing w:val="17"/>
                <w:sz w:val="28"/>
                <w:szCs w:val="28"/>
              </w:rPr>
              <w:t xml:space="preserve"> </w:t>
            </w:r>
            <w:r>
              <w:rPr>
                <w:rFonts w:ascii="Times New Roman" w:hAnsi="Times New Roman" w:cs="Times New Roman"/>
                <w:sz w:val="28"/>
                <w:szCs w:val="28"/>
              </w:rPr>
              <w:t>cho</w:t>
            </w:r>
            <w:r>
              <w:rPr>
                <w:rFonts w:ascii="Times New Roman" w:hAnsi="Times New Roman" w:cs="Times New Roman"/>
                <w:spacing w:val="18"/>
                <w:sz w:val="28"/>
                <w:szCs w:val="28"/>
              </w:rPr>
              <w:t xml:space="preserve"> </w:t>
            </w:r>
            <w:r>
              <w:rPr>
                <w:rFonts w:ascii="Times New Roman" w:hAnsi="Times New Roman" w:cs="Times New Roman"/>
                <w:sz w:val="28"/>
                <w:szCs w:val="28"/>
              </w:rPr>
              <w:t>các</w:t>
            </w:r>
            <w:r>
              <w:rPr>
                <w:rFonts w:ascii="Times New Roman" w:hAnsi="Times New Roman" w:cs="Times New Roman"/>
                <w:spacing w:val="17"/>
                <w:sz w:val="28"/>
                <w:szCs w:val="28"/>
              </w:rPr>
              <w:t xml:space="preserve"> </w:t>
            </w:r>
            <w:r>
              <w:rPr>
                <w:rFonts w:ascii="Times New Roman" w:hAnsi="Times New Roman" w:cs="Times New Roman"/>
                <w:sz w:val="28"/>
                <w:szCs w:val="28"/>
              </w:rPr>
              <w:t>đặt</w:t>
            </w:r>
            <w:r>
              <w:rPr>
                <w:rFonts w:ascii="Times New Roman" w:hAnsi="Times New Roman" w:cs="Times New Roman"/>
                <w:spacing w:val="18"/>
                <w:sz w:val="28"/>
                <w:szCs w:val="28"/>
              </w:rPr>
              <w:t xml:space="preserve"> </w:t>
            </w:r>
            <w:r>
              <w:rPr>
                <w:rFonts w:ascii="Times New Roman" w:hAnsi="Times New Roman" w:cs="Times New Roman"/>
                <w:sz w:val="28"/>
                <w:szCs w:val="28"/>
              </w:rPr>
              <w:t>phòng</w:t>
            </w:r>
            <w:r>
              <w:rPr>
                <w:rFonts w:ascii="Times New Roman" w:hAnsi="Times New Roman" w:cs="Times New Roman"/>
                <w:spacing w:val="18"/>
                <w:sz w:val="28"/>
                <w:szCs w:val="28"/>
              </w:rPr>
              <w:t xml:space="preserve"> </w:t>
            </w:r>
            <w:r>
              <w:rPr>
                <w:rFonts w:ascii="Times New Roman" w:hAnsi="Times New Roman" w:cs="Times New Roman"/>
                <w:sz w:val="28"/>
                <w:szCs w:val="28"/>
              </w:rPr>
              <w:t>tiếp</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theo.</w:t>
            </w:r>
          </w:p>
        </w:tc>
      </w:tr>
    </w:tbl>
    <w:p>
      <w:pPr>
        <w:pStyle w:val="2"/>
        <w:keepNext w:val="0"/>
        <w:widowControl w:val="0"/>
        <w:jc w:val="center"/>
        <w:outlineLvl w:val="9"/>
        <w:rPr>
          <w:rFonts w:ascii="Times New Roman" w:hAnsi="Times New Roman" w:cs="Times New Roman"/>
          <w:lang w:val="en-US"/>
        </w:rPr>
      </w:pPr>
    </w:p>
    <w:p>
      <w:pPr>
        <w:pStyle w:val="53"/>
        <w:widowControl w:val="0"/>
        <w:rPr>
          <w:rFonts w:ascii="Times New Roman" w:hAnsi="Times New Roman"/>
          <w:sz w:val="28"/>
          <w:szCs w:val="28"/>
        </w:rPr>
      </w:pPr>
      <w:r>
        <w:rPr>
          <w:rFonts w:ascii="Times New Roman" w:hAnsi="Times New Roman"/>
          <w:sz w:val="28"/>
          <w:szCs w:val="28"/>
        </w:rPr>
        <w:t>Màn hình Tài Khoản</w:t>
      </w:r>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Giao diện:</w:t>
      </w:r>
    </w:p>
    <w:p>
      <w:pPr>
        <w:pStyle w:val="52"/>
        <w:numPr>
          <w:ilvl w:val="0"/>
          <w:numId w:val="0"/>
        </w:numPr>
        <w:outlineLvl w:val="9"/>
        <w:rPr>
          <w:sz w:val="28"/>
          <w:szCs w:val="28"/>
        </w:rPr>
      </w:pPr>
      <w:bookmarkStart w:id="330" w:name="_Toc16150"/>
      <w:bookmarkStart w:id="331" w:name="_Toc9887"/>
      <w:bookmarkStart w:id="332" w:name="_Toc16019"/>
      <w:bookmarkStart w:id="333" w:name="_Toc13618"/>
      <w:r>
        <w:rPr>
          <w:sz w:val="28"/>
          <w:szCs w:val="28"/>
        </w:rPr>
        <w:drawing>
          <wp:inline distT="0" distB="0" distL="114300" distR="114300">
            <wp:extent cx="5922010" cy="3329940"/>
            <wp:effectExtent l="0" t="0" r="6350" b="7620"/>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72"/>
                    <a:stretch>
                      <a:fillRect/>
                    </a:stretch>
                  </pic:blipFill>
                  <pic:spPr>
                    <a:xfrm>
                      <a:off x="0" y="0"/>
                      <a:ext cx="5922010" cy="3329940"/>
                    </a:xfrm>
                    <a:prstGeom prst="rect">
                      <a:avLst/>
                    </a:prstGeom>
                    <a:noFill/>
                    <a:ln>
                      <a:noFill/>
                    </a:ln>
                  </pic:spPr>
                </pic:pic>
              </a:graphicData>
            </a:graphic>
          </wp:inline>
        </w:drawing>
      </w:r>
      <w:bookmarkEnd w:id="330"/>
      <w:bookmarkEnd w:id="331"/>
      <w:bookmarkEnd w:id="332"/>
      <w:bookmarkEnd w:id="333"/>
    </w:p>
    <w:p>
      <w:pPr>
        <w:widowControl w:val="0"/>
        <w:ind w:firstLine="567"/>
        <w:rPr>
          <w:rFonts w:ascii="Times New Roman" w:hAnsi="Times New Roman" w:cs="Times New Roman"/>
          <w:b/>
          <w:bCs/>
          <w:sz w:val="28"/>
          <w:szCs w:val="28"/>
          <w:lang w:val="en-US"/>
        </w:rPr>
      </w:pPr>
      <w:r>
        <w:rPr>
          <w:rFonts w:ascii="Times New Roman" w:hAnsi="Times New Roman" w:cs="Times New Roman"/>
          <w:b/>
          <w:bCs/>
          <w:sz w:val="28"/>
          <w:szCs w:val="28"/>
          <w:lang w:val="en-US"/>
        </w:rPr>
        <w:t>Các đối tượng trên màn hình:</w:t>
      </w:r>
    </w:p>
    <w:tbl>
      <w:tblPr>
        <w:tblStyle w:val="16"/>
        <w:tblW w:w="9840" w:type="dxa"/>
        <w:tblInd w:w="-5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0"/>
        <w:gridCol w:w="2263"/>
        <w:gridCol w:w="1920"/>
        <w:gridCol w:w="47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263"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Tên</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đối</w:t>
            </w:r>
            <w:r>
              <w:rPr>
                <w:rFonts w:ascii="Times New Roman" w:hAnsi="Times New Roman" w:cs="Times New Roman"/>
                <w:b/>
                <w:bCs/>
                <w:spacing w:val="16"/>
                <w:sz w:val="28"/>
                <w:szCs w:val="28"/>
              </w:rPr>
              <w:t xml:space="preserve"> </w:t>
            </w:r>
            <w:r>
              <w:rPr>
                <w:rFonts w:ascii="Times New Roman" w:hAnsi="Times New Roman" w:cs="Times New Roman"/>
                <w:b/>
                <w:bCs/>
                <w:spacing w:val="-2"/>
                <w:sz w:val="28"/>
                <w:szCs w:val="28"/>
              </w:rPr>
              <w:t>tượng</w:t>
            </w:r>
          </w:p>
        </w:tc>
        <w:tc>
          <w:tcPr>
            <w:tcW w:w="1920" w:type="dxa"/>
          </w:tcPr>
          <w:p>
            <w:pPr>
              <w:pStyle w:val="54"/>
              <w:jc w:val="center"/>
              <w:rPr>
                <w:rFonts w:ascii="Times New Roman" w:hAnsi="Times New Roman" w:cs="Times New Roman"/>
                <w:b/>
                <w:bCs/>
                <w:sz w:val="28"/>
                <w:szCs w:val="28"/>
              </w:rPr>
            </w:pPr>
            <w:r>
              <w:rPr>
                <w:rFonts w:ascii="Times New Roman" w:hAnsi="Times New Roman" w:cs="Times New Roman"/>
                <w:b/>
                <w:bCs/>
                <w:spacing w:val="-4"/>
                <w:w w:val="105"/>
                <w:sz w:val="28"/>
                <w:szCs w:val="28"/>
              </w:rPr>
              <w:t>Kiểu</w:t>
            </w:r>
          </w:p>
        </w:tc>
        <w:tc>
          <w:tcPr>
            <w:tcW w:w="4727"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Chức</w:t>
            </w:r>
            <w:r>
              <w:rPr>
                <w:rFonts w:ascii="Times New Roman" w:hAnsi="Times New Roman" w:cs="Times New Roman"/>
                <w:b/>
                <w:bCs/>
                <w:spacing w:val="39"/>
                <w:sz w:val="28"/>
                <w:szCs w:val="28"/>
              </w:rPr>
              <w:t xml:space="preserve"> </w:t>
            </w:r>
            <w:r>
              <w:rPr>
                <w:rFonts w:ascii="Times New Roman" w:hAnsi="Times New Roman" w:cs="Times New Roman"/>
                <w:b/>
                <w:bCs/>
                <w:spacing w:val="-4"/>
                <w:sz w:val="28"/>
                <w:szCs w:val="28"/>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LblTieuDe</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6"/>
                <w:sz w:val="28"/>
                <w:szCs w:val="28"/>
              </w:rPr>
              <w:t xml:space="preserve"> </w:t>
            </w:r>
            <w:r>
              <w:rPr>
                <w:rFonts w:ascii="Times New Roman" w:hAnsi="Times New Roman" w:cs="Times New Roman"/>
                <w:sz w:val="28"/>
                <w:szCs w:val="28"/>
              </w:rPr>
              <w:t>thị</w:t>
            </w:r>
            <w:r>
              <w:rPr>
                <w:rFonts w:ascii="Times New Roman" w:hAnsi="Times New Roman" w:cs="Times New Roman"/>
                <w:spacing w:val="46"/>
                <w:sz w:val="28"/>
                <w:szCs w:val="28"/>
              </w:rPr>
              <w:t xml:space="preserve"> </w:t>
            </w:r>
            <w:r>
              <w:rPr>
                <w:rFonts w:ascii="Times New Roman" w:hAnsi="Times New Roman" w:cs="Times New Roman"/>
                <w:sz w:val="28"/>
                <w:szCs w:val="28"/>
              </w:rPr>
              <w:t>tiêu</w:t>
            </w:r>
            <w:r>
              <w:rPr>
                <w:rFonts w:ascii="Times New Roman" w:hAnsi="Times New Roman" w:cs="Times New Roman"/>
                <w:spacing w:val="47"/>
                <w:sz w:val="28"/>
                <w:szCs w:val="28"/>
              </w:rPr>
              <w:t xml:space="preserve"> </w:t>
            </w:r>
            <w:r>
              <w:rPr>
                <w:rFonts w:ascii="Times New Roman" w:hAnsi="Times New Roman" w:cs="Times New Roman"/>
                <w:sz w:val="28"/>
                <w:szCs w:val="28"/>
              </w:rPr>
              <w:t>đề</w:t>
            </w:r>
            <w:r>
              <w:rPr>
                <w:rFonts w:ascii="Times New Roman" w:hAnsi="Times New Roman" w:cs="Times New Roman"/>
                <w:spacing w:val="47"/>
                <w:sz w:val="28"/>
                <w:szCs w:val="28"/>
              </w:rPr>
              <w:t xml:space="preserve"> </w:t>
            </w:r>
            <w:r>
              <w:rPr>
                <w:rFonts w:ascii="Times New Roman" w:hAnsi="Times New Roman" w:cs="Times New Roman"/>
                <w:sz w:val="28"/>
                <w:szCs w:val="28"/>
              </w:rPr>
              <w:t>“Tài</w:t>
            </w:r>
            <w:r>
              <w:rPr>
                <w:rFonts w:ascii="Times New Roman" w:hAnsi="Times New Roman" w:cs="Times New Roman"/>
                <w:spacing w:val="45"/>
                <w:sz w:val="28"/>
                <w:szCs w:val="28"/>
              </w:rPr>
              <w:t xml:space="preserve"> </w:t>
            </w:r>
            <w:r>
              <w:rPr>
                <w:rFonts w:ascii="Times New Roman" w:hAnsi="Times New Roman" w:cs="Times New Roman"/>
                <w:sz w:val="28"/>
                <w:szCs w:val="28"/>
              </w:rPr>
              <w:t>Khoản”</w:t>
            </w:r>
            <w:r>
              <w:rPr>
                <w:rFonts w:ascii="Times New Roman" w:hAnsi="Times New Roman" w:cs="Times New Roman"/>
                <w:spacing w:val="63"/>
                <w:sz w:val="28"/>
                <w:szCs w:val="28"/>
              </w:rPr>
              <w:t xml:space="preserve"> </w:t>
            </w:r>
            <w:r>
              <w:rPr>
                <w:rFonts w:ascii="Times New Roman" w:hAnsi="Times New Roman" w:cs="Times New Roman"/>
                <w:sz w:val="28"/>
                <w:szCs w:val="28"/>
              </w:rPr>
              <w:t>của</w:t>
            </w:r>
            <w:r>
              <w:rPr>
                <w:rFonts w:ascii="Times New Roman" w:hAnsi="Times New Roman" w:cs="Times New Roman"/>
                <w:spacing w:val="46"/>
                <w:sz w:val="28"/>
                <w:szCs w:val="28"/>
              </w:rPr>
              <w:t xml:space="preserve"> </w:t>
            </w:r>
            <w:r>
              <w:rPr>
                <w:rFonts w:ascii="Times New Roman" w:hAnsi="Times New Roman" w:cs="Times New Roman"/>
                <w:sz w:val="28"/>
                <w:szCs w:val="28"/>
              </w:rPr>
              <w:t>màn</w:t>
            </w:r>
            <w:r>
              <w:rPr>
                <w:rFonts w:ascii="Times New Roman" w:hAnsi="Times New Roman" w:cs="Times New Roman"/>
                <w:spacing w:val="47"/>
                <w:sz w:val="28"/>
                <w:szCs w:val="28"/>
              </w:rPr>
              <w:t xml:space="preserve"> </w:t>
            </w:r>
            <w:r>
              <w:rPr>
                <w:rFonts w:ascii="Times New Roman" w:hAnsi="Times New Roman" w:cs="Times New Roman"/>
                <w:spacing w:val="-4"/>
                <w:sz w:val="28"/>
                <w:szCs w:val="28"/>
              </w:rPr>
              <w:t>hình</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LblMoTa</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8"/>
                <w:sz w:val="28"/>
                <w:szCs w:val="28"/>
              </w:rPr>
              <w:t xml:space="preserve"> </w:t>
            </w:r>
            <w:r>
              <w:rPr>
                <w:rFonts w:ascii="Times New Roman" w:hAnsi="Times New Roman" w:cs="Times New Roman"/>
                <w:sz w:val="28"/>
                <w:szCs w:val="28"/>
              </w:rPr>
              <w:t>thị</w:t>
            </w:r>
            <w:r>
              <w:rPr>
                <w:rFonts w:ascii="Times New Roman" w:hAnsi="Times New Roman" w:cs="Times New Roman"/>
                <w:spacing w:val="18"/>
                <w:sz w:val="28"/>
                <w:szCs w:val="28"/>
              </w:rPr>
              <w:t xml:space="preserve"> </w:t>
            </w:r>
            <w:r>
              <w:rPr>
                <w:rFonts w:ascii="Times New Roman" w:hAnsi="Times New Roman" w:cs="Times New Roman"/>
                <w:sz w:val="28"/>
                <w:szCs w:val="28"/>
              </w:rPr>
              <w:t>mô</w:t>
            </w:r>
            <w:r>
              <w:rPr>
                <w:rFonts w:ascii="Times New Roman" w:hAnsi="Times New Roman" w:cs="Times New Roman"/>
                <w:spacing w:val="18"/>
                <w:sz w:val="28"/>
                <w:szCs w:val="28"/>
              </w:rPr>
              <w:t xml:space="preserve"> </w:t>
            </w:r>
            <w:r>
              <w:rPr>
                <w:rFonts w:ascii="Times New Roman" w:hAnsi="Times New Roman" w:cs="Times New Roman"/>
                <w:sz w:val="28"/>
                <w:szCs w:val="28"/>
              </w:rPr>
              <w:t>tả</w:t>
            </w:r>
            <w:r>
              <w:rPr>
                <w:rFonts w:ascii="Times New Roman" w:hAnsi="Times New Roman" w:cs="Times New Roman"/>
                <w:spacing w:val="18"/>
                <w:sz w:val="28"/>
                <w:szCs w:val="28"/>
              </w:rPr>
              <w:t xml:space="preserve"> </w:t>
            </w:r>
            <w:r>
              <w:rPr>
                <w:rFonts w:ascii="Times New Roman" w:hAnsi="Times New Roman" w:cs="Times New Roman"/>
                <w:sz w:val="28"/>
                <w:szCs w:val="28"/>
              </w:rPr>
              <w:t>“Thông</w:t>
            </w:r>
            <w:r>
              <w:rPr>
                <w:rFonts w:ascii="Times New Roman" w:hAnsi="Times New Roman" w:cs="Times New Roman"/>
                <w:spacing w:val="18"/>
                <w:sz w:val="28"/>
                <w:szCs w:val="28"/>
              </w:rPr>
              <w:t xml:space="preserve"> </w:t>
            </w:r>
            <w:r>
              <w:rPr>
                <w:rFonts w:ascii="Times New Roman" w:hAnsi="Times New Roman" w:cs="Times New Roman"/>
                <w:sz w:val="28"/>
                <w:szCs w:val="28"/>
              </w:rPr>
              <w:t>tin</w:t>
            </w:r>
            <w:r>
              <w:rPr>
                <w:rFonts w:ascii="Times New Roman" w:hAnsi="Times New Roman" w:cs="Times New Roman"/>
                <w:spacing w:val="18"/>
                <w:sz w:val="28"/>
                <w:szCs w:val="28"/>
              </w:rPr>
              <w:t xml:space="preserve"> </w:t>
            </w:r>
            <w:r>
              <w:rPr>
                <w:rFonts w:ascii="Times New Roman" w:hAnsi="Times New Roman" w:cs="Times New Roman"/>
                <w:sz w:val="28"/>
                <w:szCs w:val="28"/>
              </w:rPr>
              <w:t>tài</w:t>
            </w:r>
            <w:r>
              <w:rPr>
                <w:rFonts w:ascii="Times New Roman" w:hAnsi="Times New Roman" w:cs="Times New Roman"/>
                <w:spacing w:val="18"/>
                <w:sz w:val="28"/>
                <w:szCs w:val="28"/>
              </w:rPr>
              <w:t xml:space="preserve"> </w:t>
            </w:r>
            <w:r>
              <w:rPr>
                <w:rFonts w:ascii="Times New Roman" w:hAnsi="Times New Roman" w:cs="Times New Roman"/>
                <w:sz w:val="28"/>
                <w:szCs w:val="28"/>
              </w:rPr>
              <w:t>khoản</w:t>
            </w:r>
            <w:r>
              <w:rPr>
                <w:rFonts w:ascii="Times New Roman" w:hAnsi="Times New Roman" w:cs="Times New Roman"/>
                <w:spacing w:val="18"/>
                <w:sz w:val="28"/>
                <w:szCs w:val="28"/>
              </w:rPr>
              <w:t xml:space="preserve"> </w:t>
            </w:r>
            <w:r>
              <w:rPr>
                <w:rFonts w:ascii="Times New Roman" w:hAnsi="Times New Roman" w:cs="Times New Roman"/>
                <w:sz w:val="28"/>
                <w:szCs w:val="28"/>
              </w:rPr>
              <w:t>của</w:t>
            </w:r>
            <w:r>
              <w:rPr>
                <w:rFonts w:ascii="Times New Roman" w:hAnsi="Times New Roman" w:cs="Times New Roman"/>
                <w:spacing w:val="18"/>
                <w:sz w:val="28"/>
                <w:szCs w:val="28"/>
              </w:rPr>
              <w:t xml:space="preserve"> </w:t>
            </w:r>
            <w:r>
              <w:rPr>
                <w:rFonts w:ascii="Times New Roman" w:hAnsi="Times New Roman" w:cs="Times New Roman"/>
                <w:spacing w:val="-4"/>
                <w:sz w:val="28"/>
                <w:szCs w:val="28"/>
              </w:rPr>
              <w:t>bạn”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3</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PnlAvatar</w:t>
            </w:r>
          </w:p>
        </w:tc>
        <w:tc>
          <w:tcPr>
            <w:tcW w:w="1920" w:type="dxa"/>
          </w:tcPr>
          <w:p>
            <w:pPr>
              <w:pStyle w:val="54"/>
              <w:rPr>
                <w:rFonts w:ascii="Times New Roman" w:hAnsi="Times New Roman" w:cs="Times New Roman"/>
                <w:sz w:val="28"/>
                <w:szCs w:val="28"/>
              </w:rPr>
            </w:pPr>
            <w:r>
              <w:rPr>
                <w:rFonts w:ascii="Times New Roman" w:hAnsi="Times New Roman" w:cs="Times New Roman"/>
                <w:sz w:val="28"/>
                <w:szCs w:val="28"/>
              </w:rPr>
              <w:t>Border</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(Avatar)</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39"/>
                <w:sz w:val="28"/>
                <w:szCs w:val="28"/>
              </w:rPr>
              <w:t xml:space="preserve"> </w:t>
            </w:r>
            <w:r>
              <w:rPr>
                <w:rFonts w:ascii="Times New Roman" w:hAnsi="Times New Roman" w:cs="Times New Roman"/>
                <w:sz w:val="28"/>
                <w:szCs w:val="28"/>
              </w:rPr>
              <w:t>thị</w:t>
            </w:r>
            <w:r>
              <w:rPr>
                <w:rFonts w:ascii="Times New Roman" w:hAnsi="Times New Roman" w:cs="Times New Roman"/>
                <w:spacing w:val="38"/>
                <w:sz w:val="28"/>
                <w:szCs w:val="28"/>
              </w:rPr>
              <w:t xml:space="preserve"> </w:t>
            </w:r>
            <w:r>
              <w:rPr>
                <w:rFonts w:ascii="Times New Roman" w:hAnsi="Times New Roman" w:cs="Times New Roman"/>
                <w:sz w:val="28"/>
                <w:szCs w:val="28"/>
              </w:rPr>
              <w:t>biểu</w:t>
            </w:r>
            <w:r>
              <w:rPr>
                <w:rFonts w:ascii="Times New Roman" w:hAnsi="Times New Roman" w:cs="Times New Roman"/>
                <w:spacing w:val="39"/>
                <w:sz w:val="28"/>
                <w:szCs w:val="28"/>
              </w:rPr>
              <w:t xml:space="preserve"> </w:t>
            </w:r>
            <w:r>
              <w:rPr>
                <w:rFonts w:ascii="Times New Roman" w:hAnsi="Times New Roman" w:cs="Times New Roman"/>
                <w:sz w:val="28"/>
                <w:szCs w:val="28"/>
              </w:rPr>
              <w:t>tượng</w:t>
            </w:r>
            <w:r>
              <w:rPr>
                <w:rFonts w:ascii="Times New Roman" w:hAnsi="Times New Roman" w:cs="Times New Roman"/>
                <w:spacing w:val="38"/>
                <w:sz w:val="28"/>
                <w:szCs w:val="28"/>
              </w:rPr>
              <w:t xml:space="preserve"> </w:t>
            </w:r>
            <w:r>
              <w:rPr>
                <w:rFonts w:ascii="Times New Roman" w:hAnsi="Times New Roman" w:cs="Times New Roman"/>
                <w:sz w:val="28"/>
                <w:szCs w:val="28"/>
              </w:rPr>
              <w:t>đại</w:t>
            </w:r>
            <w:r>
              <w:rPr>
                <w:rFonts w:ascii="Times New Roman" w:hAnsi="Times New Roman" w:cs="Times New Roman"/>
                <w:spacing w:val="38"/>
                <w:sz w:val="28"/>
                <w:szCs w:val="28"/>
              </w:rPr>
              <w:t xml:space="preserve"> </w:t>
            </w:r>
            <w:r>
              <w:rPr>
                <w:rFonts w:ascii="Times New Roman" w:hAnsi="Times New Roman" w:cs="Times New Roman"/>
                <w:sz w:val="28"/>
                <w:szCs w:val="28"/>
              </w:rPr>
              <w:t>diện</w:t>
            </w:r>
            <w:r>
              <w:rPr>
                <w:rFonts w:ascii="Times New Roman" w:hAnsi="Times New Roman" w:cs="Times New Roman"/>
                <w:spacing w:val="39"/>
                <w:sz w:val="28"/>
                <w:szCs w:val="28"/>
              </w:rPr>
              <w:t xml:space="preserve"> </w:t>
            </w:r>
            <w:r>
              <w:rPr>
                <w:rFonts w:ascii="Times New Roman" w:hAnsi="Times New Roman" w:cs="Times New Roman"/>
                <w:sz w:val="28"/>
                <w:szCs w:val="28"/>
              </w:rPr>
              <w:t>hình</w:t>
            </w:r>
            <w:r>
              <w:rPr>
                <w:rFonts w:ascii="Times New Roman" w:hAnsi="Times New Roman" w:cs="Times New Roman"/>
                <w:spacing w:val="39"/>
                <w:sz w:val="28"/>
                <w:szCs w:val="28"/>
              </w:rPr>
              <w:t xml:space="preserve"> </w:t>
            </w:r>
            <w:r>
              <w:rPr>
                <w:rFonts w:ascii="Times New Roman" w:hAnsi="Times New Roman" w:cs="Times New Roman"/>
                <w:sz w:val="28"/>
                <w:szCs w:val="28"/>
              </w:rPr>
              <w:t>tròn</w:t>
            </w:r>
            <w:r>
              <w:rPr>
                <w:rFonts w:ascii="Times New Roman" w:hAnsi="Times New Roman" w:cs="Times New Roman"/>
                <w:spacing w:val="39"/>
                <w:sz w:val="28"/>
                <w:szCs w:val="28"/>
              </w:rPr>
              <w:t xml:space="preserve"> </w:t>
            </w:r>
            <w:r>
              <w:rPr>
                <w:rFonts w:ascii="Times New Roman" w:hAnsi="Times New Roman" w:cs="Times New Roman"/>
                <w:spacing w:val="-5"/>
                <w:sz w:val="28"/>
                <w:szCs w:val="28"/>
              </w:rPr>
              <w:t>kèm</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gradient</w:t>
            </w:r>
            <w:r>
              <w:rPr>
                <w:rFonts w:ascii="Times New Roman" w:hAnsi="Times New Roman" w:cs="Times New Roman"/>
                <w:spacing w:val="28"/>
                <w:sz w:val="28"/>
                <w:szCs w:val="28"/>
              </w:rPr>
              <w:t xml:space="preserve"> </w:t>
            </w:r>
            <w:r>
              <w:rPr>
                <w:rFonts w:ascii="Times New Roman" w:hAnsi="Times New Roman" w:cs="Times New Roman"/>
                <w:sz w:val="28"/>
                <w:szCs w:val="28"/>
              </w:rPr>
              <w:t>cho</w:t>
            </w:r>
            <w:r>
              <w:rPr>
                <w:rFonts w:ascii="Times New Roman" w:hAnsi="Times New Roman" w:cs="Times New Roman"/>
                <w:spacing w:val="28"/>
                <w:sz w:val="28"/>
                <w:szCs w:val="28"/>
              </w:rPr>
              <w:t xml:space="preserve"> </w:t>
            </w:r>
            <w:r>
              <w:rPr>
                <w:rFonts w:ascii="Times New Roman" w:hAnsi="Times New Roman" w:cs="Times New Roman"/>
                <w:sz w:val="28"/>
                <w:szCs w:val="28"/>
              </w:rPr>
              <w:t>nhân</w:t>
            </w:r>
            <w:r>
              <w:rPr>
                <w:rFonts w:ascii="Times New Roman" w:hAnsi="Times New Roman" w:cs="Times New Roman"/>
                <w:spacing w:val="28"/>
                <w:sz w:val="28"/>
                <w:szCs w:val="28"/>
              </w:rPr>
              <w:t xml:space="preserve"> </w:t>
            </w:r>
            <w:r>
              <w:rPr>
                <w:rFonts w:ascii="Times New Roman" w:hAnsi="Times New Roman" w:cs="Times New Roman"/>
                <w:sz w:val="28"/>
                <w:szCs w:val="28"/>
              </w:rPr>
              <w:t>viên</w:t>
            </w:r>
            <w:r>
              <w:rPr>
                <w:rFonts w:ascii="Times New Roman" w:hAnsi="Times New Roman" w:cs="Times New Roman"/>
                <w:spacing w:val="28"/>
                <w:sz w:val="28"/>
                <w:szCs w:val="28"/>
              </w:rPr>
              <w:t xml:space="preserve"> </w:t>
            </w:r>
            <w:r>
              <w:rPr>
                <w:rFonts w:ascii="Times New Roman" w:hAnsi="Times New Roman" w:cs="Times New Roman"/>
                <w:sz w:val="28"/>
                <w:szCs w:val="28"/>
              </w:rPr>
              <w:t>đang</w:t>
            </w:r>
            <w:r>
              <w:rPr>
                <w:rFonts w:ascii="Times New Roman" w:hAnsi="Times New Roman" w:cs="Times New Roman"/>
                <w:spacing w:val="28"/>
                <w:sz w:val="28"/>
                <w:szCs w:val="28"/>
              </w:rPr>
              <w:t xml:space="preserve"> </w:t>
            </w:r>
            <w:r>
              <w:rPr>
                <w:rFonts w:ascii="Times New Roman" w:hAnsi="Times New Roman" w:cs="Times New Roman"/>
                <w:sz w:val="28"/>
                <w:szCs w:val="28"/>
              </w:rPr>
              <w:t>đăng</w:t>
            </w:r>
            <w:r>
              <w:rPr>
                <w:rFonts w:ascii="Times New Roman" w:hAnsi="Times New Roman" w:cs="Times New Roman"/>
                <w:spacing w:val="28"/>
                <w:sz w:val="28"/>
                <w:szCs w:val="28"/>
              </w:rPr>
              <w:t xml:space="preserve"> </w:t>
            </w:r>
            <w:r>
              <w:rPr>
                <w:rFonts w:ascii="Times New Roman" w:hAnsi="Times New Roman" w:cs="Times New Roman"/>
                <w:sz w:val="28"/>
                <w:szCs w:val="28"/>
              </w:rPr>
              <w:t>nhập</w:t>
            </w:r>
            <w:r>
              <w:rPr>
                <w:rFonts w:ascii="Times New Roman" w:hAnsi="Times New Roman" w:cs="Times New Roman"/>
                <w:spacing w:val="28"/>
                <w:sz w:val="28"/>
                <w:szCs w:val="28"/>
              </w:rPr>
              <w:t xml:space="preserve"> </w:t>
            </w:r>
            <w:r>
              <w:rPr>
                <w:rFonts w:ascii="Times New Roman" w:hAnsi="Times New Roman" w:cs="Times New Roman"/>
                <w:sz w:val="28"/>
                <w:szCs w:val="28"/>
              </w:rPr>
              <w:t xml:space="preserve">(chỉ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4</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TxtTenNhanVien</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42"/>
                <w:sz w:val="28"/>
                <w:szCs w:val="28"/>
              </w:rPr>
              <w:t xml:space="preserve"> </w:t>
            </w:r>
            <w:r>
              <w:rPr>
                <w:rFonts w:ascii="Times New Roman" w:hAnsi="Times New Roman" w:cs="Times New Roman"/>
                <w:sz w:val="28"/>
                <w:szCs w:val="28"/>
              </w:rPr>
              <w:t>thị</w:t>
            </w:r>
            <w:r>
              <w:rPr>
                <w:rFonts w:ascii="Times New Roman" w:hAnsi="Times New Roman" w:cs="Times New Roman"/>
                <w:spacing w:val="41"/>
                <w:sz w:val="28"/>
                <w:szCs w:val="28"/>
              </w:rPr>
              <w:t xml:space="preserve"> </w:t>
            </w:r>
            <w:r>
              <w:rPr>
                <w:rFonts w:ascii="Times New Roman" w:hAnsi="Times New Roman" w:cs="Times New Roman"/>
                <w:sz w:val="28"/>
                <w:szCs w:val="28"/>
              </w:rPr>
              <w:t>họ</w:t>
            </w:r>
            <w:r>
              <w:rPr>
                <w:rFonts w:ascii="Times New Roman" w:hAnsi="Times New Roman" w:cs="Times New Roman"/>
                <w:spacing w:val="41"/>
                <w:sz w:val="28"/>
                <w:szCs w:val="28"/>
              </w:rPr>
              <w:t xml:space="preserve"> </w:t>
            </w:r>
            <w:r>
              <w:rPr>
                <w:rFonts w:ascii="Times New Roman" w:hAnsi="Times New Roman" w:cs="Times New Roman"/>
                <w:sz w:val="28"/>
                <w:szCs w:val="28"/>
              </w:rPr>
              <w:t>tên</w:t>
            </w:r>
            <w:r>
              <w:rPr>
                <w:rFonts w:ascii="Times New Roman" w:hAnsi="Times New Roman" w:cs="Times New Roman"/>
                <w:spacing w:val="41"/>
                <w:sz w:val="28"/>
                <w:szCs w:val="28"/>
              </w:rPr>
              <w:t xml:space="preserve"> </w:t>
            </w:r>
            <w:r>
              <w:rPr>
                <w:rFonts w:ascii="Times New Roman" w:hAnsi="Times New Roman" w:cs="Times New Roman"/>
                <w:sz w:val="28"/>
                <w:szCs w:val="28"/>
              </w:rPr>
              <w:t>đầy</w:t>
            </w:r>
            <w:r>
              <w:rPr>
                <w:rFonts w:ascii="Times New Roman" w:hAnsi="Times New Roman" w:cs="Times New Roman"/>
                <w:spacing w:val="41"/>
                <w:sz w:val="28"/>
                <w:szCs w:val="28"/>
              </w:rPr>
              <w:t xml:space="preserve"> </w:t>
            </w:r>
            <w:r>
              <w:rPr>
                <w:rFonts w:ascii="Times New Roman" w:hAnsi="Times New Roman" w:cs="Times New Roman"/>
                <w:sz w:val="28"/>
                <w:szCs w:val="28"/>
              </w:rPr>
              <w:t>đủ</w:t>
            </w:r>
            <w:r>
              <w:rPr>
                <w:rFonts w:ascii="Times New Roman" w:hAnsi="Times New Roman" w:cs="Times New Roman"/>
                <w:spacing w:val="42"/>
                <w:sz w:val="28"/>
                <w:szCs w:val="28"/>
              </w:rPr>
              <w:t xml:space="preserve"> </w:t>
            </w:r>
            <w:r>
              <w:rPr>
                <w:rFonts w:ascii="Times New Roman" w:hAnsi="Times New Roman" w:cs="Times New Roman"/>
                <w:sz w:val="28"/>
                <w:szCs w:val="28"/>
              </w:rPr>
              <w:t>của</w:t>
            </w:r>
            <w:r>
              <w:rPr>
                <w:rFonts w:ascii="Times New Roman" w:hAnsi="Times New Roman" w:cs="Times New Roman"/>
                <w:spacing w:val="41"/>
                <w:sz w:val="28"/>
                <w:szCs w:val="28"/>
              </w:rPr>
              <w:t xml:space="preserve"> </w:t>
            </w:r>
            <w:r>
              <w:rPr>
                <w:rFonts w:ascii="Times New Roman" w:hAnsi="Times New Roman" w:cs="Times New Roman"/>
                <w:sz w:val="28"/>
                <w:szCs w:val="28"/>
              </w:rPr>
              <w:t>nhân</w:t>
            </w:r>
            <w:r>
              <w:rPr>
                <w:rFonts w:ascii="Times New Roman" w:hAnsi="Times New Roman" w:cs="Times New Roman"/>
                <w:spacing w:val="42"/>
                <w:sz w:val="28"/>
                <w:szCs w:val="28"/>
              </w:rPr>
              <w:t xml:space="preserve"> </w:t>
            </w:r>
            <w:r>
              <w:rPr>
                <w:rFonts w:ascii="Times New Roman" w:hAnsi="Times New Roman" w:cs="Times New Roman"/>
                <w:sz w:val="28"/>
                <w:szCs w:val="28"/>
              </w:rPr>
              <w:t>viên</w:t>
            </w:r>
            <w:r>
              <w:rPr>
                <w:rFonts w:ascii="Times New Roman" w:hAnsi="Times New Roman" w:cs="Times New Roman"/>
                <w:spacing w:val="42"/>
                <w:sz w:val="28"/>
                <w:szCs w:val="28"/>
              </w:rPr>
              <w:t xml:space="preserve"> </w:t>
            </w:r>
            <w:r>
              <w:rPr>
                <w:rFonts w:ascii="Times New Roman" w:hAnsi="Times New Roman" w:cs="Times New Roman"/>
                <w:spacing w:val="-4"/>
                <w:sz w:val="28"/>
                <w:szCs w:val="28"/>
              </w:rPr>
              <w:t>đang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đăng</w:t>
            </w:r>
            <w:r>
              <w:rPr>
                <w:rFonts w:ascii="Times New Roman" w:hAnsi="Times New Roman" w:cs="Times New Roman"/>
                <w:spacing w:val="18"/>
                <w:sz w:val="28"/>
                <w:szCs w:val="28"/>
              </w:rPr>
              <w:t xml:space="preserve"> </w:t>
            </w: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4"/>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5</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TxtVaiTro</w:t>
            </w:r>
          </w:p>
        </w:tc>
        <w:tc>
          <w:tcPr>
            <w:tcW w:w="1920" w:type="dxa"/>
          </w:tcPr>
          <w:p>
            <w:pPr>
              <w:pStyle w:val="54"/>
              <w:rPr>
                <w:rFonts w:ascii="Times New Roman" w:hAnsi="Times New Roman" w:cs="Times New Roman"/>
                <w:sz w:val="28"/>
                <w:szCs w:val="28"/>
              </w:rPr>
            </w:pPr>
            <w:r>
              <w:rPr>
                <w:rFonts w:ascii="Times New Roman" w:hAnsi="Times New Roman" w:cs="Times New Roman"/>
                <w:w w:val="105"/>
                <w:sz w:val="28"/>
                <w:szCs w:val="28"/>
              </w:rPr>
              <w:t xml:space="preserve">TextBlock </w:t>
            </w:r>
            <w:r>
              <w:rPr>
                <w:rFonts w:ascii="Times New Roman" w:hAnsi="Times New Roman" w:cs="Times New Roman"/>
                <w:spacing w:val="-2"/>
                <w:w w:val="105"/>
                <w:sz w:val="28"/>
                <w:szCs w:val="28"/>
              </w:rPr>
              <w:t>(Badge)</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9"/>
                <w:sz w:val="28"/>
                <w:szCs w:val="28"/>
              </w:rPr>
              <w:t xml:space="preserve"> </w:t>
            </w:r>
            <w:r>
              <w:rPr>
                <w:rFonts w:ascii="Times New Roman" w:hAnsi="Times New Roman" w:cs="Times New Roman"/>
                <w:sz w:val="28"/>
                <w:szCs w:val="28"/>
              </w:rPr>
              <w:t>thị</w:t>
            </w:r>
            <w:r>
              <w:rPr>
                <w:rFonts w:ascii="Times New Roman" w:hAnsi="Times New Roman" w:cs="Times New Roman"/>
                <w:spacing w:val="9"/>
                <w:sz w:val="28"/>
                <w:szCs w:val="28"/>
              </w:rPr>
              <w:t xml:space="preserve"> </w:t>
            </w:r>
            <w:r>
              <w:rPr>
                <w:rFonts w:ascii="Times New Roman" w:hAnsi="Times New Roman" w:cs="Times New Roman"/>
                <w:sz w:val="28"/>
                <w:szCs w:val="28"/>
              </w:rPr>
              <w:t>vai</w:t>
            </w:r>
            <w:r>
              <w:rPr>
                <w:rFonts w:ascii="Times New Roman" w:hAnsi="Times New Roman" w:cs="Times New Roman"/>
                <w:spacing w:val="9"/>
                <w:sz w:val="28"/>
                <w:szCs w:val="28"/>
              </w:rPr>
              <w:t xml:space="preserve"> </w:t>
            </w:r>
            <w:r>
              <w:rPr>
                <w:rFonts w:ascii="Times New Roman" w:hAnsi="Times New Roman" w:cs="Times New Roman"/>
                <w:sz w:val="28"/>
                <w:szCs w:val="28"/>
              </w:rPr>
              <w:t>trò</w:t>
            </w:r>
            <w:r>
              <w:rPr>
                <w:rFonts w:ascii="Times New Roman" w:hAnsi="Times New Roman" w:cs="Times New Roman"/>
                <w:spacing w:val="9"/>
                <w:sz w:val="28"/>
                <w:szCs w:val="28"/>
              </w:rPr>
              <w:t xml:space="preserve"> </w:t>
            </w:r>
            <w:r>
              <w:rPr>
                <w:rFonts w:ascii="Times New Roman" w:hAnsi="Times New Roman" w:cs="Times New Roman"/>
                <w:sz w:val="28"/>
                <w:szCs w:val="28"/>
              </w:rPr>
              <w:t>của</w:t>
            </w:r>
            <w:r>
              <w:rPr>
                <w:rFonts w:ascii="Times New Roman" w:hAnsi="Times New Roman" w:cs="Times New Roman"/>
                <w:spacing w:val="9"/>
                <w:sz w:val="28"/>
                <w:szCs w:val="28"/>
              </w:rPr>
              <w:t xml:space="preserve"> </w:t>
            </w:r>
            <w:r>
              <w:rPr>
                <w:rFonts w:ascii="Times New Roman" w:hAnsi="Times New Roman" w:cs="Times New Roman"/>
                <w:sz w:val="28"/>
                <w:szCs w:val="28"/>
              </w:rPr>
              <w:t>nhân</w:t>
            </w:r>
            <w:r>
              <w:rPr>
                <w:rFonts w:ascii="Times New Roman" w:hAnsi="Times New Roman" w:cs="Times New Roman"/>
                <w:spacing w:val="9"/>
                <w:sz w:val="28"/>
                <w:szCs w:val="28"/>
              </w:rPr>
              <w:t xml:space="preserve"> </w:t>
            </w:r>
            <w:r>
              <w:rPr>
                <w:rFonts w:ascii="Times New Roman" w:hAnsi="Times New Roman" w:cs="Times New Roman"/>
                <w:sz w:val="28"/>
                <w:szCs w:val="28"/>
              </w:rPr>
              <w:t>viên</w:t>
            </w:r>
            <w:r>
              <w:rPr>
                <w:rFonts w:ascii="Times New Roman" w:hAnsi="Times New Roman" w:cs="Times New Roman"/>
                <w:spacing w:val="9"/>
                <w:sz w:val="28"/>
                <w:szCs w:val="28"/>
              </w:rPr>
              <w:t xml:space="preserve"> </w:t>
            </w:r>
            <w:r>
              <w:rPr>
                <w:rFonts w:ascii="Times New Roman" w:hAnsi="Times New Roman" w:cs="Times New Roman"/>
                <w:sz w:val="28"/>
                <w:szCs w:val="28"/>
              </w:rPr>
              <w:t>dạng</w:t>
            </w:r>
            <w:r>
              <w:rPr>
                <w:rFonts w:ascii="Times New Roman" w:hAnsi="Times New Roman" w:cs="Times New Roman"/>
                <w:spacing w:val="9"/>
                <w:sz w:val="28"/>
                <w:szCs w:val="28"/>
              </w:rPr>
              <w:t xml:space="preserve"> </w:t>
            </w:r>
            <w:r>
              <w:rPr>
                <w:rFonts w:ascii="Times New Roman" w:hAnsi="Times New Roman" w:cs="Times New Roman"/>
                <w:sz w:val="28"/>
                <w:szCs w:val="28"/>
              </w:rPr>
              <w:t>nhãn</w:t>
            </w:r>
            <w:r>
              <w:rPr>
                <w:rFonts w:ascii="Times New Roman" w:hAnsi="Times New Roman" w:cs="Times New Roman"/>
                <w:spacing w:val="10"/>
                <w:sz w:val="28"/>
                <w:szCs w:val="28"/>
              </w:rPr>
              <w:t xml:space="preserve"> </w:t>
            </w:r>
            <w:r>
              <w:rPr>
                <w:rFonts w:ascii="Times New Roman" w:hAnsi="Times New Roman" w:cs="Times New Roman"/>
                <w:spacing w:val="-5"/>
                <w:sz w:val="28"/>
                <w:szCs w:val="28"/>
              </w:rPr>
              <w:t>màu</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(chỉ</w:t>
            </w:r>
            <w:r>
              <w:rPr>
                <w:rFonts w:ascii="Times New Roman" w:hAnsi="Times New Roman" w:cs="Times New Roman"/>
                <w:spacing w:val="15"/>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6</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TxtTaiKhoan</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1"/>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tên</w:t>
            </w:r>
            <w:r>
              <w:rPr>
                <w:rFonts w:ascii="Times New Roman" w:hAnsi="Times New Roman" w:cs="Times New Roman"/>
                <w:spacing w:val="22"/>
                <w:sz w:val="28"/>
                <w:szCs w:val="28"/>
              </w:rPr>
              <w:t xml:space="preserve"> </w:t>
            </w:r>
            <w:r>
              <w:rPr>
                <w:rFonts w:ascii="Times New Roman" w:hAnsi="Times New Roman" w:cs="Times New Roman"/>
                <w:sz w:val="28"/>
                <w:szCs w:val="28"/>
              </w:rPr>
              <w:t>tài</w:t>
            </w:r>
            <w:r>
              <w:rPr>
                <w:rFonts w:ascii="Times New Roman" w:hAnsi="Times New Roman" w:cs="Times New Roman"/>
                <w:spacing w:val="22"/>
                <w:sz w:val="28"/>
                <w:szCs w:val="28"/>
              </w:rPr>
              <w:t xml:space="preserve"> </w:t>
            </w:r>
            <w:r>
              <w:rPr>
                <w:rFonts w:ascii="Times New Roman" w:hAnsi="Times New Roman" w:cs="Times New Roman"/>
                <w:sz w:val="28"/>
                <w:szCs w:val="28"/>
              </w:rPr>
              <w:t>khoản</w:t>
            </w:r>
            <w:r>
              <w:rPr>
                <w:rFonts w:ascii="Times New Roman" w:hAnsi="Times New Roman" w:cs="Times New Roman"/>
                <w:spacing w:val="21"/>
                <w:sz w:val="28"/>
                <w:szCs w:val="28"/>
              </w:rPr>
              <w:t xml:space="preserve"> </w:t>
            </w:r>
            <w:r>
              <w:rPr>
                <w:rFonts w:ascii="Times New Roman" w:hAnsi="Times New Roman" w:cs="Times New Roman"/>
                <w:sz w:val="28"/>
                <w:szCs w:val="28"/>
              </w:rPr>
              <w:t>đăng</w:t>
            </w:r>
            <w:r>
              <w:rPr>
                <w:rFonts w:ascii="Times New Roman" w:hAnsi="Times New Roman" w:cs="Times New Roman"/>
                <w:spacing w:val="22"/>
                <w:sz w:val="28"/>
                <w:szCs w:val="28"/>
              </w:rPr>
              <w:t xml:space="preserve"> </w:t>
            </w:r>
            <w:r>
              <w:rPr>
                <w:rFonts w:ascii="Times New Roman" w:hAnsi="Times New Roman" w:cs="Times New Roman"/>
                <w:sz w:val="28"/>
                <w:szCs w:val="28"/>
              </w:rPr>
              <w:t>nhập</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7</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TxtEmail</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6"/>
                <w:sz w:val="28"/>
                <w:szCs w:val="28"/>
              </w:rPr>
              <w:t xml:space="preserve"> </w:t>
            </w:r>
            <w:r>
              <w:rPr>
                <w:rFonts w:ascii="Times New Roman" w:hAnsi="Times New Roman" w:cs="Times New Roman"/>
                <w:sz w:val="28"/>
                <w:szCs w:val="28"/>
              </w:rPr>
              <w:t>thị</w:t>
            </w:r>
            <w:r>
              <w:rPr>
                <w:rFonts w:ascii="Times New Roman" w:hAnsi="Times New Roman" w:cs="Times New Roman"/>
                <w:spacing w:val="7"/>
                <w:sz w:val="28"/>
                <w:szCs w:val="28"/>
              </w:rPr>
              <w:t xml:space="preserve"> </w:t>
            </w:r>
            <w:r>
              <w:rPr>
                <w:rFonts w:ascii="Times New Roman" w:hAnsi="Times New Roman" w:cs="Times New Roman"/>
                <w:sz w:val="28"/>
                <w:szCs w:val="28"/>
              </w:rPr>
              <w:t>địa</w:t>
            </w:r>
            <w:r>
              <w:rPr>
                <w:rFonts w:ascii="Times New Roman" w:hAnsi="Times New Roman" w:cs="Times New Roman"/>
                <w:spacing w:val="6"/>
                <w:sz w:val="28"/>
                <w:szCs w:val="28"/>
              </w:rPr>
              <w:t xml:space="preserve"> </w:t>
            </w:r>
            <w:r>
              <w:rPr>
                <w:rFonts w:ascii="Times New Roman" w:hAnsi="Times New Roman" w:cs="Times New Roman"/>
                <w:sz w:val="28"/>
                <w:szCs w:val="28"/>
              </w:rPr>
              <w:t>chỉ</w:t>
            </w:r>
            <w:r>
              <w:rPr>
                <w:rFonts w:ascii="Times New Roman" w:hAnsi="Times New Roman" w:cs="Times New Roman"/>
                <w:spacing w:val="7"/>
                <w:sz w:val="28"/>
                <w:szCs w:val="28"/>
              </w:rPr>
              <w:t xml:space="preserve"> </w:t>
            </w:r>
            <w:r>
              <w:rPr>
                <w:rFonts w:ascii="Times New Roman" w:hAnsi="Times New Roman" w:cs="Times New Roman"/>
                <w:sz w:val="28"/>
                <w:szCs w:val="28"/>
              </w:rPr>
              <w:t>email</w:t>
            </w:r>
            <w:r>
              <w:rPr>
                <w:rFonts w:ascii="Times New Roman" w:hAnsi="Times New Roman" w:cs="Times New Roman"/>
                <w:spacing w:val="6"/>
                <w:sz w:val="28"/>
                <w:szCs w:val="28"/>
              </w:rPr>
              <w:t xml:space="preserve"> </w:t>
            </w:r>
            <w:r>
              <w:rPr>
                <w:rFonts w:ascii="Times New Roman" w:hAnsi="Times New Roman" w:cs="Times New Roman"/>
                <w:sz w:val="28"/>
                <w:szCs w:val="28"/>
              </w:rPr>
              <w:t>của</w:t>
            </w:r>
            <w:r>
              <w:rPr>
                <w:rFonts w:ascii="Times New Roman" w:hAnsi="Times New Roman" w:cs="Times New Roman"/>
                <w:spacing w:val="7"/>
                <w:sz w:val="28"/>
                <w:szCs w:val="28"/>
              </w:rPr>
              <w:t xml:space="preserve"> </w:t>
            </w:r>
            <w:r>
              <w:rPr>
                <w:rFonts w:ascii="Times New Roman" w:hAnsi="Times New Roman" w:cs="Times New Roman"/>
                <w:sz w:val="28"/>
                <w:szCs w:val="28"/>
              </w:rPr>
              <w:t>nhân</w:t>
            </w:r>
            <w:r>
              <w:rPr>
                <w:rFonts w:ascii="Times New Roman" w:hAnsi="Times New Roman" w:cs="Times New Roman"/>
                <w:spacing w:val="6"/>
                <w:sz w:val="28"/>
                <w:szCs w:val="28"/>
              </w:rPr>
              <w:t xml:space="preserve"> </w:t>
            </w:r>
            <w:r>
              <w:rPr>
                <w:rFonts w:ascii="Times New Roman" w:hAnsi="Times New Roman" w:cs="Times New Roman"/>
                <w:sz w:val="28"/>
                <w:szCs w:val="28"/>
              </w:rPr>
              <w:t>viên</w:t>
            </w:r>
            <w:r>
              <w:rPr>
                <w:rFonts w:ascii="Times New Roman" w:hAnsi="Times New Roman" w:cs="Times New Roman"/>
                <w:spacing w:val="7"/>
                <w:sz w:val="28"/>
                <w:szCs w:val="28"/>
              </w:rPr>
              <w:t xml:space="preserve"> </w:t>
            </w:r>
            <w:r>
              <w:rPr>
                <w:rFonts w:ascii="Times New Roman" w:hAnsi="Times New Roman" w:cs="Times New Roman"/>
                <w:sz w:val="28"/>
                <w:szCs w:val="28"/>
              </w:rPr>
              <w:t>(chỉ</w:t>
            </w:r>
            <w:r>
              <w:rPr>
                <w:rFonts w:ascii="Times New Roman" w:hAnsi="Times New Roman" w:cs="Times New Roman"/>
                <w:spacing w:val="6"/>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8</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5"/>
                <w:sz w:val="28"/>
                <w:szCs w:val="28"/>
              </w:rPr>
              <w:t>TxtSDT</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7"/>
                <w:sz w:val="28"/>
                <w:szCs w:val="28"/>
              </w:rPr>
              <w:t xml:space="preserve"> </w:t>
            </w:r>
            <w:r>
              <w:rPr>
                <w:rFonts w:ascii="Times New Roman" w:hAnsi="Times New Roman" w:cs="Times New Roman"/>
                <w:sz w:val="28"/>
                <w:szCs w:val="28"/>
              </w:rPr>
              <w:t>thị</w:t>
            </w:r>
            <w:r>
              <w:rPr>
                <w:rFonts w:ascii="Times New Roman" w:hAnsi="Times New Roman" w:cs="Times New Roman"/>
                <w:spacing w:val="18"/>
                <w:sz w:val="28"/>
                <w:szCs w:val="28"/>
              </w:rPr>
              <w:t xml:space="preserve"> </w:t>
            </w:r>
            <w:r>
              <w:rPr>
                <w:rFonts w:ascii="Times New Roman" w:hAnsi="Times New Roman" w:cs="Times New Roman"/>
                <w:sz w:val="28"/>
                <w:szCs w:val="28"/>
              </w:rPr>
              <w:t>số</w:t>
            </w:r>
            <w:r>
              <w:rPr>
                <w:rFonts w:ascii="Times New Roman" w:hAnsi="Times New Roman" w:cs="Times New Roman"/>
                <w:spacing w:val="18"/>
                <w:sz w:val="28"/>
                <w:szCs w:val="28"/>
              </w:rPr>
              <w:t xml:space="preserve"> </w:t>
            </w:r>
            <w:r>
              <w:rPr>
                <w:rFonts w:ascii="Times New Roman" w:hAnsi="Times New Roman" w:cs="Times New Roman"/>
                <w:sz w:val="28"/>
                <w:szCs w:val="28"/>
              </w:rPr>
              <w:t>điện</w:t>
            </w:r>
            <w:r>
              <w:rPr>
                <w:rFonts w:ascii="Times New Roman" w:hAnsi="Times New Roman" w:cs="Times New Roman"/>
                <w:spacing w:val="17"/>
                <w:sz w:val="28"/>
                <w:szCs w:val="28"/>
              </w:rPr>
              <w:t xml:space="preserve"> </w:t>
            </w:r>
            <w:r>
              <w:rPr>
                <w:rFonts w:ascii="Times New Roman" w:hAnsi="Times New Roman" w:cs="Times New Roman"/>
                <w:sz w:val="28"/>
                <w:szCs w:val="28"/>
              </w:rPr>
              <w:t>thoại</w:t>
            </w:r>
            <w:r>
              <w:rPr>
                <w:rFonts w:ascii="Times New Roman" w:hAnsi="Times New Roman" w:cs="Times New Roman"/>
                <w:spacing w:val="18"/>
                <w:sz w:val="28"/>
                <w:szCs w:val="28"/>
              </w:rPr>
              <w:t xml:space="preserve"> </w:t>
            </w:r>
            <w:r>
              <w:rPr>
                <w:rFonts w:ascii="Times New Roman" w:hAnsi="Times New Roman" w:cs="Times New Roman"/>
                <w:sz w:val="28"/>
                <w:szCs w:val="28"/>
              </w:rPr>
              <w:t>liên</w:t>
            </w:r>
            <w:r>
              <w:rPr>
                <w:rFonts w:ascii="Times New Roman" w:hAnsi="Times New Roman" w:cs="Times New Roman"/>
                <w:spacing w:val="18"/>
                <w:sz w:val="28"/>
                <w:szCs w:val="28"/>
              </w:rPr>
              <w:t xml:space="preserve"> </w:t>
            </w:r>
            <w:r>
              <w:rPr>
                <w:rFonts w:ascii="Times New Roman" w:hAnsi="Times New Roman" w:cs="Times New Roman"/>
                <w:sz w:val="28"/>
                <w:szCs w:val="28"/>
              </w:rPr>
              <w:t>lạc</w:t>
            </w:r>
            <w:r>
              <w:rPr>
                <w:rFonts w:ascii="Times New Roman" w:hAnsi="Times New Roman" w:cs="Times New Roman"/>
                <w:spacing w:val="18"/>
                <w:sz w:val="28"/>
                <w:szCs w:val="28"/>
              </w:rPr>
              <w:t xml:space="preserve"> </w:t>
            </w:r>
            <w:r>
              <w:rPr>
                <w:rFonts w:ascii="Times New Roman" w:hAnsi="Times New Roman" w:cs="Times New Roman"/>
                <w:sz w:val="28"/>
                <w:szCs w:val="28"/>
              </w:rPr>
              <w:t>(chỉ</w:t>
            </w:r>
            <w:r>
              <w:rPr>
                <w:rFonts w:ascii="Times New Roman" w:hAnsi="Times New Roman" w:cs="Times New Roman"/>
                <w:spacing w:val="17"/>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9</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20"/>
                <w:sz w:val="28"/>
                <w:szCs w:val="28"/>
              </w:rPr>
              <w:t>TxtCCCD</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w w:val="110"/>
                <w:sz w:val="28"/>
                <w:szCs w:val="28"/>
              </w:rPr>
              <w:t>Hiển</w:t>
            </w:r>
            <w:r>
              <w:rPr>
                <w:rFonts w:ascii="Times New Roman" w:hAnsi="Times New Roman" w:cs="Times New Roman"/>
                <w:spacing w:val="9"/>
                <w:w w:val="110"/>
                <w:sz w:val="28"/>
                <w:szCs w:val="28"/>
              </w:rPr>
              <w:t xml:space="preserve"> </w:t>
            </w:r>
            <w:r>
              <w:rPr>
                <w:rFonts w:ascii="Times New Roman" w:hAnsi="Times New Roman" w:cs="Times New Roman"/>
                <w:w w:val="110"/>
                <w:sz w:val="28"/>
                <w:szCs w:val="28"/>
              </w:rPr>
              <w:t>thị</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số</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CCCD</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CMND</w:t>
            </w:r>
            <w:r>
              <w:rPr>
                <w:rFonts w:ascii="Times New Roman" w:hAnsi="Times New Roman" w:cs="Times New Roman"/>
                <w:spacing w:val="10"/>
                <w:w w:val="110"/>
                <w:sz w:val="28"/>
                <w:szCs w:val="28"/>
              </w:rPr>
              <w:t xml:space="preserve"> </w:t>
            </w:r>
            <w:r>
              <w:rPr>
                <w:rFonts w:ascii="Times New Roman" w:hAnsi="Times New Roman" w:cs="Times New Roman"/>
                <w:w w:val="110"/>
                <w:sz w:val="28"/>
                <w:szCs w:val="28"/>
              </w:rPr>
              <w:t>(chỉ</w:t>
            </w:r>
            <w:r>
              <w:rPr>
                <w:rFonts w:ascii="Times New Roman" w:hAnsi="Times New Roman" w:cs="Times New Roman"/>
                <w:spacing w:val="10"/>
                <w:w w:val="110"/>
                <w:sz w:val="28"/>
                <w:szCs w:val="28"/>
              </w:rPr>
              <w:t xml:space="preserve"> </w:t>
            </w:r>
            <w:r>
              <w:rPr>
                <w:rFonts w:ascii="Times New Roman" w:hAnsi="Times New Roman" w:cs="Times New Roman"/>
                <w:spacing w:val="-2"/>
                <w:w w:val="110"/>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10</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TxtGioiTinh</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8"/>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giới</w:t>
            </w:r>
            <w:r>
              <w:rPr>
                <w:rFonts w:ascii="Times New Roman" w:hAnsi="Times New Roman" w:cs="Times New Roman"/>
                <w:spacing w:val="19"/>
                <w:sz w:val="28"/>
                <w:szCs w:val="28"/>
              </w:rPr>
              <w:t xml:space="preserve"> </w:t>
            </w:r>
            <w:r>
              <w:rPr>
                <w:rFonts w:ascii="Times New Roman" w:hAnsi="Times New Roman" w:cs="Times New Roman"/>
                <w:sz w:val="28"/>
                <w:szCs w:val="28"/>
              </w:rPr>
              <w:t>tính</w:t>
            </w:r>
            <w:r>
              <w:rPr>
                <w:rFonts w:ascii="Times New Roman" w:hAnsi="Times New Roman" w:cs="Times New Roman"/>
                <w:spacing w:val="18"/>
                <w:sz w:val="28"/>
                <w:szCs w:val="28"/>
              </w:rPr>
              <w:t xml:space="preserve"> </w:t>
            </w:r>
            <w:r>
              <w:rPr>
                <w:rFonts w:ascii="Times New Roman" w:hAnsi="Times New Roman" w:cs="Times New Roman"/>
                <w:sz w:val="28"/>
                <w:szCs w:val="28"/>
              </w:rPr>
              <w:t>nhân</w:t>
            </w:r>
            <w:r>
              <w:rPr>
                <w:rFonts w:ascii="Times New Roman" w:hAnsi="Times New Roman" w:cs="Times New Roman"/>
                <w:spacing w:val="19"/>
                <w:sz w:val="28"/>
                <w:szCs w:val="28"/>
              </w:rPr>
              <w:t xml:space="preserve"> </w:t>
            </w:r>
            <w:r>
              <w:rPr>
                <w:rFonts w:ascii="Times New Roman" w:hAnsi="Times New Roman" w:cs="Times New Roman"/>
                <w:sz w:val="28"/>
                <w:szCs w:val="28"/>
              </w:rPr>
              <w:t>viên</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11</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TxtNgaySinh</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19"/>
                <w:sz w:val="28"/>
                <w:szCs w:val="28"/>
              </w:rPr>
              <w:t xml:space="preserve"> </w:t>
            </w:r>
            <w:r>
              <w:rPr>
                <w:rFonts w:ascii="Times New Roman" w:hAnsi="Times New Roman" w:cs="Times New Roman"/>
                <w:sz w:val="28"/>
                <w:szCs w:val="28"/>
              </w:rPr>
              <w:t>thị</w:t>
            </w:r>
            <w:r>
              <w:rPr>
                <w:rFonts w:ascii="Times New Roman" w:hAnsi="Times New Roman" w:cs="Times New Roman"/>
                <w:spacing w:val="19"/>
                <w:sz w:val="28"/>
                <w:szCs w:val="28"/>
              </w:rPr>
              <w:t xml:space="preserve"> </w:t>
            </w:r>
            <w:r>
              <w:rPr>
                <w:rFonts w:ascii="Times New Roman" w:hAnsi="Times New Roman" w:cs="Times New Roman"/>
                <w:sz w:val="28"/>
                <w:szCs w:val="28"/>
              </w:rPr>
              <w:t>ngày</w:t>
            </w:r>
            <w:r>
              <w:rPr>
                <w:rFonts w:ascii="Times New Roman" w:hAnsi="Times New Roman" w:cs="Times New Roman"/>
                <w:spacing w:val="19"/>
                <w:sz w:val="28"/>
                <w:szCs w:val="28"/>
              </w:rPr>
              <w:t xml:space="preserve"> </w:t>
            </w:r>
            <w:r>
              <w:rPr>
                <w:rFonts w:ascii="Times New Roman" w:hAnsi="Times New Roman" w:cs="Times New Roman"/>
                <w:sz w:val="28"/>
                <w:szCs w:val="28"/>
              </w:rPr>
              <w:t>sinh</w:t>
            </w:r>
            <w:r>
              <w:rPr>
                <w:rFonts w:ascii="Times New Roman" w:hAnsi="Times New Roman" w:cs="Times New Roman"/>
                <w:spacing w:val="19"/>
                <w:sz w:val="28"/>
                <w:szCs w:val="28"/>
              </w:rPr>
              <w:t xml:space="preserve"> </w:t>
            </w:r>
            <w:r>
              <w:rPr>
                <w:rFonts w:ascii="Times New Roman" w:hAnsi="Times New Roman" w:cs="Times New Roman"/>
                <w:sz w:val="28"/>
                <w:szCs w:val="28"/>
              </w:rPr>
              <w:t>của</w:t>
            </w:r>
            <w:r>
              <w:rPr>
                <w:rFonts w:ascii="Times New Roman" w:hAnsi="Times New Roman" w:cs="Times New Roman"/>
                <w:spacing w:val="19"/>
                <w:sz w:val="28"/>
                <w:szCs w:val="28"/>
              </w:rPr>
              <w:t xml:space="preserve"> </w:t>
            </w:r>
            <w:r>
              <w:rPr>
                <w:rFonts w:ascii="Times New Roman" w:hAnsi="Times New Roman" w:cs="Times New Roman"/>
                <w:sz w:val="28"/>
                <w:szCs w:val="28"/>
              </w:rPr>
              <w:t>nhân</w:t>
            </w:r>
            <w:r>
              <w:rPr>
                <w:rFonts w:ascii="Times New Roman" w:hAnsi="Times New Roman" w:cs="Times New Roman"/>
                <w:spacing w:val="19"/>
                <w:sz w:val="28"/>
                <w:szCs w:val="28"/>
              </w:rPr>
              <w:t xml:space="preserve"> </w:t>
            </w:r>
            <w:r>
              <w:rPr>
                <w:rFonts w:ascii="Times New Roman" w:hAnsi="Times New Roman" w:cs="Times New Roman"/>
                <w:sz w:val="28"/>
                <w:szCs w:val="28"/>
              </w:rPr>
              <w:t>viên</w:t>
            </w:r>
            <w:r>
              <w:rPr>
                <w:rFonts w:ascii="Times New Roman" w:hAnsi="Times New Roman" w:cs="Times New Roman"/>
                <w:spacing w:val="19"/>
                <w:sz w:val="28"/>
                <w:szCs w:val="28"/>
              </w:rPr>
              <w:t xml:space="preserve"> </w:t>
            </w:r>
            <w:r>
              <w:rPr>
                <w:rFonts w:ascii="Times New Roman" w:hAnsi="Times New Roman" w:cs="Times New Roman"/>
                <w:sz w:val="28"/>
                <w:szCs w:val="28"/>
              </w:rPr>
              <w:t>(chỉ</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12</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TxtNgayVaoLam</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21"/>
                <w:sz w:val="28"/>
                <w:szCs w:val="28"/>
              </w:rPr>
              <w:t xml:space="preserve"> </w:t>
            </w:r>
            <w:r>
              <w:rPr>
                <w:rFonts w:ascii="Times New Roman" w:hAnsi="Times New Roman" w:cs="Times New Roman"/>
                <w:sz w:val="28"/>
                <w:szCs w:val="28"/>
              </w:rPr>
              <w:t>thị</w:t>
            </w:r>
            <w:r>
              <w:rPr>
                <w:rFonts w:ascii="Times New Roman" w:hAnsi="Times New Roman" w:cs="Times New Roman"/>
                <w:spacing w:val="22"/>
                <w:sz w:val="28"/>
                <w:szCs w:val="28"/>
              </w:rPr>
              <w:t xml:space="preserve"> </w:t>
            </w:r>
            <w:r>
              <w:rPr>
                <w:rFonts w:ascii="Times New Roman" w:hAnsi="Times New Roman" w:cs="Times New Roman"/>
                <w:sz w:val="28"/>
                <w:szCs w:val="28"/>
              </w:rPr>
              <w:t>ngày</w:t>
            </w:r>
            <w:r>
              <w:rPr>
                <w:rFonts w:ascii="Times New Roman" w:hAnsi="Times New Roman" w:cs="Times New Roman"/>
                <w:spacing w:val="22"/>
                <w:sz w:val="28"/>
                <w:szCs w:val="28"/>
              </w:rPr>
              <w:t xml:space="preserve"> </w:t>
            </w:r>
            <w:r>
              <w:rPr>
                <w:rFonts w:ascii="Times New Roman" w:hAnsi="Times New Roman" w:cs="Times New Roman"/>
                <w:sz w:val="28"/>
                <w:szCs w:val="28"/>
              </w:rPr>
              <w:t>bắt</w:t>
            </w:r>
            <w:r>
              <w:rPr>
                <w:rFonts w:ascii="Times New Roman" w:hAnsi="Times New Roman" w:cs="Times New Roman"/>
                <w:spacing w:val="22"/>
                <w:sz w:val="28"/>
                <w:szCs w:val="28"/>
              </w:rPr>
              <w:t xml:space="preserve"> </w:t>
            </w:r>
            <w:r>
              <w:rPr>
                <w:rFonts w:ascii="Times New Roman" w:hAnsi="Times New Roman" w:cs="Times New Roman"/>
                <w:sz w:val="28"/>
                <w:szCs w:val="28"/>
              </w:rPr>
              <w:t>đầu</w:t>
            </w:r>
            <w:r>
              <w:rPr>
                <w:rFonts w:ascii="Times New Roman" w:hAnsi="Times New Roman" w:cs="Times New Roman"/>
                <w:spacing w:val="22"/>
                <w:sz w:val="28"/>
                <w:szCs w:val="28"/>
              </w:rPr>
              <w:t xml:space="preserve"> </w:t>
            </w:r>
            <w:r>
              <w:rPr>
                <w:rFonts w:ascii="Times New Roman" w:hAnsi="Times New Roman" w:cs="Times New Roman"/>
                <w:sz w:val="28"/>
                <w:szCs w:val="28"/>
              </w:rPr>
              <w:t>làm</w:t>
            </w:r>
            <w:r>
              <w:rPr>
                <w:rFonts w:ascii="Times New Roman" w:hAnsi="Times New Roman" w:cs="Times New Roman"/>
                <w:spacing w:val="21"/>
                <w:sz w:val="28"/>
                <w:szCs w:val="28"/>
              </w:rPr>
              <w:t xml:space="preserve"> </w:t>
            </w:r>
            <w:r>
              <w:rPr>
                <w:rFonts w:ascii="Times New Roman" w:hAnsi="Times New Roman" w:cs="Times New Roman"/>
                <w:sz w:val="28"/>
                <w:szCs w:val="28"/>
              </w:rPr>
              <w:t>việc</w:t>
            </w:r>
            <w:r>
              <w:rPr>
                <w:rFonts w:ascii="Times New Roman" w:hAnsi="Times New Roman" w:cs="Times New Roman"/>
                <w:spacing w:val="22"/>
                <w:sz w:val="28"/>
                <w:szCs w:val="28"/>
              </w:rPr>
              <w:t xml:space="preserve"> </w:t>
            </w:r>
            <w:r>
              <w:rPr>
                <w:rFonts w:ascii="Times New Roman" w:hAnsi="Times New Roman" w:cs="Times New Roman"/>
                <w:sz w:val="28"/>
                <w:szCs w:val="28"/>
              </w:rPr>
              <w:t>(chỉ</w:t>
            </w:r>
            <w:r>
              <w:rPr>
                <w:rFonts w:ascii="Times New Roman" w:hAnsi="Times New Roman" w:cs="Times New Roman"/>
                <w:spacing w:val="22"/>
                <w:sz w:val="28"/>
                <w:szCs w:val="28"/>
              </w:rPr>
              <w:t xml:space="preserve"> </w:t>
            </w:r>
            <w:r>
              <w:rPr>
                <w:rFonts w:ascii="Times New Roman" w:hAnsi="Times New Roman" w:cs="Times New Roman"/>
                <w:spacing w:val="-2"/>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13</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10"/>
                <w:sz w:val="28"/>
                <w:szCs w:val="28"/>
              </w:rPr>
              <w:t>TxtDiaChi</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TextBlock</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Hiển</w:t>
            </w:r>
            <w:r>
              <w:rPr>
                <w:rFonts w:ascii="Times New Roman" w:hAnsi="Times New Roman" w:cs="Times New Roman"/>
                <w:spacing w:val="9"/>
                <w:sz w:val="28"/>
                <w:szCs w:val="28"/>
              </w:rPr>
              <w:t xml:space="preserve"> </w:t>
            </w:r>
            <w:r>
              <w:rPr>
                <w:rFonts w:ascii="Times New Roman" w:hAnsi="Times New Roman" w:cs="Times New Roman"/>
                <w:sz w:val="28"/>
                <w:szCs w:val="28"/>
              </w:rPr>
              <w:t>thị</w:t>
            </w:r>
            <w:r>
              <w:rPr>
                <w:rFonts w:ascii="Times New Roman" w:hAnsi="Times New Roman" w:cs="Times New Roman"/>
                <w:spacing w:val="8"/>
                <w:sz w:val="28"/>
                <w:szCs w:val="28"/>
              </w:rPr>
              <w:t xml:space="preserve"> </w:t>
            </w:r>
            <w:r>
              <w:rPr>
                <w:rFonts w:ascii="Times New Roman" w:hAnsi="Times New Roman" w:cs="Times New Roman"/>
                <w:sz w:val="28"/>
                <w:szCs w:val="28"/>
              </w:rPr>
              <w:t>địa</w:t>
            </w:r>
            <w:r>
              <w:rPr>
                <w:rFonts w:ascii="Times New Roman" w:hAnsi="Times New Roman" w:cs="Times New Roman"/>
                <w:spacing w:val="9"/>
                <w:sz w:val="28"/>
                <w:szCs w:val="28"/>
              </w:rPr>
              <w:t xml:space="preserve"> </w:t>
            </w:r>
            <w:r>
              <w:rPr>
                <w:rFonts w:ascii="Times New Roman" w:hAnsi="Times New Roman" w:cs="Times New Roman"/>
                <w:sz w:val="28"/>
                <w:szCs w:val="28"/>
              </w:rPr>
              <w:t>chỉ</w:t>
            </w:r>
            <w:r>
              <w:rPr>
                <w:rFonts w:ascii="Times New Roman" w:hAnsi="Times New Roman" w:cs="Times New Roman"/>
                <w:spacing w:val="9"/>
                <w:sz w:val="28"/>
                <w:szCs w:val="28"/>
              </w:rPr>
              <w:t xml:space="preserve"> </w:t>
            </w:r>
            <w:r>
              <w:rPr>
                <w:rFonts w:ascii="Times New Roman" w:hAnsi="Times New Roman" w:cs="Times New Roman"/>
                <w:sz w:val="28"/>
                <w:szCs w:val="28"/>
              </w:rPr>
              <w:t>thường</w:t>
            </w:r>
            <w:r>
              <w:rPr>
                <w:rFonts w:ascii="Times New Roman" w:hAnsi="Times New Roman" w:cs="Times New Roman"/>
                <w:spacing w:val="9"/>
                <w:sz w:val="28"/>
                <w:szCs w:val="28"/>
              </w:rPr>
              <w:t xml:space="preserve"> </w:t>
            </w:r>
            <w:r>
              <w:rPr>
                <w:rFonts w:ascii="Times New Roman" w:hAnsi="Times New Roman" w:cs="Times New Roman"/>
                <w:sz w:val="28"/>
                <w:szCs w:val="28"/>
              </w:rPr>
              <w:t>trú</w:t>
            </w:r>
            <w:r>
              <w:rPr>
                <w:rFonts w:ascii="Times New Roman" w:hAnsi="Times New Roman" w:cs="Times New Roman"/>
                <w:spacing w:val="9"/>
                <w:sz w:val="28"/>
                <w:szCs w:val="28"/>
              </w:rPr>
              <w:t xml:space="preserve"> </w:t>
            </w:r>
            <w:r>
              <w:rPr>
                <w:rFonts w:ascii="Times New Roman" w:hAnsi="Times New Roman" w:cs="Times New Roman"/>
                <w:sz w:val="28"/>
                <w:szCs w:val="28"/>
              </w:rPr>
              <w:t>của</w:t>
            </w:r>
            <w:r>
              <w:rPr>
                <w:rFonts w:ascii="Times New Roman" w:hAnsi="Times New Roman" w:cs="Times New Roman"/>
                <w:spacing w:val="9"/>
                <w:sz w:val="28"/>
                <w:szCs w:val="28"/>
              </w:rPr>
              <w:t xml:space="preserve"> </w:t>
            </w:r>
            <w:r>
              <w:rPr>
                <w:rFonts w:ascii="Times New Roman" w:hAnsi="Times New Roman" w:cs="Times New Roman"/>
                <w:sz w:val="28"/>
                <w:szCs w:val="28"/>
              </w:rPr>
              <w:t>nhân</w:t>
            </w:r>
            <w:r>
              <w:rPr>
                <w:rFonts w:ascii="Times New Roman" w:hAnsi="Times New Roman" w:cs="Times New Roman"/>
                <w:spacing w:val="9"/>
                <w:sz w:val="28"/>
                <w:szCs w:val="28"/>
              </w:rPr>
              <w:t xml:space="preserve"> </w:t>
            </w:r>
            <w:r>
              <w:rPr>
                <w:rFonts w:ascii="Times New Roman" w:hAnsi="Times New Roman" w:cs="Times New Roman"/>
                <w:sz w:val="28"/>
                <w:szCs w:val="28"/>
              </w:rPr>
              <w:t>viên</w:t>
            </w:r>
            <w:r>
              <w:rPr>
                <w:rFonts w:ascii="Times New Roman" w:hAnsi="Times New Roman" w:cs="Times New Roman"/>
                <w:spacing w:val="9"/>
                <w:sz w:val="28"/>
                <w:szCs w:val="28"/>
              </w:rPr>
              <w:t xml:space="preserve"> </w:t>
            </w:r>
            <w:r>
              <w:rPr>
                <w:rFonts w:ascii="Times New Roman" w:hAnsi="Times New Roman" w:cs="Times New Roman"/>
                <w:spacing w:val="-4"/>
                <w:sz w:val="28"/>
                <w:szCs w:val="28"/>
              </w:rPr>
              <w:t>(chỉ</w:t>
            </w:r>
            <w:r>
              <w:rPr>
                <w:rFonts w:ascii="Times New Roman" w:hAnsi="Times New Roman" w:cs="Times New Roman"/>
                <w:spacing w:val="-4"/>
                <w:sz w:val="28"/>
                <w:szCs w:val="28"/>
                <w:lang w:val="en-US"/>
              </w:rPr>
              <w:t xml:space="preserve"> </w:t>
            </w:r>
            <w:r>
              <w:rPr>
                <w:rFonts w:ascii="Times New Roman" w:hAnsi="Times New Roman" w:cs="Times New Roman"/>
                <w:spacing w:val="-2"/>
                <w:w w:val="105"/>
                <w:sz w:val="28"/>
                <w:szCs w:val="28"/>
              </w:rPr>
              <w:t>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30" w:type="dxa"/>
          </w:tcPr>
          <w:p>
            <w:pPr>
              <w:pStyle w:val="54"/>
              <w:ind w:left="8"/>
              <w:jc w:val="center"/>
              <w:rPr>
                <w:rFonts w:ascii="Times New Roman" w:hAnsi="Times New Roman" w:cs="Times New Roman"/>
                <w:sz w:val="28"/>
                <w:szCs w:val="28"/>
              </w:rPr>
            </w:pPr>
            <w:r>
              <w:rPr>
                <w:rFonts w:ascii="Times New Roman" w:hAnsi="Times New Roman" w:cs="Times New Roman"/>
                <w:spacing w:val="-5"/>
                <w:sz w:val="28"/>
                <w:szCs w:val="28"/>
              </w:rPr>
              <w:t>14</w:t>
            </w:r>
          </w:p>
        </w:tc>
        <w:tc>
          <w:tcPr>
            <w:tcW w:w="2263"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BtnDoiMatKhau</w:t>
            </w:r>
          </w:p>
        </w:tc>
        <w:tc>
          <w:tcPr>
            <w:tcW w:w="1920" w:type="dxa"/>
          </w:tcPr>
          <w:p>
            <w:pPr>
              <w:pStyle w:val="54"/>
              <w:rPr>
                <w:rFonts w:ascii="Times New Roman" w:hAnsi="Times New Roman" w:cs="Times New Roman"/>
                <w:sz w:val="28"/>
                <w:szCs w:val="28"/>
              </w:rPr>
            </w:pPr>
            <w:r>
              <w:rPr>
                <w:rFonts w:ascii="Times New Roman" w:hAnsi="Times New Roman" w:cs="Times New Roman"/>
                <w:spacing w:val="-2"/>
                <w:w w:val="105"/>
                <w:sz w:val="28"/>
                <w:szCs w:val="28"/>
              </w:rPr>
              <w:t>Button</w:t>
            </w:r>
          </w:p>
        </w:tc>
        <w:tc>
          <w:tcPr>
            <w:tcW w:w="4727"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8"/>
                <w:sz w:val="28"/>
                <w:szCs w:val="28"/>
              </w:rPr>
              <w:t xml:space="preserve"> </w:t>
            </w:r>
            <w:r>
              <w:rPr>
                <w:rFonts w:ascii="Times New Roman" w:hAnsi="Times New Roman" w:cs="Times New Roman"/>
                <w:sz w:val="28"/>
                <w:szCs w:val="28"/>
              </w:rPr>
              <w:t>dialog</w:t>
            </w:r>
            <w:r>
              <w:rPr>
                <w:rFonts w:ascii="Times New Roman" w:hAnsi="Times New Roman" w:cs="Times New Roman"/>
                <w:spacing w:val="58"/>
                <w:sz w:val="28"/>
                <w:szCs w:val="28"/>
              </w:rPr>
              <w:t xml:space="preserve"> </w:t>
            </w:r>
            <w:r>
              <w:rPr>
                <w:rFonts w:ascii="Times New Roman" w:hAnsi="Times New Roman" w:cs="Times New Roman"/>
                <w:sz w:val="28"/>
                <w:szCs w:val="28"/>
              </w:rPr>
              <w:t>DoiMatKhauDialog</w:t>
            </w:r>
            <w:r>
              <w:rPr>
                <w:rFonts w:ascii="Times New Roman" w:hAnsi="Times New Roman" w:cs="Times New Roman"/>
                <w:spacing w:val="58"/>
                <w:sz w:val="28"/>
                <w:szCs w:val="28"/>
              </w:rPr>
              <w:t xml:space="preserve"> </w:t>
            </w:r>
            <w:r>
              <w:rPr>
                <w:rFonts w:ascii="Times New Roman" w:hAnsi="Times New Roman" w:cs="Times New Roman"/>
                <w:sz w:val="28"/>
                <w:szCs w:val="28"/>
              </w:rPr>
              <w:t>để</w:t>
            </w:r>
            <w:r>
              <w:rPr>
                <w:rFonts w:ascii="Times New Roman" w:hAnsi="Times New Roman" w:cs="Times New Roman"/>
                <w:spacing w:val="58"/>
                <w:sz w:val="28"/>
                <w:szCs w:val="28"/>
              </w:rPr>
              <w:t xml:space="preserve"> </w:t>
            </w:r>
            <w:r>
              <w:rPr>
                <w:rFonts w:ascii="Times New Roman" w:hAnsi="Times New Roman" w:cs="Times New Roman"/>
                <w:sz w:val="28"/>
                <w:szCs w:val="28"/>
              </w:rPr>
              <w:t>nhân</w:t>
            </w:r>
            <w:r>
              <w:rPr>
                <w:rFonts w:ascii="Times New Roman" w:hAnsi="Times New Roman" w:cs="Times New Roman"/>
                <w:spacing w:val="59"/>
                <w:sz w:val="28"/>
                <w:szCs w:val="28"/>
              </w:rPr>
              <w:t xml:space="preserve"> </w:t>
            </w:r>
            <w:r>
              <w:rPr>
                <w:rFonts w:ascii="Times New Roman" w:hAnsi="Times New Roman" w:cs="Times New Roman"/>
                <w:spacing w:val="-4"/>
                <w:sz w:val="28"/>
                <w:szCs w:val="28"/>
              </w:rPr>
              <w:t>viên</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hiện</w:t>
            </w:r>
            <w:r>
              <w:rPr>
                <w:rFonts w:ascii="Times New Roman" w:hAnsi="Times New Roman" w:cs="Times New Roman"/>
                <w:spacing w:val="9"/>
                <w:sz w:val="28"/>
                <w:szCs w:val="28"/>
              </w:rPr>
              <w:t xml:space="preserve"> </w:t>
            </w:r>
            <w:r>
              <w:rPr>
                <w:rFonts w:ascii="Times New Roman" w:hAnsi="Times New Roman" w:cs="Times New Roman"/>
                <w:sz w:val="28"/>
                <w:szCs w:val="28"/>
              </w:rPr>
              <w:t>tại</w:t>
            </w:r>
            <w:r>
              <w:rPr>
                <w:rFonts w:ascii="Times New Roman" w:hAnsi="Times New Roman" w:cs="Times New Roman"/>
                <w:spacing w:val="9"/>
                <w:sz w:val="28"/>
                <w:szCs w:val="28"/>
              </w:rPr>
              <w:t xml:space="preserve"> </w:t>
            </w:r>
            <w:r>
              <w:rPr>
                <w:rFonts w:ascii="Times New Roman" w:hAnsi="Times New Roman" w:cs="Times New Roman"/>
                <w:sz w:val="28"/>
                <w:szCs w:val="28"/>
              </w:rPr>
              <w:t>tự</w:t>
            </w:r>
            <w:r>
              <w:rPr>
                <w:rFonts w:ascii="Times New Roman" w:hAnsi="Times New Roman" w:cs="Times New Roman"/>
                <w:spacing w:val="9"/>
                <w:sz w:val="28"/>
                <w:szCs w:val="28"/>
              </w:rPr>
              <w:t xml:space="preserve"> </w:t>
            </w:r>
            <w:r>
              <w:rPr>
                <w:rFonts w:ascii="Times New Roman" w:hAnsi="Times New Roman" w:cs="Times New Roman"/>
                <w:sz w:val="28"/>
                <w:szCs w:val="28"/>
              </w:rPr>
              <w:t>đổi</w:t>
            </w:r>
            <w:r>
              <w:rPr>
                <w:rFonts w:ascii="Times New Roman" w:hAnsi="Times New Roman" w:cs="Times New Roman"/>
                <w:spacing w:val="10"/>
                <w:sz w:val="28"/>
                <w:szCs w:val="28"/>
              </w:rPr>
              <w:t xml:space="preserve"> </w:t>
            </w:r>
            <w:r>
              <w:rPr>
                <w:rFonts w:ascii="Times New Roman" w:hAnsi="Times New Roman" w:cs="Times New Roman"/>
                <w:sz w:val="28"/>
                <w:szCs w:val="28"/>
              </w:rPr>
              <w:t>mật</w:t>
            </w:r>
            <w:r>
              <w:rPr>
                <w:rFonts w:ascii="Times New Roman" w:hAnsi="Times New Roman" w:cs="Times New Roman"/>
                <w:spacing w:val="9"/>
                <w:sz w:val="28"/>
                <w:szCs w:val="28"/>
              </w:rPr>
              <w:t xml:space="preserve"> </w:t>
            </w:r>
            <w:r>
              <w:rPr>
                <w:rFonts w:ascii="Times New Roman" w:hAnsi="Times New Roman" w:cs="Times New Roman"/>
                <w:sz w:val="28"/>
                <w:szCs w:val="28"/>
              </w:rPr>
              <w:t>khẩu</w:t>
            </w:r>
            <w:r>
              <w:rPr>
                <w:rFonts w:ascii="Times New Roman" w:hAnsi="Times New Roman" w:cs="Times New Roman"/>
                <w:spacing w:val="9"/>
                <w:sz w:val="28"/>
                <w:szCs w:val="28"/>
              </w:rPr>
              <w:t xml:space="preserve"> </w:t>
            </w:r>
            <w:r>
              <w:rPr>
                <w:rFonts w:ascii="Times New Roman" w:hAnsi="Times New Roman" w:cs="Times New Roman"/>
                <w:sz w:val="28"/>
                <w:szCs w:val="28"/>
              </w:rPr>
              <w:t>đăng</w:t>
            </w:r>
            <w:r>
              <w:rPr>
                <w:rFonts w:ascii="Times New Roman" w:hAnsi="Times New Roman" w:cs="Times New Roman"/>
                <w:spacing w:val="10"/>
                <w:sz w:val="28"/>
                <w:szCs w:val="28"/>
              </w:rPr>
              <w:t xml:space="preserve"> </w:t>
            </w:r>
            <w:r>
              <w:rPr>
                <w:rFonts w:ascii="Times New Roman" w:hAnsi="Times New Roman" w:cs="Times New Roman"/>
                <w:sz w:val="28"/>
                <w:szCs w:val="28"/>
              </w:rPr>
              <w:t>nhập</w:t>
            </w:r>
            <w:r>
              <w:rPr>
                <w:rFonts w:ascii="Times New Roman" w:hAnsi="Times New Roman" w:cs="Times New Roman"/>
                <w:spacing w:val="9"/>
                <w:sz w:val="28"/>
                <w:szCs w:val="28"/>
              </w:rPr>
              <w:t xml:space="preserve"> </w:t>
            </w:r>
            <w:r>
              <w:rPr>
                <w:rFonts w:ascii="Times New Roman" w:hAnsi="Times New Roman" w:cs="Times New Roman"/>
                <w:sz w:val="28"/>
                <w:szCs w:val="28"/>
              </w:rPr>
              <w:t>của</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mình.</w:t>
            </w:r>
          </w:p>
        </w:tc>
      </w:tr>
    </w:tbl>
    <w:p>
      <w:pPr>
        <w:ind w:firstLine="567"/>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Danh sách các biến cố và xử lý tương ứng trên màn hình</w:t>
      </w:r>
    </w:p>
    <w:tbl>
      <w:tblPr>
        <w:tblStyle w:val="16"/>
        <w:tblW w:w="0" w:type="auto"/>
        <w:tblInd w:w="-5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0"/>
        <w:gridCol w:w="2925"/>
        <w:gridCol w:w="59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960" w:type="dxa"/>
          </w:tcPr>
          <w:p>
            <w:pPr>
              <w:pStyle w:val="54"/>
              <w:ind w:left="8"/>
              <w:jc w:val="center"/>
              <w:rPr>
                <w:rFonts w:ascii="Times New Roman" w:hAnsi="Times New Roman" w:cs="Times New Roman"/>
                <w:b/>
                <w:sz w:val="28"/>
                <w:szCs w:val="28"/>
              </w:rPr>
            </w:pPr>
            <w:r>
              <w:rPr>
                <w:rFonts w:ascii="Times New Roman" w:hAnsi="Times New Roman" w:cs="Times New Roman"/>
                <w:b/>
                <w:spacing w:val="-5"/>
                <w:w w:val="125"/>
                <w:sz w:val="28"/>
                <w:szCs w:val="28"/>
              </w:rPr>
              <w:t>STT</w:t>
            </w:r>
          </w:p>
        </w:tc>
        <w:tc>
          <w:tcPr>
            <w:tcW w:w="2925" w:type="dxa"/>
          </w:tcPr>
          <w:p>
            <w:pPr>
              <w:pStyle w:val="54"/>
              <w:jc w:val="center"/>
              <w:rPr>
                <w:rFonts w:ascii="Times New Roman" w:hAnsi="Times New Roman" w:cs="Times New Roman"/>
                <w:b/>
                <w:bCs/>
                <w:sz w:val="28"/>
                <w:szCs w:val="28"/>
              </w:rPr>
            </w:pPr>
            <w:r>
              <w:rPr>
                <w:rFonts w:ascii="Times New Roman" w:hAnsi="Times New Roman" w:cs="Times New Roman"/>
                <w:b/>
                <w:bCs/>
                <w:sz w:val="28"/>
                <w:szCs w:val="28"/>
              </w:rPr>
              <w:t>Biến</w:t>
            </w:r>
            <w:r>
              <w:rPr>
                <w:rFonts w:ascii="Times New Roman" w:hAnsi="Times New Roman" w:cs="Times New Roman"/>
                <w:b/>
                <w:bCs/>
                <w:spacing w:val="29"/>
                <w:sz w:val="28"/>
                <w:szCs w:val="28"/>
              </w:rPr>
              <w:t xml:space="preserve"> </w:t>
            </w:r>
            <w:r>
              <w:rPr>
                <w:rFonts w:ascii="Times New Roman" w:hAnsi="Times New Roman" w:cs="Times New Roman"/>
                <w:b/>
                <w:bCs/>
                <w:spacing w:val="-5"/>
                <w:sz w:val="28"/>
                <w:szCs w:val="28"/>
              </w:rPr>
              <w:t>cố</w:t>
            </w:r>
          </w:p>
        </w:tc>
        <w:tc>
          <w:tcPr>
            <w:tcW w:w="5970" w:type="dxa"/>
          </w:tcPr>
          <w:p>
            <w:pPr>
              <w:pStyle w:val="54"/>
              <w:jc w:val="center"/>
              <w:rPr>
                <w:rFonts w:ascii="Times New Roman" w:hAnsi="Times New Roman" w:cs="Times New Roman"/>
                <w:b/>
                <w:bCs/>
                <w:sz w:val="28"/>
                <w:szCs w:val="28"/>
              </w:rPr>
            </w:pPr>
            <w:r>
              <w:rPr>
                <w:rFonts w:ascii="Times New Roman" w:hAnsi="Times New Roman" w:cs="Times New Roman"/>
                <w:b/>
                <w:bCs/>
                <w:w w:val="105"/>
                <w:sz w:val="28"/>
                <w:szCs w:val="28"/>
              </w:rPr>
              <w:t>Xử</w:t>
            </w:r>
            <w:r>
              <w:rPr>
                <w:rFonts w:ascii="Times New Roman" w:hAnsi="Times New Roman" w:cs="Times New Roman"/>
                <w:b/>
                <w:bCs/>
                <w:spacing w:val="26"/>
                <w:w w:val="105"/>
                <w:sz w:val="28"/>
                <w:szCs w:val="28"/>
              </w:rPr>
              <w:t xml:space="preserve"> </w:t>
            </w:r>
            <w:r>
              <w:rPr>
                <w:rFonts w:ascii="Times New Roman" w:hAnsi="Times New Roman" w:cs="Times New Roman"/>
                <w:b/>
                <w:bCs/>
                <w:spacing w:val="-5"/>
                <w:w w:val="105"/>
                <w:sz w:val="28"/>
                <w:szCs w:val="28"/>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1</w:t>
            </w:r>
          </w:p>
        </w:tc>
        <w:tc>
          <w:tcPr>
            <w:tcW w:w="2925" w:type="dxa"/>
          </w:tcPr>
          <w:p>
            <w:pPr>
              <w:pStyle w:val="54"/>
              <w:rPr>
                <w:rFonts w:ascii="Times New Roman" w:hAnsi="Times New Roman" w:cs="Times New Roman"/>
                <w:sz w:val="28"/>
                <w:szCs w:val="28"/>
              </w:rPr>
            </w:pPr>
            <w:r>
              <w:rPr>
                <w:rFonts w:ascii="Times New Roman" w:hAnsi="Times New Roman" w:cs="Times New Roman"/>
                <w:sz w:val="28"/>
                <w:szCs w:val="28"/>
              </w:rPr>
              <w:t>Tải</w:t>
            </w:r>
            <w:r>
              <w:rPr>
                <w:rFonts w:ascii="Times New Roman" w:hAnsi="Times New Roman" w:cs="Times New Roman"/>
                <w:spacing w:val="23"/>
                <w:sz w:val="28"/>
                <w:szCs w:val="28"/>
              </w:rPr>
              <w:t xml:space="preserve"> </w:t>
            </w:r>
            <w:r>
              <w:rPr>
                <w:rFonts w:ascii="Times New Roman" w:hAnsi="Times New Roman" w:cs="Times New Roman"/>
                <w:sz w:val="28"/>
                <w:szCs w:val="28"/>
              </w:rPr>
              <w:t>màn</w:t>
            </w:r>
            <w:r>
              <w:rPr>
                <w:rFonts w:ascii="Times New Roman" w:hAnsi="Times New Roman" w:cs="Times New Roman"/>
                <w:spacing w:val="24"/>
                <w:sz w:val="28"/>
                <w:szCs w:val="28"/>
              </w:rPr>
              <w:t xml:space="preserve"> </w:t>
            </w:r>
            <w:r>
              <w:rPr>
                <w:rFonts w:ascii="Times New Roman" w:hAnsi="Times New Roman" w:cs="Times New Roman"/>
                <w:sz w:val="28"/>
                <w:szCs w:val="28"/>
              </w:rPr>
              <w:t>hình</w:t>
            </w:r>
            <w:r>
              <w:rPr>
                <w:rFonts w:ascii="Times New Roman" w:hAnsi="Times New Roman" w:cs="Times New Roman"/>
                <w:spacing w:val="23"/>
                <w:sz w:val="28"/>
                <w:szCs w:val="28"/>
              </w:rPr>
              <w:t xml:space="preserve"> </w:t>
            </w:r>
            <w:r>
              <w:rPr>
                <w:rFonts w:ascii="Times New Roman" w:hAnsi="Times New Roman" w:cs="Times New Roman"/>
                <w:spacing w:val="-2"/>
                <w:sz w:val="28"/>
                <w:szCs w:val="28"/>
              </w:rPr>
              <w:t>(Loaded)</w:t>
            </w:r>
          </w:p>
        </w:tc>
        <w:tc>
          <w:tcPr>
            <w:tcW w:w="5970" w:type="dxa"/>
          </w:tcPr>
          <w:p>
            <w:pPr>
              <w:pStyle w:val="54"/>
              <w:rPr>
                <w:rFonts w:ascii="Times New Roman" w:hAnsi="Times New Roman" w:cs="Times New Roman"/>
                <w:sz w:val="28"/>
                <w:szCs w:val="28"/>
              </w:rPr>
            </w:pPr>
            <w:r>
              <w:rPr>
                <w:rFonts w:ascii="Times New Roman" w:hAnsi="Times New Roman" w:cs="Times New Roman"/>
                <w:sz w:val="28"/>
                <w:szCs w:val="28"/>
              </w:rPr>
              <w:t>ViewModel</w:t>
            </w:r>
            <w:r>
              <w:rPr>
                <w:rFonts w:ascii="Times New Roman" w:hAnsi="Times New Roman" w:cs="Times New Roman"/>
                <w:spacing w:val="40"/>
                <w:sz w:val="28"/>
                <w:szCs w:val="28"/>
              </w:rPr>
              <w:t xml:space="preserve"> </w:t>
            </w:r>
            <w:r>
              <w:rPr>
                <w:rFonts w:ascii="Times New Roman" w:hAnsi="Times New Roman" w:cs="Times New Roman"/>
                <w:sz w:val="28"/>
                <w:szCs w:val="28"/>
              </w:rPr>
              <w:t>tự</w:t>
            </w:r>
            <w:r>
              <w:rPr>
                <w:rFonts w:ascii="Times New Roman" w:hAnsi="Times New Roman" w:cs="Times New Roman"/>
                <w:spacing w:val="41"/>
                <w:sz w:val="28"/>
                <w:szCs w:val="28"/>
              </w:rPr>
              <w:t xml:space="preserve"> </w:t>
            </w:r>
            <w:r>
              <w:rPr>
                <w:rFonts w:ascii="Times New Roman" w:hAnsi="Times New Roman" w:cs="Times New Roman"/>
                <w:sz w:val="28"/>
                <w:szCs w:val="28"/>
              </w:rPr>
              <w:t>động</w:t>
            </w:r>
            <w:r>
              <w:rPr>
                <w:rFonts w:ascii="Times New Roman" w:hAnsi="Times New Roman" w:cs="Times New Roman"/>
                <w:spacing w:val="40"/>
                <w:sz w:val="28"/>
                <w:szCs w:val="28"/>
              </w:rPr>
              <w:t xml:space="preserve"> </w:t>
            </w:r>
            <w:r>
              <w:rPr>
                <w:rFonts w:ascii="Times New Roman" w:hAnsi="Times New Roman" w:cs="Times New Roman"/>
                <w:sz w:val="28"/>
                <w:szCs w:val="28"/>
              </w:rPr>
              <w:t>lấy</w:t>
            </w:r>
            <w:r>
              <w:rPr>
                <w:rFonts w:ascii="Times New Roman" w:hAnsi="Times New Roman" w:cs="Times New Roman"/>
                <w:spacing w:val="40"/>
                <w:sz w:val="28"/>
                <w:szCs w:val="28"/>
              </w:rPr>
              <w:t xml:space="preserve"> </w:t>
            </w:r>
            <w:r>
              <w:rPr>
                <w:rFonts w:ascii="Times New Roman" w:hAnsi="Times New Roman" w:cs="Times New Roman"/>
                <w:sz w:val="28"/>
                <w:szCs w:val="28"/>
              </w:rPr>
              <w:t>thông</w:t>
            </w:r>
            <w:r>
              <w:rPr>
                <w:rFonts w:ascii="Times New Roman" w:hAnsi="Times New Roman" w:cs="Times New Roman"/>
                <w:spacing w:val="40"/>
                <w:sz w:val="28"/>
                <w:szCs w:val="28"/>
              </w:rPr>
              <w:t xml:space="preserve"> </w:t>
            </w:r>
            <w:r>
              <w:rPr>
                <w:rFonts w:ascii="Times New Roman" w:hAnsi="Times New Roman" w:cs="Times New Roman"/>
                <w:sz w:val="28"/>
                <w:szCs w:val="28"/>
              </w:rPr>
              <w:t>tin</w:t>
            </w:r>
            <w:r>
              <w:rPr>
                <w:rFonts w:ascii="Times New Roman" w:hAnsi="Times New Roman" w:cs="Times New Roman"/>
                <w:spacing w:val="42"/>
                <w:sz w:val="28"/>
                <w:szCs w:val="28"/>
              </w:rPr>
              <w:t xml:space="preserve"> </w:t>
            </w:r>
            <w:r>
              <w:rPr>
                <w:rFonts w:ascii="Times New Roman" w:hAnsi="Times New Roman" w:cs="Times New Roman"/>
                <w:sz w:val="28"/>
                <w:szCs w:val="28"/>
              </w:rPr>
              <w:t>của</w:t>
            </w:r>
            <w:r>
              <w:rPr>
                <w:rFonts w:ascii="Times New Roman" w:hAnsi="Times New Roman" w:cs="Times New Roman"/>
                <w:spacing w:val="40"/>
                <w:sz w:val="28"/>
                <w:szCs w:val="28"/>
              </w:rPr>
              <w:t xml:space="preserve"> </w:t>
            </w:r>
            <w:r>
              <w:rPr>
                <w:rFonts w:ascii="Times New Roman" w:hAnsi="Times New Roman" w:cs="Times New Roman"/>
                <w:sz w:val="28"/>
                <w:szCs w:val="28"/>
              </w:rPr>
              <w:t>nhân</w:t>
            </w:r>
            <w:r>
              <w:rPr>
                <w:rFonts w:ascii="Times New Roman" w:hAnsi="Times New Roman" w:cs="Times New Roman"/>
                <w:spacing w:val="40"/>
                <w:sz w:val="28"/>
                <w:szCs w:val="28"/>
              </w:rPr>
              <w:t xml:space="preserve"> </w:t>
            </w:r>
            <w:r>
              <w:rPr>
                <w:rFonts w:ascii="Times New Roman" w:hAnsi="Times New Roman" w:cs="Times New Roman"/>
                <w:sz w:val="28"/>
                <w:szCs w:val="28"/>
              </w:rPr>
              <w:t>viên</w:t>
            </w:r>
            <w:r>
              <w:rPr>
                <w:rFonts w:ascii="Times New Roman" w:hAnsi="Times New Roman" w:cs="Times New Roman"/>
                <w:spacing w:val="41"/>
                <w:sz w:val="28"/>
                <w:szCs w:val="28"/>
              </w:rPr>
              <w:t xml:space="preserve"> </w:t>
            </w:r>
            <w:r>
              <w:rPr>
                <w:rFonts w:ascii="Times New Roman" w:hAnsi="Times New Roman" w:cs="Times New Roman"/>
                <w:sz w:val="28"/>
                <w:szCs w:val="28"/>
              </w:rPr>
              <w:t>đang</w:t>
            </w:r>
            <w:r>
              <w:rPr>
                <w:rFonts w:ascii="Times New Roman" w:hAnsi="Times New Roman" w:cs="Times New Roman"/>
                <w:spacing w:val="40"/>
                <w:sz w:val="28"/>
                <w:szCs w:val="28"/>
              </w:rPr>
              <w:t xml:space="preserve"> </w:t>
            </w:r>
            <w:r>
              <w:rPr>
                <w:rFonts w:ascii="Times New Roman" w:hAnsi="Times New Roman" w:cs="Times New Roman"/>
                <w:spacing w:val="-4"/>
                <w:sz w:val="28"/>
                <w:szCs w:val="28"/>
              </w:rPr>
              <w:t>đăng</w:t>
            </w:r>
            <w:r>
              <w:rPr>
                <w:rFonts w:ascii="Times New Roman" w:hAnsi="Times New Roman" w:cs="Times New Roman"/>
                <w:spacing w:val="-4"/>
                <w:sz w:val="28"/>
                <w:szCs w:val="28"/>
                <w:lang w:val="en-US"/>
              </w:rPr>
              <w:t xml:space="preserve"> </w:t>
            </w:r>
            <w:r>
              <w:rPr>
                <w:rFonts w:ascii="Times New Roman" w:hAnsi="Times New Roman" w:cs="Times New Roman"/>
                <w:sz w:val="28"/>
                <w:szCs w:val="28"/>
              </w:rPr>
              <w:t>nhập</w:t>
            </w:r>
            <w:r>
              <w:rPr>
                <w:rFonts w:ascii="Times New Roman" w:hAnsi="Times New Roman" w:cs="Times New Roman"/>
                <w:spacing w:val="22"/>
                <w:sz w:val="28"/>
                <w:szCs w:val="28"/>
              </w:rPr>
              <w:t xml:space="preserve"> </w:t>
            </w:r>
            <w:r>
              <w:rPr>
                <w:rFonts w:ascii="Times New Roman" w:hAnsi="Times New Roman" w:cs="Times New Roman"/>
                <w:sz w:val="28"/>
                <w:szCs w:val="28"/>
              </w:rPr>
              <w:t>từ</w:t>
            </w:r>
            <w:r>
              <w:rPr>
                <w:rFonts w:ascii="Times New Roman" w:hAnsi="Times New Roman" w:cs="Times New Roman"/>
                <w:spacing w:val="22"/>
                <w:sz w:val="28"/>
                <w:szCs w:val="28"/>
              </w:rPr>
              <w:t xml:space="preserve"> </w:t>
            </w:r>
            <w:r>
              <w:rPr>
                <w:rFonts w:ascii="Times New Roman" w:hAnsi="Times New Roman" w:cs="Times New Roman"/>
                <w:sz w:val="28"/>
                <w:szCs w:val="28"/>
              </w:rPr>
              <w:t>phiên</w:t>
            </w:r>
            <w:r>
              <w:rPr>
                <w:rFonts w:ascii="Times New Roman" w:hAnsi="Times New Roman" w:cs="Times New Roman"/>
                <w:spacing w:val="22"/>
                <w:sz w:val="28"/>
                <w:szCs w:val="28"/>
              </w:rPr>
              <w:t xml:space="preserve"> </w:t>
            </w:r>
            <w:r>
              <w:rPr>
                <w:rFonts w:ascii="Times New Roman" w:hAnsi="Times New Roman" w:cs="Times New Roman"/>
                <w:sz w:val="28"/>
                <w:szCs w:val="28"/>
              </w:rPr>
              <w:t>hiện</w:t>
            </w:r>
            <w:r>
              <w:rPr>
                <w:rFonts w:ascii="Times New Roman" w:hAnsi="Times New Roman" w:cs="Times New Roman"/>
                <w:spacing w:val="22"/>
                <w:sz w:val="28"/>
                <w:szCs w:val="28"/>
              </w:rPr>
              <w:t xml:space="preserve"> </w:t>
            </w:r>
            <w:r>
              <w:rPr>
                <w:rFonts w:ascii="Times New Roman" w:hAnsi="Times New Roman" w:cs="Times New Roman"/>
                <w:sz w:val="28"/>
                <w:szCs w:val="28"/>
              </w:rPr>
              <w:t>tại</w:t>
            </w:r>
            <w:r>
              <w:rPr>
                <w:rFonts w:ascii="Times New Roman" w:hAnsi="Times New Roman" w:cs="Times New Roman"/>
                <w:spacing w:val="22"/>
                <w:sz w:val="28"/>
                <w:szCs w:val="28"/>
              </w:rPr>
              <w:t xml:space="preserve"> </w:t>
            </w:r>
            <w:r>
              <w:rPr>
                <w:rFonts w:ascii="Times New Roman" w:hAnsi="Times New Roman" w:cs="Times New Roman"/>
                <w:sz w:val="28"/>
                <w:szCs w:val="28"/>
              </w:rPr>
              <w:t>và</w:t>
            </w:r>
            <w:r>
              <w:rPr>
                <w:rFonts w:ascii="Times New Roman" w:hAnsi="Times New Roman" w:cs="Times New Roman"/>
                <w:spacing w:val="22"/>
                <w:sz w:val="28"/>
                <w:szCs w:val="28"/>
              </w:rPr>
              <w:t xml:space="preserve"> </w:t>
            </w:r>
            <w:r>
              <w:rPr>
                <w:rFonts w:ascii="Times New Roman" w:hAnsi="Times New Roman" w:cs="Times New Roman"/>
                <w:sz w:val="28"/>
                <w:szCs w:val="28"/>
              </w:rPr>
              <w:t>điền</w:t>
            </w:r>
            <w:r>
              <w:rPr>
                <w:rFonts w:ascii="Times New Roman" w:hAnsi="Times New Roman" w:cs="Times New Roman"/>
                <w:spacing w:val="22"/>
                <w:sz w:val="28"/>
                <w:szCs w:val="28"/>
              </w:rPr>
              <w:t xml:space="preserve"> </w:t>
            </w:r>
            <w:r>
              <w:rPr>
                <w:rFonts w:ascii="Times New Roman" w:hAnsi="Times New Roman" w:cs="Times New Roman"/>
                <w:sz w:val="28"/>
                <w:szCs w:val="28"/>
              </w:rPr>
              <w:t>vào</w:t>
            </w:r>
            <w:r>
              <w:rPr>
                <w:rFonts w:ascii="Times New Roman" w:hAnsi="Times New Roman" w:cs="Times New Roman"/>
                <w:spacing w:val="22"/>
                <w:sz w:val="28"/>
                <w:szCs w:val="28"/>
              </w:rPr>
              <w:t xml:space="preserve"> </w:t>
            </w:r>
            <w:r>
              <w:rPr>
                <w:rFonts w:ascii="Times New Roman" w:hAnsi="Times New Roman" w:cs="Times New Roman"/>
                <w:sz w:val="28"/>
                <w:szCs w:val="28"/>
              </w:rPr>
              <w:t>toàn</w:t>
            </w:r>
            <w:r>
              <w:rPr>
                <w:rFonts w:ascii="Times New Roman" w:hAnsi="Times New Roman" w:cs="Times New Roman"/>
                <w:spacing w:val="22"/>
                <w:sz w:val="28"/>
                <w:szCs w:val="28"/>
              </w:rPr>
              <w:t xml:space="preserve"> </w:t>
            </w:r>
            <w:r>
              <w:rPr>
                <w:rFonts w:ascii="Times New Roman" w:hAnsi="Times New Roman" w:cs="Times New Roman"/>
                <w:sz w:val="28"/>
                <w:szCs w:val="28"/>
              </w:rPr>
              <w:t>bộ</w:t>
            </w:r>
            <w:r>
              <w:rPr>
                <w:rFonts w:ascii="Times New Roman" w:hAnsi="Times New Roman" w:cs="Times New Roman"/>
                <w:spacing w:val="22"/>
                <w:sz w:val="28"/>
                <w:szCs w:val="28"/>
              </w:rPr>
              <w:t xml:space="preserve"> </w:t>
            </w:r>
            <w:r>
              <w:rPr>
                <w:rFonts w:ascii="Times New Roman" w:hAnsi="Times New Roman" w:cs="Times New Roman"/>
                <w:sz w:val="28"/>
                <w:szCs w:val="28"/>
              </w:rPr>
              <w:t>các</w:t>
            </w:r>
            <w:r>
              <w:rPr>
                <w:rFonts w:ascii="Times New Roman" w:hAnsi="Times New Roman" w:cs="Times New Roman"/>
                <w:spacing w:val="22"/>
                <w:sz w:val="28"/>
                <w:szCs w:val="28"/>
              </w:rPr>
              <w:t xml:space="preserve"> </w:t>
            </w:r>
            <w:r>
              <w:rPr>
                <w:rFonts w:ascii="Times New Roman" w:hAnsi="Times New Roman" w:cs="Times New Roman"/>
                <w:sz w:val="28"/>
                <w:szCs w:val="28"/>
              </w:rPr>
              <w:t>trường</w:t>
            </w:r>
            <w:r>
              <w:rPr>
                <w:rFonts w:ascii="Times New Roman" w:hAnsi="Times New Roman" w:cs="Times New Roman"/>
                <w:spacing w:val="22"/>
                <w:sz w:val="28"/>
                <w:szCs w:val="28"/>
              </w:rPr>
              <w:t xml:space="preserve"> </w:t>
            </w:r>
            <w:r>
              <w:rPr>
                <w:rFonts w:ascii="Times New Roman" w:hAnsi="Times New Roman" w:cs="Times New Roman"/>
                <w:sz w:val="28"/>
                <w:szCs w:val="28"/>
              </w:rPr>
              <w:t>thông tin hiển thị (chỉ đọc).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60" w:type="dxa"/>
          </w:tcPr>
          <w:p>
            <w:pPr>
              <w:pStyle w:val="54"/>
              <w:ind w:left="8"/>
              <w:jc w:val="center"/>
              <w:rPr>
                <w:rFonts w:ascii="Times New Roman" w:hAnsi="Times New Roman" w:cs="Times New Roman"/>
                <w:sz w:val="28"/>
                <w:szCs w:val="28"/>
              </w:rPr>
            </w:pPr>
            <w:r>
              <w:rPr>
                <w:rFonts w:ascii="Times New Roman" w:hAnsi="Times New Roman" w:cs="Times New Roman"/>
                <w:spacing w:val="-10"/>
                <w:sz w:val="28"/>
                <w:szCs w:val="28"/>
              </w:rPr>
              <w:t>2</w:t>
            </w:r>
          </w:p>
        </w:tc>
        <w:tc>
          <w:tcPr>
            <w:tcW w:w="2925" w:type="dxa"/>
          </w:tcPr>
          <w:p>
            <w:pPr>
              <w:pStyle w:val="54"/>
              <w:tabs>
                <w:tab w:val="left" w:pos="856"/>
                <w:tab w:val="left" w:pos="1492"/>
                <w:tab w:val="left" w:pos="2114"/>
              </w:tabs>
              <w:rPr>
                <w:rFonts w:ascii="Times New Roman" w:hAnsi="Times New Roman" w:cs="Times New Roman"/>
                <w:sz w:val="28"/>
                <w:szCs w:val="28"/>
              </w:rPr>
            </w:pPr>
            <w:r>
              <w:rPr>
                <w:rFonts w:ascii="Times New Roman" w:hAnsi="Times New Roman" w:cs="Times New Roman"/>
                <w:spacing w:val="-4"/>
                <w:w w:val="105"/>
                <w:sz w:val="28"/>
                <w:szCs w:val="28"/>
              </w:rPr>
              <w:t>Nhấn</w:t>
            </w:r>
            <w:r>
              <w:rPr>
                <w:rFonts w:ascii="Times New Roman" w:hAnsi="Times New Roman" w:cs="Times New Roman"/>
                <w:sz w:val="28"/>
                <w:szCs w:val="28"/>
              </w:rPr>
              <w:tab/>
            </w:r>
            <w:r>
              <w:rPr>
                <w:rFonts w:ascii="Times New Roman" w:hAnsi="Times New Roman" w:cs="Times New Roman"/>
                <w:spacing w:val="-4"/>
                <w:w w:val="105"/>
                <w:sz w:val="28"/>
                <w:szCs w:val="28"/>
              </w:rPr>
              <w:t>“Đổi</w:t>
            </w:r>
            <w:r>
              <w:rPr>
                <w:rFonts w:ascii="Times New Roman" w:hAnsi="Times New Roman" w:cs="Times New Roman"/>
                <w:sz w:val="28"/>
                <w:szCs w:val="28"/>
              </w:rPr>
              <w:tab/>
            </w:r>
            <w:r>
              <w:rPr>
                <w:rFonts w:ascii="Times New Roman" w:hAnsi="Times New Roman" w:cs="Times New Roman"/>
                <w:spacing w:val="-5"/>
                <w:w w:val="105"/>
                <w:sz w:val="28"/>
                <w:szCs w:val="28"/>
              </w:rPr>
              <w:t>Mật</w:t>
            </w:r>
            <w:r>
              <w:rPr>
                <w:rFonts w:ascii="Times New Roman" w:hAnsi="Times New Roman" w:cs="Times New Roman"/>
                <w:sz w:val="28"/>
                <w:szCs w:val="28"/>
              </w:rPr>
              <w:tab/>
            </w:r>
            <w:r>
              <w:rPr>
                <w:rFonts w:ascii="Times New Roman" w:hAnsi="Times New Roman" w:cs="Times New Roman"/>
                <w:spacing w:val="-2"/>
                <w:w w:val="105"/>
                <w:sz w:val="28"/>
                <w:szCs w:val="28"/>
              </w:rPr>
              <w:t>Khẩu”</w:t>
            </w:r>
          </w:p>
          <w:p>
            <w:pPr>
              <w:pStyle w:val="54"/>
              <w:spacing w:before="4" w:line="240" w:lineRule="auto"/>
              <w:rPr>
                <w:rFonts w:ascii="Times New Roman" w:hAnsi="Times New Roman" w:cs="Times New Roman"/>
                <w:sz w:val="28"/>
                <w:szCs w:val="28"/>
              </w:rPr>
            </w:pPr>
            <w:r>
              <w:rPr>
                <w:rFonts w:ascii="Times New Roman" w:hAnsi="Times New Roman" w:cs="Times New Roman"/>
                <w:spacing w:val="-2"/>
                <w:w w:val="105"/>
                <w:sz w:val="28"/>
                <w:szCs w:val="28"/>
              </w:rPr>
              <w:t>(BtnDoiMatKhau)</w:t>
            </w:r>
          </w:p>
        </w:tc>
        <w:tc>
          <w:tcPr>
            <w:tcW w:w="5970" w:type="dxa"/>
          </w:tcPr>
          <w:p>
            <w:pPr>
              <w:pStyle w:val="54"/>
              <w:rPr>
                <w:rFonts w:ascii="Times New Roman" w:hAnsi="Times New Roman" w:cs="Times New Roman"/>
                <w:sz w:val="28"/>
                <w:szCs w:val="28"/>
              </w:rPr>
            </w:pPr>
            <w:r>
              <w:rPr>
                <w:rFonts w:ascii="Times New Roman" w:hAnsi="Times New Roman" w:cs="Times New Roman"/>
                <w:sz w:val="28"/>
                <w:szCs w:val="28"/>
              </w:rPr>
              <w:t>Mở</w:t>
            </w:r>
            <w:r>
              <w:rPr>
                <w:rFonts w:ascii="Times New Roman" w:hAnsi="Times New Roman" w:cs="Times New Roman"/>
                <w:spacing w:val="5"/>
                <w:sz w:val="28"/>
                <w:szCs w:val="28"/>
              </w:rPr>
              <w:t xml:space="preserve"> </w:t>
            </w:r>
            <w:r>
              <w:rPr>
                <w:rFonts w:ascii="Times New Roman" w:hAnsi="Times New Roman" w:cs="Times New Roman"/>
                <w:sz w:val="28"/>
                <w:szCs w:val="28"/>
              </w:rPr>
              <w:t>DoiMatKhauDialog</w:t>
            </w:r>
            <w:r>
              <w:rPr>
                <w:rFonts w:ascii="Times New Roman" w:hAnsi="Times New Roman" w:cs="Times New Roman"/>
                <w:spacing w:val="6"/>
                <w:sz w:val="28"/>
                <w:szCs w:val="28"/>
              </w:rPr>
              <w:t xml:space="preserve"> </w:t>
            </w:r>
            <w:r>
              <w:rPr>
                <w:rFonts w:ascii="Times New Roman" w:hAnsi="Times New Roman" w:cs="Times New Roman"/>
                <w:sz w:val="28"/>
                <w:szCs w:val="28"/>
              </w:rPr>
              <w:t>cho</w:t>
            </w:r>
            <w:r>
              <w:rPr>
                <w:rFonts w:ascii="Times New Roman" w:hAnsi="Times New Roman" w:cs="Times New Roman"/>
                <w:spacing w:val="6"/>
                <w:sz w:val="28"/>
                <w:szCs w:val="28"/>
              </w:rPr>
              <w:t xml:space="preserve"> </w:t>
            </w:r>
            <w:r>
              <w:rPr>
                <w:rFonts w:ascii="Times New Roman" w:hAnsi="Times New Roman" w:cs="Times New Roman"/>
                <w:sz w:val="28"/>
                <w:szCs w:val="28"/>
              </w:rPr>
              <w:t>phép</w:t>
            </w:r>
            <w:r>
              <w:rPr>
                <w:rFonts w:ascii="Times New Roman" w:hAnsi="Times New Roman" w:cs="Times New Roman"/>
                <w:spacing w:val="7"/>
                <w:sz w:val="28"/>
                <w:szCs w:val="28"/>
              </w:rPr>
              <w:t xml:space="preserve"> </w:t>
            </w:r>
            <w:r>
              <w:rPr>
                <w:rFonts w:ascii="Times New Roman" w:hAnsi="Times New Roman" w:cs="Times New Roman"/>
                <w:sz w:val="28"/>
                <w:szCs w:val="28"/>
              </w:rPr>
              <w:t>nhân</w:t>
            </w:r>
            <w:r>
              <w:rPr>
                <w:rFonts w:ascii="Times New Roman" w:hAnsi="Times New Roman" w:cs="Times New Roman"/>
                <w:spacing w:val="7"/>
                <w:sz w:val="28"/>
                <w:szCs w:val="28"/>
              </w:rPr>
              <w:t xml:space="preserve"> </w:t>
            </w:r>
            <w:r>
              <w:rPr>
                <w:rFonts w:ascii="Times New Roman" w:hAnsi="Times New Roman" w:cs="Times New Roman"/>
                <w:sz w:val="28"/>
                <w:szCs w:val="28"/>
              </w:rPr>
              <w:t>viên</w:t>
            </w:r>
            <w:r>
              <w:rPr>
                <w:rFonts w:ascii="Times New Roman" w:hAnsi="Times New Roman" w:cs="Times New Roman"/>
                <w:spacing w:val="6"/>
                <w:sz w:val="28"/>
                <w:szCs w:val="28"/>
              </w:rPr>
              <w:t xml:space="preserve"> </w:t>
            </w:r>
            <w:r>
              <w:rPr>
                <w:rFonts w:ascii="Times New Roman" w:hAnsi="Times New Roman" w:cs="Times New Roman"/>
                <w:sz w:val="28"/>
                <w:szCs w:val="28"/>
              </w:rPr>
              <w:t>hiện</w:t>
            </w:r>
            <w:r>
              <w:rPr>
                <w:rFonts w:ascii="Times New Roman" w:hAnsi="Times New Roman" w:cs="Times New Roman"/>
                <w:spacing w:val="6"/>
                <w:sz w:val="28"/>
                <w:szCs w:val="28"/>
              </w:rPr>
              <w:t xml:space="preserve"> </w:t>
            </w:r>
            <w:r>
              <w:rPr>
                <w:rFonts w:ascii="Times New Roman" w:hAnsi="Times New Roman" w:cs="Times New Roman"/>
                <w:sz w:val="28"/>
                <w:szCs w:val="28"/>
              </w:rPr>
              <w:t>tại</w:t>
            </w:r>
            <w:r>
              <w:rPr>
                <w:rFonts w:ascii="Times New Roman" w:hAnsi="Times New Roman" w:cs="Times New Roman"/>
                <w:spacing w:val="6"/>
                <w:sz w:val="28"/>
                <w:szCs w:val="28"/>
              </w:rPr>
              <w:t xml:space="preserve"> </w:t>
            </w:r>
            <w:r>
              <w:rPr>
                <w:rFonts w:ascii="Times New Roman" w:hAnsi="Times New Roman" w:cs="Times New Roman"/>
                <w:sz w:val="28"/>
                <w:szCs w:val="28"/>
              </w:rPr>
              <w:t>tự</w:t>
            </w:r>
            <w:r>
              <w:rPr>
                <w:rFonts w:ascii="Times New Roman" w:hAnsi="Times New Roman" w:cs="Times New Roman"/>
                <w:spacing w:val="7"/>
                <w:sz w:val="28"/>
                <w:szCs w:val="28"/>
              </w:rPr>
              <w:t xml:space="preserve"> </w:t>
            </w:r>
            <w:r>
              <w:rPr>
                <w:rFonts w:ascii="Times New Roman" w:hAnsi="Times New Roman" w:cs="Times New Roman"/>
                <w:sz w:val="28"/>
                <w:szCs w:val="28"/>
              </w:rPr>
              <w:t>đổi</w:t>
            </w:r>
            <w:r>
              <w:rPr>
                <w:rFonts w:ascii="Times New Roman" w:hAnsi="Times New Roman" w:cs="Times New Roman"/>
                <w:spacing w:val="6"/>
                <w:sz w:val="28"/>
                <w:szCs w:val="28"/>
              </w:rPr>
              <w:t xml:space="preserve"> </w:t>
            </w:r>
            <w:r>
              <w:rPr>
                <w:rFonts w:ascii="Times New Roman" w:hAnsi="Times New Roman" w:cs="Times New Roman"/>
                <w:spacing w:val="-5"/>
                <w:sz w:val="28"/>
                <w:szCs w:val="28"/>
              </w:rPr>
              <w:t>mật</w:t>
            </w:r>
            <w:r>
              <w:rPr>
                <w:rFonts w:ascii="Times New Roman" w:hAnsi="Times New Roman" w:cs="Times New Roman"/>
                <w:spacing w:val="-5"/>
                <w:sz w:val="28"/>
                <w:szCs w:val="28"/>
                <w:lang w:val="en-US"/>
              </w:rPr>
              <w:t xml:space="preserve"> </w:t>
            </w:r>
            <w:r>
              <w:rPr>
                <w:rFonts w:ascii="Times New Roman" w:hAnsi="Times New Roman" w:cs="Times New Roman"/>
                <w:sz w:val="28"/>
                <w:szCs w:val="28"/>
              </w:rPr>
              <w:t>khẩu</w:t>
            </w:r>
            <w:r>
              <w:rPr>
                <w:rFonts w:ascii="Times New Roman" w:hAnsi="Times New Roman" w:cs="Times New Roman"/>
                <w:spacing w:val="18"/>
                <w:sz w:val="28"/>
                <w:szCs w:val="28"/>
              </w:rPr>
              <w:t xml:space="preserve"> </w:t>
            </w:r>
            <w:r>
              <w:rPr>
                <w:rFonts w:ascii="Times New Roman" w:hAnsi="Times New Roman" w:cs="Times New Roman"/>
                <w:sz w:val="28"/>
                <w:szCs w:val="28"/>
              </w:rPr>
              <w:t>đăng</w:t>
            </w:r>
            <w:r>
              <w:rPr>
                <w:rFonts w:ascii="Times New Roman" w:hAnsi="Times New Roman" w:cs="Times New Roman"/>
                <w:spacing w:val="19"/>
                <w:sz w:val="28"/>
                <w:szCs w:val="28"/>
              </w:rPr>
              <w:t xml:space="preserve"> </w:t>
            </w:r>
            <w:r>
              <w:rPr>
                <w:rFonts w:ascii="Times New Roman" w:hAnsi="Times New Roman" w:cs="Times New Roman"/>
                <w:sz w:val="28"/>
                <w:szCs w:val="28"/>
              </w:rPr>
              <w:t>nhập</w:t>
            </w:r>
            <w:r>
              <w:rPr>
                <w:rFonts w:ascii="Times New Roman" w:hAnsi="Times New Roman" w:cs="Times New Roman"/>
                <w:spacing w:val="19"/>
                <w:sz w:val="28"/>
                <w:szCs w:val="28"/>
              </w:rPr>
              <w:t xml:space="preserve"> </w:t>
            </w:r>
            <w:r>
              <w:rPr>
                <w:rFonts w:ascii="Times New Roman" w:hAnsi="Times New Roman" w:cs="Times New Roman"/>
                <w:sz w:val="28"/>
                <w:szCs w:val="28"/>
              </w:rPr>
              <w:t>của</w:t>
            </w:r>
            <w:r>
              <w:rPr>
                <w:rFonts w:ascii="Times New Roman" w:hAnsi="Times New Roman" w:cs="Times New Roman"/>
                <w:spacing w:val="19"/>
                <w:sz w:val="28"/>
                <w:szCs w:val="28"/>
              </w:rPr>
              <w:t xml:space="preserve"> </w:t>
            </w:r>
            <w:r>
              <w:rPr>
                <w:rFonts w:ascii="Times New Roman" w:hAnsi="Times New Roman" w:cs="Times New Roman"/>
                <w:sz w:val="28"/>
                <w:szCs w:val="28"/>
              </w:rPr>
              <w:t>chính</w:t>
            </w:r>
            <w:r>
              <w:rPr>
                <w:rFonts w:ascii="Times New Roman" w:hAnsi="Times New Roman" w:cs="Times New Roman"/>
                <w:spacing w:val="19"/>
                <w:sz w:val="28"/>
                <w:szCs w:val="28"/>
              </w:rPr>
              <w:t xml:space="preserve"> </w:t>
            </w:r>
            <w:r>
              <w:rPr>
                <w:rFonts w:ascii="Times New Roman" w:hAnsi="Times New Roman" w:cs="Times New Roman"/>
                <w:spacing w:val="-2"/>
                <w:sz w:val="28"/>
                <w:szCs w:val="28"/>
              </w:rPr>
              <w:t>mình.</w:t>
            </w:r>
          </w:p>
        </w:tc>
      </w:tr>
    </w:tbl>
    <w:p>
      <w:pPr>
        <w:widowControl w:val="0"/>
        <w:rPr>
          <w:rFonts w:ascii="Times New Roman" w:hAnsi="Times New Roman" w:cs="Times New Roman"/>
          <w:sz w:val="28"/>
          <w:szCs w:val="28"/>
          <w:lang w:val="en-US"/>
        </w:rPr>
      </w:pPr>
    </w:p>
    <w:p>
      <w:pPr>
        <w:widowControl w:val="0"/>
        <w:rPr>
          <w:rFonts w:ascii="Times New Roman" w:hAnsi="Times New Roman" w:cs="Times New Roman"/>
          <w:sz w:val="28"/>
          <w:szCs w:val="28"/>
          <w:lang w:val="en-US"/>
        </w:rPr>
      </w:pPr>
    </w:p>
    <w:p>
      <w:pPr>
        <w:widowControl w:val="0"/>
        <w:rPr>
          <w:rFonts w:ascii="Times New Roman" w:hAnsi="Times New Roman" w:cs="Times New Roman"/>
          <w:sz w:val="28"/>
          <w:szCs w:val="28"/>
          <w:lang w:val="en-US"/>
        </w:rPr>
      </w:pPr>
    </w:p>
    <w:p>
      <w:pPr>
        <w:widowControl w:val="0"/>
        <w:rPr>
          <w:rFonts w:ascii="Times New Roman" w:hAnsi="Times New Roman" w:cs="Times New Roman"/>
          <w:sz w:val="28"/>
          <w:szCs w:val="28"/>
          <w:lang w:val="en-US"/>
        </w:rPr>
      </w:pPr>
    </w:p>
    <w:p>
      <w:pPr>
        <w:widowControl w:val="0"/>
        <w:rPr>
          <w:rFonts w:ascii="Times New Roman" w:hAnsi="Times New Roman" w:cs="Times New Roman"/>
          <w:sz w:val="28"/>
          <w:szCs w:val="28"/>
          <w:lang w:val="en-US"/>
        </w:rPr>
      </w:pPr>
    </w:p>
    <w:p>
      <w:pPr>
        <w:widowControl w:val="0"/>
        <w:rPr>
          <w:rFonts w:ascii="Times New Roman" w:hAnsi="Times New Roman" w:cs="Times New Roman"/>
          <w:sz w:val="28"/>
          <w:szCs w:val="28"/>
          <w:lang w:val="en-US"/>
        </w:rPr>
      </w:pPr>
    </w:p>
    <w:p>
      <w:pPr>
        <w:pStyle w:val="2"/>
        <w:keepNext w:val="0"/>
        <w:widowControl w:val="0"/>
        <w:jc w:val="center"/>
        <w:rPr>
          <w:rFonts w:ascii="Times New Roman" w:hAnsi="Times New Roman" w:cs="Times New Roman"/>
        </w:rPr>
      </w:pPr>
      <w:bookmarkStart w:id="334" w:name="_Toc170334113"/>
      <w:bookmarkStart w:id="335" w:name="_Toc27160"/>
      <w:bookmarkStart w:id="336" w:name="_Toc10733"/>
      <w:bookmarkStart w:id="337" w:name="_Toc1297"/>
      <w:bookmarkStart w:id="338" w:name="_Toc30812"/>
      <w:r>
        <w:rPr>
          <w:rFonts w:ascii="Times New Roman" w:hAnsi="Times New Roman" w:cs="Times New Roman"/>
          <w:lang w:val="en-US"/>
        </w:rPr>
        <w:t xml:space="preserve">Chương 6. </w:t>
      </w:r>
      <w:r>
        <w:rPr>
          <w:rFonts w:ascii="Times New Roman" w:hAnsi="Times New Roman" w:cs="Times New Roman"/>
        </w:rPr>
        <w:t>TỔNG KẾT</w:t>
      </w:r>
      <w:bookmarkEnd w:id="334"/>
      <w:bookmarkEnd w:id="335"/>
      <w:bookmarkEnd w:id="336"/>
      <w:bookmarkEnd w:id="337"/>
      <w:bookmarkEnd w:id="338"/>
    </w:p>
    <w:p>
      <w:pPr>
        <w:pStyle w:val="55"/>
        <w:widowControl w:val="0"/>
        <w:outlineLvl w:val="0"/>
        <w:rPr>
          <w:rFonts w:ascii="Times New Roman" w:hAnsi="Times New Roman"/>
          <w:sz w:val="28"/>
          <w:szCs w:val="28"/>
        </w:rPr>
      </w:pPr>
      <w:bookmarkStart w:id="339" w:name="_Toc10451"/>
      <w:bookmarkStart w:id="340" w:name="_Toc12061"/>
      <w:bookmarkStart w:id="341" w:name="_Toc170334114"/>
      <w:bookmarkStart w:id="342" w:name="_Toc16295"/>
      <w:bookmarkStart w:id="343" w:name="_Toc7083"/>
      <w:r>
        <w:rPr>
          <w:rFonts w:ascii="Times New Roman" w:hAnsi="Times New Roman"/>
          <w:sz w:val="28"/>
          <w:szCs w:val="28"/>
        </w:rPr>
        <w:t>Cài đặt và kiểm thử</w:t>
      </w:r>
      <w:bookmarkEnd w:id="339"/>
      <w:bookmarkEnd w:id="340"/>
      <w:bookmarkEnd w:id="341"/>
      <w:bookmarkEnd w:id="342"/>
      <w:bookmarkEnd w:id="343"/>
    </w:p>
    <w:p>
      <w:pPr>
        <w:pStyle w:val="55"/>
        <w:widowControl w:val="0"/>
        <w:numPr>
          <w:ilvl w:val="0"/>
          <w:numId w:val="0"/>
        </w:numPr>
        <w:rPr>
          <w:rFonts w:ascii="Times New Roman" w:hAnsi="Times New Roman"/>
          <w:sz w:val="28"/>
          <w:szCs w:val="28"/>
        </w:rPr>
      </w:pPr>
      <w:bookmarkStart w:id="344" w:name="_Toc30913"/>
      <w:bookmarkStart w:id="345" w:name="_Toc29600"/>
      <w:bookmarkStart w:id="346" w:name="_Toc14657"/>
      <w:bookmarkStart w:id="347" w:name="_Toc24395"/>
      <w:r>
        <w:rPr>
          <w:rFonts w:ascii="Times New Roman" w:hAnsi="Times New Roman"/>
          <w:sz w:val="28"/>
          <w:szCs w:val="28"/>
        </w:rPr>
        <w:t>Đánh giá của nhóm về mức độ hoàn thành dự án của nhóm</w:t>
      </w:r>
      <w:bookmarkEnd w:id="344"/>
      <w:bookmarkEnd w:id="345"/>
      <w:bookmarkEnd w:id="346"/>
      <w:bookmarkEnd w:id="34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3540"/>
        <w:gridCol w:w="1701"/>
        <w:gridCol w:w="3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eastAsia="vi-VN"/>
              </w:rPr>
              <w:t>STT</w:t>
            </w:r>
          </w:p>
        </w:tc>
        <w:tc>
          <w:tcPr>
            <w:tcW w:w="3540"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eastAsia="vi-VN"/>
              </w:rPr>
              <w:t>Chức năng</w:t>
            </w:r>
          </w:p>
        </w:tc>
        <w:tc>
          <w:tcPr>
            <w:tcW w:w="1701"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eastAsia="vi-VN"/>
              </w:rPr>
              <w:t>Mức độ hoàn thành (%)</w:t>
            </w:r>
          </w:p>
        </w:tc>
        <w:tc>
          <w:tcPr>
            <w:tcW w:w="3395"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eastAsia="vi-VN"/>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Ghi nhận thông tin khách hàng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2</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Xem thông tin khách hàng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10</w:t>
            </w:r>
            <w:r>
              <w:rPr>
                <w:rFonts w:ascii="Times New Roman" w:hAnsi="Times New Roman" w:eastAsia="Times New Roman" w:cs="Times New Roman"/>
                <w:sz w:val="28"/>
                <w:szCs w:val="28"/>
                <w:lang w:eastAsia="vi-VN"/>
              </w:rPr>
              <w:t>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3</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Lập danh mục phòng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4</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Lập phiếu thuê phòng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5</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Tra cứu phòng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10</w:t>
            </w:r>
            <w:r>
              <w:rPr>
                <w:rFonts w:ascii="Times New Roman" w:hAnsi="Times New Roman" w:eastAsia="Times New Roman" w:cs="Times New Roman"/>
                <w:sz w:val="28"/>
                <w:szCs w:val="28"/>
                <w:lang w:eastAsia="vi-VN"/>
              </w:rPr>
              <w:t>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6</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Lập hóa đơn thanh toán</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7</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Lập báo cáo tháng</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10</w:t>
            </w:r>
            <w:r>
              <w:rPr>
                <w:rFonts w:ascii="Times New Roman" w:hAnsi="Times New Roman" w:eastAsia="Times New Roman" w:cs="Times New Roman"/>
                <w:sz w:val="28"/>
                <w:szCs w:val="28"/>
                <w:lang w:eastAsia="vi-VN"/>
              </w:rPr>
              <w:t>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8</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color w:val="000000"/>
                <w:sz w:val="28"/>
                <w:szCs w:val="28"/>
                <w:lang w:eastAsia="vi-VN"/>
              </w:rPr>
              <w:t>Thay đổi qu</w:t>
            </w:r>
            <w:r>
              <w:rPr>
                <w:rFonts w:ascii="Times New Roman" w:hAnsi="Times New Roman" w:eastAsia="Times New Roman" w:cs="Times New Roman"/>
                <w:color w:val="000000"/>
                <w:sz w:val="28"/>
                <w:szCs w:val="28"/>
                <w:lang w:val="en-US" w:eastAsia="vi-VN"/>
              </w:rPr>
              <w:t>y</w:t>
            </w:r>
            <w:r>
              <w:rPr>
                <w:rFonts w:ascii="Times New Roman" w:hAnsi="Times New Roman" w:eastAsia="Times New Roman" w:cs="Times New Roman"/>
                <w:color w:val="000000"/>
                <w:sz w:val="28"/>
                <w:szCs w:val="28"/>
                <w:lang w:eastAsia="vi-VN"/>
              </w:rPr>
              <w:t xml:space="preserve"> định</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95</w:t>
            </w:r>
            <w:r>
              <w:rPr>
                <w:rFonts w:ascii="Times New Roman" w:hAnsi="Times New Roman" w:eastAsia="Times New Roman" w:cs="Times New Roman"/>
                <w:sz w:val="28"/>
                <w:szCs w:val="28"/>
                <w:lang w:eastAsia="vi-VN"/>
              </w:rPr>
              <w:t>%</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9</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Xem thông tin nhân viên</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10</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Phân quyền</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10</w:t>
            </w:r>
            <w:r>
              <w:rPr>
                <w:rFonts w:ascii="Times New Roman" w:hAnsi="Times New Roman" w:eastAsia="Times New Roman" w:cs="Times New Roman"/>
                <w:sz w:val="28"/>
                <w:szCs w:val="28"/>
                <w:lang w:eastAsia="vi-VN"/>
              </w:rPr>
              <w:t>0%</w:t>
            </w:r>
          </w:p>
        </w:tc>
        <w:tc>
          <w:tcPr>
            <w:tcW w:w="3395" w:type="dxa"/>
            <w:vAlign w:val="center"/>
          </w:tcPr>
          <w:p>
            <w:pPr>
              <w:widowControl w:val="0"/>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11</w:t>
            </w:r>
          </w:p>
        </w:tc>
        <w:tc>
          <w:tcPr>
            <w:tcW w:w="3540" w:type="dxa"/>
            <w:vAlign w:val="center"/>
          </w:tcPr>
          <w:p>
            <w:pPr>
              <w:widowControl w:val="0"/>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Đăng ký/ Đăng nhập</w:t>
            </w:r>
          </w:p>
        </w:tc>
        <w:tc>
          <w:tcPr>
            <w:tcW w:w="1701"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10</w:t>
            </w:r>
            <w:r>
              <w:rPr>
                <w:rFonts w:ascii="Times New Roman" w:hAnsi="Times New Roman" w:eastAsia="Times New Roman" w:cs="Times New Roman"/>
                <w:sz w:val="28"/>
                <w:szCs w:val="28"/>
                <w:lang w:eastAsia="vi-VN"/>
              </w:rPr>
              <w:t>0%</w:t>
            </w:r>
          </w:p>
        </w:tc>
        <w:tc>
          <w:tcPr>
            <w:tcW w:w="3395" w:type="dxa"/>
            <w:vAlign w:val="center"/>
          </w:tcPr>
          <w:p>
            <w:pPr>
              <w:widowControl w:val="0"/>
              <w:rPr>
                <w:rFonts w:ascii="Times New Roman" w:hAnsi="Times New Roman" w:eastAsia="Times New Roman" w:cs="Times New Roman"/>
                <w:sz w:val="28"/>
                <w:szCs w:val="28"/>
                <w:lang w:val="en-US" w:eastAsia="vi-VN"/>
              </w:rPr>
            </w:pPr>
          </w:p>
        </w:tc>
      </w:tr>
    </w:tbl>
    <w:p>
      <w:pPr>
        <w:widowControl w:val="0"/>
        <w:rPr>
          <w:rFonts w:ascii="Times New Roman" w:hAnsi="Times New Roman" w:cs="Times New Roman"/>
          <w:sz w:val="28"/>
          <w:szCs w:val="28"/>
          <w:lang w:val="en-US"/>
        </w:rPr>
      </w:pPr>
    </w:p>
    <w:p>
      <w:pPr>
        <w:pStyle w:val="55"/>
        <w:widowControl w:val="0"/>
        <w:outlineLvl w:val="0"/>
        <w:rPr>
          <w:rFonts w:ascii="Times New Roman" w:hAnsi="Times New Roman"/>
          <w:sz w:val="28"/>
          <w:szCs w:val="28"/>
        </w:rPr>
      </w:pPr>
      <w:bookmarkStart w:id="348" w:name="_Toc170334115"/>
      <w:bookmarkStart w:id="349" w:name="_Toc22252"/>
      <w:bookmarkStart w:id="350" w:name="_Toc9106"/>
      <w:bookmarkStart w:id="351" w:name="_Toc17260"/>
      <w:bookmarkStart w:id="352" w:name="_Toc28665"/>
      <w:r>
        <w:rPr>
          <w:rFonts w:ascii="Times New Roman" w:hAnsi="Times New Roman"/>
          <w:sz w:val="28"/>
          <w:szCs w:val="28"/>
        </w:rPr>
        <w:t>Kết luận</w:t>
      </w:r>
      <w:bookmarkEnd w:id="348"/>
      <w:bookmarkEnd w:id="349"/>
      <w:bookmarkEnd w:id="350"/>
      <w:bookmarkEnd w:id="351"/>
      <w:bookmarkEnd w:id="352"/>
    </w:p>
    <w:p>
      <w:pPr>
        <w:pStyle w:val="56"/>
        <w:widowControl w:val="0"/>
        <w:outlineLvl w:val="1"/>
        <w:rPr>
          <w:rFonts w:ascii="Times New Roman" w:hAnsi="Times New Roman"/>
          <w:sz w:val="28"/>
          <w:szCs w:val="28"/>
        </w:rPr>
      </w:pPr>
      <w:bookmarkStart w:id="353" w:name="_Toc4886"/>
      <w:bookmarkStart w:id="354" w:name="_Toc9652"/>
      <w:bookmarkStart w:id="355" w:name="_Toc6106"/>
      <w:bookmarkStart w:id="356" w:name="_Toc170334116"/>
      <w:bookmarkStart w:id="357" w:name="_Toc16052"/>
      <w:r>
        <w:rPr>
          <w:rFonts w:ascii="Times New Roman" w:hAnsi="Times New Roman"/>
          <w:sz w:val="28"/>
          <w:szCs w:val="28"/>
        </w:rPr>
        <w:t>Ưu điểm</w:t>
      </w:r>
      <w:bookmarkEnd w:id="353"/>
      <w:bookmarkEnd w:id="354"/>
      <w:bookmarkEnd w:id="355"/>
      <w:bookmarkEnd w:id="356"/>
      <w:bookmarkEnd w:id="357"/>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Visual Studio 2022 và C#, XAML hỗ trợ đầy đủ tính năng cho việc làm đồ án.</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Đã từng nghiên cứu nghiệp vụ quản lý khách sạn.</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Xây dựng hệ thống bám sát tuân thủ yêu cầu quy định trong file danh sách đề tài</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 xml:space="preserve">Đảm bảo các yêu cầu tiến hóa, yêu cầu hiệu quả, yêu cầu tiện dụng, yêu cầu tương thích, yêu cầu bảo mật của hệ thống </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Xây dựng đầy đủ dịch vụ và tính năng quản lý  mà một hệ thống khách sạn cần có</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Ràng buộc chặt chẽ các thay đổi quy định , thay đổi giá trị hệ số, thay đổi hoặc xóa  đối tượng trong hệ thống</w:t>
      </w:r>
    </w:p>
    <w:p>
      <w:pPr>
        <w:pStyle w:val="56"/>
        <w:widowControl w:val="0"/>
        <w:outlineLvl w:val="1"/>
        <w:rPr>
          <w:rFonts w:ascii="Times New Roman" w:hAnsi="Times New Roman"/>
          <w:sz w:val="28"/>
          <w:szCs w:val="28"/>
        </w:rPr>
      </w:pPr>
      <w:bookmarkStart w:id="358" w:name="_Toc170334117"/>
      <w:bookmarkStart w:id="359" w:name="_Toc13004"/>
      <w:bookmarkStart w:id="360" w:name="_Toc25030"/>
      <w:bookmarkStart w:id="361" w:name="_Toc18627"/>
      <w:bookmarkStart w:id="362" w:name="_Toc21986"/>
      <w:r>
        <w:rPr>
          <w:rFonts w:ascii="Times New Roman" w:hAnsi="Times New Roman"/>
          <w:sz w:val="28"/>
          <w:szCs w:val="28"/>
        </w:rPr>
        <w:t>Hạn chế</w:t>
      </w:r>
      <w:bookmarkEnd w:id="358"/>
      <w:bookmarkEnd w:id="359"/>
      <w:bookmarkEnd w:id="360"/>
      <w:bookmarkEnd w:id="361"/>
      <w:bookmarkEnd w:id="362"/>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Nhiều hình thức đặt phòng và đặt cọc tiền phòng gây khó khăn trong việc thiết kế CSDL.</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Khó lên được ý tưởng giao diện đẹp và hiện đại.</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Thời gian để phát triển đồ án còn chưa nhiều.</w:t>
      </w:r>
    </w:p>
    <w:p>
      <w:pPr>
        <w:pStyle w:val="56"/>
        <w:widowControl w:val="0"/>
        <w:outlineLvl w:val="1"/>
        <w:rPr>
          <w:rFonts w:ascii="Times New Roman" w:hAnsi="Times New Roman"/>
          <w:sz w:val="28"/>
          <w:szCs w:val="28"/>
        </w:rPr>
      </w:pPr>
      <w:bookmarkStart w:id="363" w:name="_Toc170334118"/>
      <w:bookmarkStart w:id="364" w:name="_Toc5788"/>
      <w:bookmarkStart w:id="365" w:name="_Toc23843"/>
      <w:bookmarkStart w:id="366" w:name="_Toc11830"/>
      <w:bookmarkStart w:id="367" w:name="_Toc13611"/>
      <w:r>
        <w:rPr>
          <w:rFonts w:ascii="Times New Roman" w:hAnsi="Times New Roman"/>
          <w:sz w:val="28"/>
          <w:szCs w:val="28"/>
        </w:rPr>
        <w:t>Hướng phát triển trong tương lai</w:t>
      </w:r>
      <w:bookmarkEnd w:id="363"/>
      <w:bookmarkEnd w:id="364"/>
      <w:bookmarkEnd w:id="365"/>
      <w:bookmarkEnd w:id="366"/>
      <w:bookmarkEnd w:id="367"/>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Phát triển giao diện hiện đại chuyên nghiệp hơn.</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Mở rộng thống kê đa dạng và trực quan hơn.</w:t>
      </w:r>
    </w:p>
    <w:p>
      <w:pPr>
        <w:widowControl w:val="0"/>
        <w:ind w:firstLine="567"/>
        <w:rPr>
          <w:rFonts w:ascii="Times New Roman" w:hAnsi="Times New Roman" w:cs="Times New Roman"/>
          <w:sz w:val="28"/>
          <w:szCs w:val="28"/>
          <w:lang w:val="en-US"/>
        </w:rPr>
      </w:pPr>
      <w:r>
        <w:rPr>
          <w:rFonts w:ascii="Times New Roman" w:hAnsi="Times New Roman" w:cs="Times New Roman"/>
          <w:sz w:val="28"/>
          <w:szCs w:val="28"/>
          <w:lang w:val="en-US"/>
        </w:rPr>
        <w:t>Xây dựng và phát triển dự án trên nền tảng khác như điện thoại di động, web.</w:t>
      </w:r>
    </w:p>
    <w:p>
      <w:pPr>
        <w:widowControl w:val="0"/>
        <w:ind w:firstLine="567"/>
        <w:rPr>
          <w:rFonts w:ascii="Times New Roman" w:hAnsi="Times New Roman" w:cs="Times New Roman"/>
          <w:sz w:val="28"/>
          <w:szCs w:val="28"/>
          <w:lang w:val="en-US"/>
        </w:rPr>
      </w:pPr>
    </w:p>
    <w:p>
      <w:pPr>
        <w:pStyle w:val="55"/>
        <w:widowControl w:val="0"/>
        <w:outlineLvl w:val="0"/>
        <w:rPr>
          <w:rFonts w:ascii="Times New Roman" w:hAnsi="Times New Roman"/>
          <w:sz w:val="28"/>
          <w:szCs w:val="28"/>
        </w:rPr>
      </w:pPr>
      <w:bookmarkStart w:id="368" w:name="_Toc18328"/>
      <w:bookmarkStart w:id="369" w:name="_Toc170334119"/>
      <w:bookmarkStart w:id="370" w:name="_Toc31111"/>
      <w:bookmarkStart w:id="371" w:name="_Toc26342"/>
      <w:bookmarkStart w:id="372" w:name="_Toc23559"/>
      <w:r>
        <w:rPr>
          <w:rFonts w:ascii="Times New Roman" w:hAnsi="Times New Roman"/>
          <w:sz w:val="28"/>
          <w:szCs w:val="28"/>
        </w:rPr>
        <w:t>Bảng phân công công việc</w:t>
      </w:r>
      <w:bookmarkEnd w:id="368"/>
      <w:bookmarkEnd w:id="369"/>
      <w:bookmarkEnd w:id="370"/>
      <w:bookmarkEnd w:id="371"/>
      <w:bookmarkEnd w:id="372"/>
    </w:p>
    <w:p>
      <w:pPr>
        <w:pStyle w:val="55"/>
        <w:widowControl w:val="0"/>
        <w:numPr>
          <w:ilvl w:val="0"/>
          <w:numId w:val="0"/>
        </w:numPr>
        <w:outlineLvl w:val="9"/>
        <w:rPr>
          <w:rFonts w:ascii="Times New Roman" w:hAnsi="Times New Roman"/>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1336"/>
        <w:gridCol w:w="1336"/>
        <w:gridCol w:w="1336"/>
        <w:gridCol w:w="133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Công việc</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23521815</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Phan Quang Vũ</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23521602</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Khương Ngọc Toàn</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23521817</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Tống Xuân Vũ</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22521253</w:t>
            </w:r>
          </w:p>
          <w:p>
            <w:pPr>
              <w:widowControl w:val="0"/>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Nguyễn Hữu Trường Sơn</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23520348</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Lê Tùng Dương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Giới thiệu đồ </w:t>
            </w:r>
            <w:r>
              <w:rPr>
                <w:rFonts w:ascii="Times New Roman" w:hAnsi="Times New Roman" w:eastAsia="Times New Roman" w:cs="Times New Roman"/>
                <w:sz w:val="28"/>
                <w:szCs w:val="28"/>
                <w:lang w:val="en-US" w:eastAsia="vi-VN"/>
              </w:rPr>
              <w:t>án</w:t>
            </w:r>
            <w:r>
              <w:rPr>
                <w:rFonts w:ascii="Times New Roman" w:hAnsi="Times New Roman" w:eastAsia="Times New Roman" w:cs="Times New Roman"/>
                <w:sz w:val="28"/>
                <w:szCs w:val="28"/>
                <w:lang w:eastAsia="vi-VN"/>
              </w:rPr>
              <w:t xml:space="preserve"> và mô tả quy trình thực hiện các công việc chính </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Xác định và mô hình hóa yêu cầu phần mềm </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Thiết kế hệ thống </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Thiết kế </w:t>
            </w:r>
            <w:r>
              <w:rPr>
                <w:rFonts w:ascii="Times New Roman" w:hAnsi="Times New Roman" w:eastAsia="Times New Roman" w:cs="Times New Roman"/>
                <w:sz w:val="28"/>
                <w:szCs w:val="28"/>
                <w:lang w:val="en-US" w:eastAsia="vi-VN"/>
              </w:rPr>
              <w:t>CSDL</w:t>
            </w:r>
            <w:r>
              <w:rPr>
                <w:rFonts w:ascii="Times New Roman" w:hAnsi="Times New Roman" w:eastAsia="Times New Roman" w:cs="Times New Roman"/>
                <w:sz w:val="28"/>
                <w:szCs w:val="28"/>
                <w:lang w:eastAsia="vi-VN"/>
              </w:rPr>
              <w:t xml:space="preserve">  </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Thiết kế giao diện </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eastAsia="vi-VN"/>
              </w:rPr>
              <w:t xml:space="preserve">Cài đặt </w:t>
            </w:r>
            <w:r>
              <w:rPr>
                <w:rFonts w:ascii="Times New Roman" w:hAnsi="Times New Roman" w:eastAsia="Times New Roman" w:cs="Times New Roman"/>
                <w:sz w:val="28"/>
                <w:szCs w:val="28"/>
                <w:lang w:val="en-US" w:eastAsia="vi-VN"/>
              </w:rPr>
              <w:t>hệ thống</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Kiểm thử phần mềm</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Viết Báo Cáo</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b/>
                <w:bCs/>
                <w:sz w:val="28"/>
                <w:szCs w:val="28"/>
                <w:lang w:eastAsia="vi-VN"/>
              </w:rPr>
              <w:t xml:space="preserve">Mức độ hoàn thành công việc được phân công (%) </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100</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100</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100</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100</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spacing w:line="312" w:lineRule="auto"/>
              <w:jc w:val="center"/>
              <w:rPr>
                <w:rFonts w:ascii="Times New Roman" w:hAnsi="Times New Roman" w:eastAsia="Times New Roman" w:cs="Times New Roman"/>
                <w:b/>
                <w:bCs/>
                <w:sz w:val="28"/>
                <w:szCs w:val="28"/>
                <w:lang w:eastAsia="vi-VN"/>
              </w:rPr>
            </w:pPr>
            <w:r>
              <w:rPr>
                <w:rFonts w:ascii="Times New Roman" w:hAnsi="Times New Roman" w:eastAsia="Times New Roman" w:cs="Times New Roman"/>
                <w:b/>
                <w:bCs/>
                <w:sz w:val="28"/>
                <w:szCs w:val="28"/>
                <w:lang w:eastAsia="vi-VN"/>
              </w:rPr>
              <w:t>Mức độ đóng góp cho đồ án</w:t>
            </w:r>
            <w:r>
              <w:rPr>
                <w:rFonts w:ascii="Times New Roman" w:hAnsi="Times New Roman" w:eastAsia="Times New Roman" w:cs="Times New Roman"/>
                <w:b/>
                <w:bCs/>
                <w:sz w:val="28"/>
                <w:szCs w:val="28"/>
                <w:lang w:val="en-US" w:eastAsia="vi-VN"/>
              </w:rPr>
              <w:t xml:space="preserve"> </w:t>
            </w:r>
            <w:r>
              <w:rPr>
                <w:rFonts w:ascii="Times New Roman" w:hAnsi="Times New Roman" w:eastAsia="Times New Roman" w:cs="Times New Roman"/>
                <w:b/>
                <w:bCs/>
                <w:sz w:val="28"/>
                <w:szCs w:val="28"/>
                <w:lang w:eastAsia="vi-VN"/>
              </w:rPr>
              <w:t>(tổng cộng = 100%)</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20</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20</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20</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20</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20</w:t>
            </w:r>
          </w:p>
        </w:tc>
      </w:tr>
    </w:tbl>
    <w:p>
      <w:pPr>
        <w:widowControl w:val="0"/>
        <w:spacing w:after="200" w:line="276" w:lineRule="auto"/>
        <w:jc w:val="left"/>
        <w:rPr>
          <w:rFonts w:ascii="Times New Roman" w:hAnsi="Times New Roman" w:cs="Times New Roman"/>
          <w:sz w:val="28"/>
          <w:szCs w:val="28"/>
          <w:lang w:val="en-US"/>
        </w:rPr>
      </w:pPr>
    </w:p>
    <w:p>
      <w:pPr>
        <w:widowControl w:val="0"/>
        <w:spacing w:after="200" w:line="276" w:lineRule="auto"/>
        <w:jc w:val="left"/>
        <w:rPr>
          <w:rFonts w:ascii="Times New Roman" w:hAnsi="Times New Roman" w:cs="Times New Roman"/>
          <w:sz w:val="28"/>
          <w:szCs w:val="28"/>
          <w:lang w:val="en-US"/>
        </w:rPr>
      </w:pPr>
    </w:p>
    <w:p>
      <w:pPr>
        <w:widowControl w:val="0"/>
        <w:spacing w:after="200" w:line="276" w:lineRule="auto"/>
        <w:jc w:val="left"/>
        <w:rPr>
          <w:rFonts w:ascii="Times New Roman" w:hAnsi="Times New Roman" w:cs="Times New Roman"/>
          <w:sz w:val="28"/>
          <w:szCs w:val="28"/>
          <w:lang w:val="en-US"/>
        </w:rPr>
      </w:pPr>
    </w:p>
    <w:p>
      <w:pPr>
        <w:widowControl w:val="0"/>
        <w:spacing w:after="200" w:line="276" w:lineRule="auto"/>
        <w:jc w:val="left"/>
        <w:rPr>
          <w:rFonts w:ascii="Times New Roman" w:hAnsi="Times New Roman" w:cs="Times New Roman"/>
          <w:sz w:val="28"/>
          <w:szCs w:val="28"/>
          <w:lang w:val="en-US"/>
        </w:rPr>
      </w:pPr>
    </w:p>
    <w:p>
      <w:pPr>
        <w:widowControl w:val="0"/>
        <w:spacing w:after="200" w:line="276" w:lineRule="auto"/>
        <w:jc w:val="left"/>
        <w:rPr>
          <w:rFonts w:ascii="Times New Roman" w:hAnsi="Times New Roman" w:cs="Times New Roman"/>
          <w:b/>
          <w:bCs/>
          <w:sz w:val="28"/>
          <w:szCs w:val="28"/>
          <w:lang w:val="en-US"/>
        </w:rPr>
      </w:pPr>
      <w:r>
        <w:rPr>
          <w:rFonts w:ascii="Times New Roman" w:hAnsi="Times New Roman" w:cs="Times New Roman"/>
          <w:b/>
          <w:bCs/>
          <w:sz w:val="28"/>
          <w:szCs w:val="28"/>
        </w:rPr>
        <w:t xml:space="preserve">Bảng </w:t>
      </w:r>
      <w:r>
        <w:rPr>
          <w:rFonts w:ascii="Times New Roman" w:hAnsi="Times New Roman" w:cs="Times New Roman"/>
          <w:b/>
          <w:bCs/>
          <w:sz w:val="28"/>
          <w:szCs w:val="28"/>
          <w:lang w:val="en-US"/>
        </w:rPr>
        <w:t>thành viên tham gia thực hiện bài tập quá trình</w:t>
      </w:r>
    </w:p>
    <w:p>
      <w:pPr>
        <w:widowControl w:val="0"/>
        <w:rPr>
          <w:rFonts w:ascii="Times New Roman" w:hAnsi="Times New Roman" w:cs="Times New Roman"/>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1336"/>
        <w:gridCol w:w="1336"/>
        <w:gridCol w:w="1336"/>
        <w:gridCol w:w="133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Công việc</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23521815</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Phan Quang Vũ</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23521602</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Khương Ngọc Toàn</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23521817</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Tống Xuân Vũ</w:t>
            </w:r>
          </w:p>
        </w:tc>
        <w:tc>
          <w:tcPr>
            <w:tcW w:w="1327"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22521253</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Nguyễn Hữu Trường Sơn</w:t>
            </w:r>
          </w:p>
        </w:tc>
        <w:tc>
          <w:tcPr>
            <w:tcW w:w="1328" w:type="dxa"/>
            <w:vAlign w:val="center"/>
          </w:tcPr>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8"/>
                <w:szCs w:val="28"/>
                <w:lang w:val="en-US" w:eastAsia="vi-VN"/>
              </w:rPr>
              <w:t>23520348</w:t>
            </w:r>
          </w:p>
          <w:p>
            <w:pPr>
              <w:widowControl w:val="0"/>
              <w:jc w:val="center"/>
              <w:rPr>
                <w:rFonts w:ascii="Times New Roman" w:hAnsi="Times New Roman" w:eastAsia="Times New Roman" w:cs="Times New Roman"/>
                <w:b/>
                <w:bCs/>
                <w:sz w:val="28"/>
                <w:szCs w:val="28"/>
                <w:lang w:val="en-US" w:eastAsia="vi-VN"/>
              </w:rPr>
            </w:pPr>
            <w:r>
              <w:rPr>
                <w:rFonts w:ascii="Times New Roman" w:hAnsi="Times New Roman" w:eastAsia="Times New Roman" w:cs="Times New Roman"/>
                <w:b/>
                <w:bCs/>
                <w:sz w:val="20"/>
                <w:szCs w:val="20"/>
                <w:lang w:val="en-US" w:eastAsia="vi-VN"/>
              </w:rPr>
              <w:t>Lê Tùng Dương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Bài tập phân tích yêu cầu</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Bài tập phân tích quy định</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Bài tập thiết kế dữ liệu</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7"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c>
          <w:tcPr>
            <w:tcW w:w="1328" w:type="dxa"/>
            <w:vAlign w:val="center"/>
          </w:tcPr>
          <w:p>
            <w:pPr>
              <w:widowControl w:val="0"/>
              <w:jc w:val="center"/>
              <w:rPr>
                <w:rFonts w:ascii="Times New Roman" w:hAnsi="Times New Roman" w:eastAsia="Times New Roman" w:cs="Times New Roman"/>
                <w:sz w:val="28"/>
                <w:szCs w:val="28"/>
                <w:lang w:val="en-US" w:eastAsia="vi-VN"/>
              </w:rPr>
            </w:pPr>
            <w:r>
              <w:rPr>
                <w:rFonts w:ascii="Times New Roman" w:hAnsi="Times New Roman" w:eastAsia="Times New Roman" w:cs="Times New Roman"/>
                <w:sz w:val="28"/>
                <w:szCs w:val="28"/>
                <w:lang w:val="en-US" w:eastAsia="vi-VN"/>
              </w:rPr>
              <w:t>X</w:t>
            </w:r>
          </w:p>
        </w:tc>
      </w:tr>
    </w:tbl>
    <w:p>
      <w:pPr>
        <w:widowControl w:val="0"/>
        <w:ind w:firstLine="567"/>
        <w:rPr>
          <w:rFonts w:ascii="Times New Roman" w:hAnsi="Times New Roman" w:cs="Times New Roman"/>
          <w:sz w:val="28"/>
          <w:szCs w:val="28"/>
        </w:rPr>
      </w:pPr>
    </w:p>
    <w:p>
      <w:pPr>
        <w:widowControl w:val="0"/>
        <w:ind w:firstLine="567"/>
        <w:rPr>
          <w:rFonts w:ascii="Times New Roman" w:hAnsi="Times New Roman" w:cs="Times New Roman"/>
          <w:sz w:val="28"/>
          <w:szCs w:val="28"/>
        </w:rPr>
      </w:pPr>
    </w:p>
    <w:p>
      <w:pPr>
        <w:widowControl w:val="0"/>
        <w:ind w:firstLine="567"/>
        <w:rPr>
          <w:rFonts w:ascii="Times New Roman" w:hAnsi="Times New Roman" w:cs="Times New Roman"/>
          <w:sz w:val="28"/>
          <w:szCs w:val="28"/>
        </w:rPr>
      </w:pPr>
    </w:p>
    <w:p>
      <w:pPr>
        <w:widowControl w:val="0"/>
        <w:rPr>
          <w:rFonts w:ascii="Times New Roman" w:hAnsi="Times New Roman" w:cs="Times New Roman"/>
          <w:sz w:val="28"/>
          <w:szCs w:val="28"/>
        </w:rPr>
      </w:pPr>
      <w:r>
        <w:rPr>
          <w:rFonts w:ascii="Times New Roman" w:hAnsi="Times New Roman" w:cs="Times New Roman"/>
          <w:sz w:val="28"/>
          <w:szCs w:val="28"/>
        </w:rPr>
        <w:br w:type="page"/>
      </w:r>
    </w:p>
    <w:p>
      <w:pPr>
        <w:pStyle w:val="13"/>
        <w:widowControl w:val="0"/>
        <w:spacing w:after="120" w:line="360" w:lineRule="auto"/>
        <w:outlineLvl w:val="0"/>
        <w:rPr>
          <w:rFonts w:ascii="Times New Roman" w:hAnsi="Times New Roman" w:cs="Times New Roman"/>
        </w:rPr>
      </w:pPr>
      <w:bookmarkStart w:id="373" w:name="_hc4vbkqtjd7b" w:colFirst="0" w:colLast="0"/>
      <w:bookmarkEnd w:id="373"/>
      <w:bookmarkStart w:id="374" w:name="_Toc24897"/>
      <w:bookmarkStart w:id="375" w:name="_Toc19705"/>
      <w:bookmarkStart w:id="376" w:name="_Toc28576"/>
      <w:bookmarkStart w:id="377" w:name="_Toc16316"/>
      <w:r>
        <w:rPr>
          <w:rFonts w:ascii="Times New Roman" w:hAnsi="Times New Roman" w:cs="Times New Roman"/>
        </w:rPr>
        <w:t>TÀI LIỆU THAM KHẢO</w:t>
      </w:r>
      <w:bookmarkEnd w:id="374"/>
      <w:bookmarkEnd w:id="375"/>
      <w:bookmarkEnd w:id="376"/>
      <w:bookmarkEnd w:id="377"/>
    </w:p>
    <w:p>
      <w:pPr>
        <w:widowControl w:val="0"/>
        <w:rPr>
          <w:rFonts w:ascii="Times New Roman" w:hAnsi="Times New Roman" w:cs="Times New Roman"/>
          <w:sz w:val="28"/>
          <w:szCs w:val="28"/>
        </w:rPr>
      </w:pPr>
      <w:r>
        <w:rPr>
          <w:rFonts w:ascii="Times New Roman" w:hAnsi="Times New Roman" w:cs="Times New Roman"/>
          <w:sz w:val="28"/>
          <w:szCs w:val="28"/>
          <w:lang w:val="en-US"/>
        </w:rPr>
        <w:t xml:space="preserve">[1] Đỗ Thị Thanh Tuyền (2022). </w:t>
      </w:r>
      <w:r>
        <w:fldChar w:fldCharType="begin"/>
      </w:r>
      <w:r>
        <w:instrText xml:space="preserve"> HYPERLINK "https://courses.uit.edu.vn/pluginfile.php/840827/mod_folder/content/0/Danh%20sach%20de%20tai%20-%20NM%20CNPM.docx?forcedownload=1" </w:instrText>
      </w:r>
      <w:r>
        <w:fldChar w:fldCharType="separate"/>
      </w:r>
      <w:r>
        <w:rPr>
          <w:rStyle w:val="15"/>
          <w:rFonts w:ascii="Times New Roman" w:hAnsi="Times New Roman" w:eastAsia="Segoe UI" w:cs="Times New Roman"/>
          <w:color w:val="0F6CBF"/>
          <w:sz w:val="28"/>
          <w:szCs w:val="28"/>
          <w:u w:val="none"/>
          <w:shd w:val="clear" w:color="auto" w:fill="FFFFFF"/>
        </w:rPr>
        <w:t>Danh sach de tai - NM CNPM.docx</w:t>
      </w:r>
      <w:r>
        <w:rPr>
          <w:rStyle w:val="15"/>
          <w:rFonts w:ascii="Times New Roman" w:hAnsi="Times New Roman" w:eastAsia="Segoe UI" w:cs="Times New Roman"/>
          <w:color w:val="0F6CBF"/>
          <w:sz w:val="28"/>
          <w:szCs w:val="28"/>
          <w:u w:val="none"/>
          <w:shd w:val="clear" w:color="auto" w:fill="FFFFFF"/>
        </w:rPr>
        <w:fldChar w:fldCharType="end"/>
      </w:r>
      <w:r>
        <w:rPr>
          <w:rFonts w:ascii="Times New Roman" w:hAnsi="Times New Roman" w:cs="Times New Roman"/>
          <w:sz w:val="28"/>
          <w:szCs w:val="28"/>
          <w:lang w:val="en-US"/>
        </w:rPr>
        <w:t>.</w:t>
      </w:r>
    </w:p>
    <w:sectPr>
      <w:footerReference r:id="rId7" w:type="default"/>
      <w:pgSz w:w="11906" w:h="16838"/>
      <w:pgMar w:top="1134" w:right="851" w:bottom="1134" w:left="1701"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3D303D7-AD4E-4BC4-B329-6D034791912C}"/>
  </w:font>
  <w:font w:name="Wingdings">
    <w:panose1 w:val="05000000000000000000"/>
    <w:charset w:val="02"/>
    <w:family w:val="auto"/>
    <w:pitch w:val="default"/>
    <w:sig w:usb0="00000000" w:usb1="00000000" w:usb2="00000000" w:usb3="00000000" w:csb0="80000000" w:csb1="00000000"/>
    <w:embedRegular r:id="rId2" w:fontKey="{007690E6-5504-44E6-9B5A-95776EB45952}"/>
  </w:font>
  <w:font w:name="Arial">
    <w:panose1 w:val="020B0604020202020204"/>
    <w:charset w:val="00"/>
    <w:family w:val="swiss"/>
    <w:pitch w:val="default"/>
    <w:sig w:usb0="E0002EFF" w:usb1="C000785B" w:usb2="00000009" w:usb3="00000000" w:csb0="400001FF" w:csb1="FFFF0000"/>
    <w:embedRegular r:id="rId3" w:fontKey="{76A02048-95DD-4504-8124-F73202638B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4" w:fontKey="{773C7776-0771-4619-AF4E-674CE78C4429}"/>
  </w:font>
  <w:font w:name="Calibri">
    <w:panose1 w:val="020F0502020204030204"/>
    <w:charset w:val="00"/>
    <w:family w:val="swiss"/>
    <w:pitch w:val="default"/>
    <w:sig w:usb0="E4002EFF" w:usb1="C200247B" w:usb2="00000009" w:usb3="00000000" w:csb0="200001FF" w:csb1="00000000"/>
    <w:embedRegular r:id="rId5" w:fontKey="{A811C971-6FED-4A15-A662-C85B9AC10477}"/>
  </w:font>
  <w:font w:name="Cambria">
    <w:panose1 w:val="02040503050406030204"/>
    <w:charset w:val="86"/>
    <w:family w:val="roman"/>
    <w:pitch w:val="default"/>
    <w:sig w:usb0="E00006FF" w:usb1="420024FF" w:usb2="02000000" w:usb3="00000000" w:csb0="2000019F" w:csb1="00000000"/>
    <w:embedRegular r:id="rId6" w:fontKey="{25494BE4-D9D9-4BC3-949E-5181CD7EFAED}"/>
  </w:font>
  <w:font w:name="Cambria">
    <w:panose1 w:val="02040503050406030204"/>
    <w:charset w:val="00"/>
    <w:family w:val="auto"/>
    <w:pitch w:val="default"/>
    <w:sig w:usb0="E00006FF" w:usb1="420024FF" w:usb2="02000000" w:usb3="00000000" w:csb0="2000019F" w:csb1="00000000"/>
    <w:embedRegular r:id="rId7" w:fontKey="{F7C531B9-A93A-4D20-988E-EA81BDE25FC3}"/>
  </w:font>
  <w:font w:name="Georgia">
    <w:panose1 w:val="02040502050405020303"/>
    <w:charset w:val="00"/>
    <w:family w:val="roman"/>
    <w:pitch w:val="default"/>
    <w:sig w:usb0="00000287" w:usb1="00000000" w:usb2="00000000" w:usb3="00000000" w:csb0="2000009F" w:csb1="00000000"/>
    <w:embedRegular r:id="rId8" w:fontKey="{B4F01D52-7FE7-490F-A136-DF2F36B74979}"/>
  </w:font>
  <w:font w:name="Noto Sans Symbol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embedRegular r:id="rId9" w:fontKey="{2D3C7758-A012-44FE-B06E-F184B1116FAE}"/>
  </w:font>
  <w:font w:name="Segoe Print">
    <w:panose1 w:val="02000600000000000000"/>
    <w:charset w:val="00"/>
    <w:family w:val="auto"/>
    <w:pitch w:val="default"/>
    <w:sig w:usb0="0000028F" w:usb1="00000000" w:usb2="00000000" w:usb3="00000000" w:csb0="2000009F" w:csb1="47010000"/>
    <w:embedRegular r:id="rId10" w:fontKey="{D97F4F0B-1681-4D3F-8520-1F1C30B4729F}"/>
  </w:font>
  <w:font w:name="MS PGothic">
    <w:panose1 w:val="020B0600070205080204"/>
    <w:charset w:val="80"/>
    <w:family w:val="auto"/>
    <w:pitch w:val="default"/>
    <w:sig w:usb0="E00002FF" w:usb1="6AC7FDFB" w:usb2="08000012" w:usb3="00000000" w:csb0="4002009F" w:csb1="DFD7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jc w:val="center"/>
      <w:rPr>
        <w:rFonts w:ascii="Times New Roman" w:hAnsi="Times New Roman" w:eastAsia="Times New Roman" w:cs="Times New Roman"/>
        <w:color w:val="000000"/>
      </w:rPr>
    </w:pPr>
    <w:r>
      <mc:AlternateContent>
        <mc:Choice Requires="wps">
          <w:drawing>
            <wp:anchor distT="0" distB="0" distL="114300" distR="114300" simplePos="0" relativeHeight="487372800"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4873728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0lY7tAAAAAFAQAADwAAAAAAAAABACAAAAAiAAAAZHJzL2Rvd25yZXYueG1s&#10;UEsBAhQAFAAAAAgAh07iQI3EA2oAAgAACAQAAA4AAAAAAAAAAQAgAAAAHwEAAGRycy9lMm9Eb2Mu&#10;eG1sUEsFBgAAAAAGAAYAWQEAAJEFAAAAAA==&#10;">
              <v:fill on="f" focussize="0,0"/>
              <v:stroke on="f" weight="0.5pt"/>
              <v:imagedata o:title=""/>
              <o:lock v:ext="edit" aspectratio="f"/>
              <v:textbox inset="0mm,0mm,0mm,0mm" style="mso-fit-shape-to-text:t;">
                <w:txbxContent>
                  <w:p>
                    <w:pPr>
                      <w:pStyle w:val="10"/>
                      <w:rPr>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13"/>
        <w:tab w:val="right" w:pos="9026"/>
      </w:tabs>
      <w:spacing w:line="240" w:lineRule="auto"/>
      <w:jc w:val="center"/>
      <w:rPr>
        <w:color w:val="000000"/>
      </w:rPr>
    </w:pPr>
    <w:r>
      <mc:AlternateContent>
        <mc:Choice Requires="wps">
          <w:drawing>
            <wp:anchor distT="0" distB="0" distL="114300" distR="114300" simplePos="0" relativeHeight="487373824"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tabs>
                              <w:tab w:val="center" w:pos="4513"/>
                              <w:tab w:val="right" w:pos="9026"/>
                            </w:tabs>
                            <w:spacing w:line="240" w:lineRule="auto"/>
                            <w:jc w:val="center"/>
                          </w:pPr>
                          <w:r>
                            <w:rPr>
                              <w:color w:val="000000"/>
                            </w:rPr>
                            <w:fldChar w:fldCharType="begin"/>
                          </w:r>
                          <w:r>
                            <w:rPr>
                              <w:color w:val="000000"/>
                            </w:rPr>
                            <w:instrText xml:space="preserve">PAGE</w:instrText>
                          </w:r>
                          <w:r>
                            <w:rPr>
                              <w:color w:val="000000"/>
                            </w:rPr>
                            <w:fldChar w:fldCharType="separate"/>
                          </w:r>
                          <w:r>
                            <w:rPr>
                              <w:color w:val="000000"/>
                            </w:rPr>
                            <w:t>3</w:t>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4873738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zSVju0AAAAAUBAAAPAAAAAAAAAAEAIAAAACIAAABkcnMvZG93bnJldi54bWxQ&#10;SwECFAAUAAAACACHTuJAYa76/P8BAAAIBAAADgAAAAAAAAABACAAAAAfAQAAZHJzL2Uyb0RvYy54&#10;bWxQSwUGAAAAAAYABgBZAQAAkAUAAAAA&#10;">
              <v:fill on="f" focussize="0,0"/>
              <v:stroke on="f" weight="0.5pt"/>
              <v:imagedata o:title=""/>
              <o:lock v:ext="edit" aspectratio="f"/>
              <v:textbox inset="0mm,0mm,0mm,0mm" style="mso-fit-shape-to-text:t;">
                <w:txbxContent>
                  <w:p>
                    <w:pPr>
                      <w:tabs>
                        <w:tab w:val="center" w:pos="4513"/>
                        <w:tab w:val="right" w:pos="9026"/>
                      </w:tabs>
                      <w:spacing w:line="240" w:lineRule="auto"/>
                      <w:jc w:val="center"/>
                    </w:pPr>
                    <w:r>
                      <w:rPr>
                        <w:color w:val="000000"/>
                      </w:rPr>
                      <w:fldChar w:fldCharType="begin"/>
                    </w:r>
                    <w:r>
                      <w:rPr>
                        <w:color w:val="000000"/>
                      </w:rPr>
                      <w:instrText xml:space="preserve">PAGE</w:instrText>
                    </w:r>
                    <w:r>
                      <w:rPr>
                        <w:color w:val="000000"/>
                      </w:rPr>
                      <w:fldChar w:fldCharType="separate"/>
                    </w:r>
                    <w:r>
                      <w:rPr>
                        <w:color w:val="000000"/>
                      </w:rPr>
                      <w:t>3</w:t>
                    </w:r>
                    <w:r>
                      <w:rPr>
                        <w:color w:val="000000"/>
                      </w:rPr>
                      <w:fldChar w:fldCharType="end"/>
                    </w:r>
                  </w:p>
                </w:txbxContent>
              </v:textbox>
            </v:shape>
          </w:pict>
        </mc:Fallback>
      </mc:AlternateContent>
    </w:r>
  </w:p>
  <w:p>
    <w:pPr>
      <w:tabs>
        <w:tab w:val="center" w:pos="4513"/>
        <w:tab w:val="right" w:pos="9026"/>
      </w:tabs>
      <w:spacing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jc w:val="center"/>
      <w:rPr>
        <w:rFonts w:ascii="Times New Roman" w:hAnsi="Times New Roman" w:eastAsia="Times New Roman" w:cs="Times New Roman"/>
        <w:color w:val="000000"/>
      </w:rPr>
    </w:pPr>
    <w:r>
      <mc:AlternateContent>
        <mc:Choice Requires="wps">
          <w:drawing>
            <wp:anchor distT="0" distB="0" distL="114300" distR="114300" simplePos="0" relativeHeight="487374848"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jc w:val="cente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8</w:t>
                          </w:r>
                          <w:r>
                            <w:rPr>
                              <w:rFonts w:ascii="Times New Roman" w:hAnsi="Times New Roman" w:eastAsia="Times New Roman" w:cs="Times New Roman"/>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4873748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0lY7tAAAAAFAQAADwAAAAAAAAABACAAAAAiAAAAZHJzL2Rvd25yZXYueG1s&#10;UEsBAhQAFAAAAAgAh07iQNnBq3QAAgAACAQAAA4AAAAAAAAAAQAgAAAAHwEAAGRycy9lMm9Eb2Mu&#10;eG1sUEsFBgAAAAAGAAYAWQEAAJEFAAAAAA==&#10;">
              <v:fill on="f" focussize="0,0"/>
              <v:stroke on="f" weight="0.5pt"/>
              <v:imagedata o:title=""/>
              <o:lock v:ext="edit" aspectratio="f"/>
              <v:textbox inset="0mm,0mm,0mm,0mm" style="mso-fit-shape-to-text:t;">
                <w:txbxContent>
                  <w:p>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jc w:val="cente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8</w:t>
                    </w:r>
                    <w:r>
                      <w:rPr>
                        <w:rFonts w:ascii="Times New Roman" w:hAnsi="Times New Roman" w:eastAsia="Times New Roman" w:cs="Times New Roman"/>
                        <w:color w:val="000000"/>
                      </w:rPr>
                      <w:fldChar w:fldCharType="end"/>
                    </w:r>
                  </w:p>
                </w:txbxContent>
              </v:textbox>
            </v:shape>
          </w:pict>
        </mc:Fallback>
      </mc:AlternateContent>
    </w:r>
  </w:p>
  <w:p>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rPr>
        <w:rFonts w:ascii="Times New Roman" w:hAnsi="Times New Roman" w:eastAsia="Times New Roman" w:cs="Times New Roman"/>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b w:val="0"/>
      </w:rPr>
    </w:pPr>
    <w:r>
      <w:rPr>
        <w:b w:val="0"/>
      </w:rPr>
      <mc:AlternateContent>
        <mc:Choice Requires="wps">
          <w:drawing>
            <wp:anchor distT="0" distB="0" distL="0" distR="0" simplePos="0" relativeHeight="483219456" behindDoc="0" locked="0" layoutInCell="1" allowOverlap="1">
              <wp:simplePos x="0" y="0"/>
              <wp:positionH relativeFrom="margin">
                <wp:posOffset>3074035</wp:posOffset>
              </wp:positionH>
              <wp:positionV relativeFrom="page">
                <wp:posOffset>10215880</wp:posOffset>
              </wp:positionV>
              <wp:extent cx="236220" cy="179705"/>
              <wp:effectExtent l="0" t="0" r="0" b="0"/>
              <wp:wrapNone/>
              <wp:docPr id="47" name="Textbox 1"/>
              <wp:cNvGraphicFramePr/>
              <a:graphic xmlns:a="http://schemas.openxmlformats.org/drawingml/2006/main">
                <a:graphicData uri="http://schemas.microsoft.com/office/word/2010/wordprocessingShape">
                  <wps:wsp>
                    <wps:cNvSpPr txBox="1"/>
                    <wps:spPr>
                      <a:xfrm>
                        <a:off x="0" y="0"/>
                        <a:ext cx="236220" cy="179705"/>
                      </a:xfrm>
                      <a:prstGeom prst="rect">
                        <a:avLst/>
                      </a:prstGeom>
                    </wps:spPr>
                    <wps:txbx>
                      <w:txbxContent>
                        <w:p>
                          <w:pPr>
                            <w:spacing w:before="23"/>
                            <w:ind w:left="6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42.05pt;margin-top:804.4pt;height:14.15pt;width:18.6pt;mso-position-horizontal-relative:margin;mso-position-vertical-relative:page;z-index:483219456;mso-width-relative:page;mso-height-relative:page;" filled="f" stroked="f" coordsize="21600,21600" o:gfxdata="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A4w+ae2wAAAA0BAAAPAAAAAAAAAAEAIAAA&#10;ACIAAABkcnMvZG93bnJldi54bWxQSwECFAAUAAAACACHTuJAxA5+C5cBAAAmAwAADgAAAAAAAAAB&#10;ACAAAAAqAQAAZHJzL2Uyb0RvYy54bWxQSwUGAAAAAAYABgBZAQAAMwUAAAAA&#10;">
              <v:fill on="f" focussize="0,0"/>
              <v:stroke on="f"/>
              <v:imagedata o:title=""/>
              <o:lock v:ext="edit" aspectratio="f"/>
              <v:textbox inset="0mm,0mm,0mm,0mm">
                <w:txbxContent>
                  <w:p>
                    <w:pPr>
                      <w:spacing w:before="23"/>
                      <w:ind w:left="6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b w:val="0"/>
        <w:u w:val="none"/>
      </w:rPr>
    </w:pPr>
    <w:r>
      <w:rPr>
        <w:b w:val="0"/>
      </w:rPr>
      <mc:AlternateContent>
        <mc:Choice Requires="wps">
          <w:drawing>
            <wp:anchor distT="0" distB="0" distL="0" distR="0" simplePos="0" relativeHeight="487371776" behindDoc="0" locked="0" layoutInCell="1" allowOverlap="1">
              <wp:simplePos x="0" y="0"/>
              <wp:positionH relativeFrom="margin">
                <wp:align>center</wp:align>
              </wp:positionH>
              <wp:positionV relativeFrom="page">
                <wp:posOffset>10215880</wp:posOffset>
              </wp:positionV>
              <wp:extent cx="318770" cy="179705"/>
              <wp:effectExtent l="0" t="0" r="0" b="0"/>
              <wp:wrapNone/>
              <wp:docPr id="25" name="Textbox 1"/>
              <wp:cNvGraphicFramePr/>
              <a:graphic xmlns:a="http://schemas.openxmlformats.org/drawingml/2006/main">
                <a:graphicData uri="http://schemas.microsoft.com/office/word/2010/wordprocessingShape">
                  <wps:wsp>
                    <wps:cNvSpPr txBox="1"/>
                    <wps:spPr>
                      <a:xfrm>
                        <a:off x="0" y="0"/>
                        <a:ext cx="318770" cy="179705"/>
                      </a:xfrm>
                      <a:prstGeom prst="rect">
                        <a:avLst/>
                      </a:prstGeom>
                    </wps:spPr>
                    <wps:txbx>
                      <w:txbxContent>
                        <w:p>
                          <w:pPr>
                            <w:spacing w:before="23"/>
                            <w:ind w:left="6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top:804.4pt;height:14.15pt;width:25.1pt;mso-position-horizontal:center;mso-position-horizontal-relative:margin;mso-position-vertical-relative:page;z-index:487371776;mso-width-relative:page;mso-height-relative:page;" filled="f" stroked="f" coordsize="21600,21600" o:gfxdata="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">
              <v:fill on="f" focussize="0,0"/>
              <v:stroke on="f"/>
              <v:imagedata o:title=""/>
              <o:lock v:ext="edit" aspectratio="f"/>
              <v:textbox inset="0mm,0mm,0mm,0mm">
                <w:txbxContent>
                  <w:p>
                    <w:pPr>
                      <w:spacing w:before="23"/>
                      <w:ind w:left="6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5E306ED"/>
    <w:multiLevelType w:val="multilevel"/>
    <w:tmpl w:val="B5E306ED"/>
    <w:lvl w:ilvl="0" w:tentative="0">
      <w:start w:val="1"/>
      <w:numFmt w:val="decimal"/>
      <w:lvlText w:val="1.2.%1."/>
      <w:lvlJc w:val="left"/>
      <w:pPr>
        <w:ind w:left="1287" w:hanging="360"/>
      </w:pPr>
      <w:rPr>
        <w:b/>
        <w:bCs/>
        <w:i w:val="0"/>
        <w:iCs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
    <w:nsid w:val="BF205925"/>
    <w:multiLevelType w:val="multilevel"/>
    <w:tmpl w:val="BF205925"/>
    <w:lvl w:ilvl="0" w:tentative="0">
      <w:start w:val="1"/>
      <w:numFmt w:val="bullet"/>
      <w:lvlText w:val="●"/>
      <w:lvlJc w:val="left"/>
      <w:pPr>
        <w:ind w:left="2880" w:hanging="360"/>
      </w:pPr>
      <w:rPr>
        <w:rFonts w:ascii="Noto Sans Symbols" w:hAnsi="Noto Sans Symbols" w:eastAsia="Noto Sans Symbols" w:cs="Noto Sans Symbols"/>
      </w:rPr>
    </w:lvl>
    <w:lvl w:ilvl="1" w:tentative="0">
      <w:start w:val="1"/>
      <w:numFmt w:val="bullet"/>
      <w:lvlText w:val="o"/>
      <w:lvlJc w:val="left"/>
      <w:pPr>
        <w:ind w:left="3600" w:hanging="360"/>
      </w:pPr>
      <w:rPr>
        <w:rFonts w:ascii="Courier New" w:hAnsi="Courier New" w:eastAsia="Courier New" w:cs="Courier New"/>
      </w:rPr>
    </w:lvl>
    <w:lvl w:ilvl="2" w:tentative="0">
      <w:start w:val="1"/>
      <w:numFmt w:val="bullet"/>
      <w:lvlText w:val="▪"/>
      <w:lvlJc w:val="left"/>
      <w:pPr>
        <w:ind w:left="4320" w:hanging="360"/>
      </w:pPr>
      <w:rPr>
        <w:rFonts w:ascii="Noto Sans Symbols" w:hAnsi="Noto Sans Symbols" w:eastAsia="Noto Sans Symbols" w:cs="Noto Sans Symbols"/>
      </w:rPr>
    </w:lvl>
    <w:lvl w:ilvl="3" w:tentative="0">
      <w:start w:val="1"/>
      <w:numFmt w:val="bullet"/>
      <w:lvlText w:val="●"/>
      <w:lvlJc w:val="left"/>
      <w:pPr>
        <w:ind w:left="5040" w:hanging="360"/>
      </w:pPr>
      <w:rPr>
        <w:rFonts w:ascii="Noto Sans Symbols" w:hAnsi="Noto Sans Symbols" w:eastAsia="Noto Sans Symbols" w:cs="Noto Sans Symbols"/>
      </w:rPr>
    </w:lvl>
    <w:lvl w:ilvl="4" w:tentative="0">
      <w:start w:val="1"/>
      <w:numFmt w:val="bullet"/>
      <w:lvlText w:val="o"/>
      <w:lvlJc w:val="left"/>
      <w:pPr>
        <w:ind w:left="5760" w:hanging="360"/>
      </w:pPr>
      <w:rPr>
        <w:rFonts w:ascii="Courier New" w:hAnsi="Courier New" w:eastAsia="Courier New" w:cs="Courier New"/>
      </w:rPr>
    </w:lvl>
    <w:lvl w:ilvl="5" w:tentative="0">
      <w:start w:val="1"/>
      <w:numFmt w:val="bullet"/>
      <w:lvlText w:val="▪"/>
      <w:lvlJc w:val="left"/>
      <w:pPr>
        <w:ind w:left="6480" w:hanging="360"/>
      </w:pPr>
      <w:rPr>
        <w:rFonts w:ascii="Noto Sans Symbols" w:hAnsi="Noto Sans Symbols" w:eastAsia="Noto Sans Symbols" w:cs="Noto Sans Symbols"/>
      </w:rPr>
    </w:lvl>
    <w:lvl w:ilvl="6" w:tentative="0">
      <w:start w:val="1"/>
      <w:numFmt w:val="bullet"/>
      <w:lvlText w:val="●"/>
      <w:lvlJc w:val="left"/>
      <w:pPr>
        <w:ind w:left="7200" w:hanging="360"/>
      </w:pPr>
      <w:rPr>
        <w:rFonts w:ascii="Noto Sans Symbols" w:hAnsi="Noto Sans Symbols" w:eastAsia="Noto Sans Symbols" w:cs="Noto Sans Symbols"/>
      </w:rPr>
    </w:lvl>
    <w:lvl w:ilvl="7" w:tentative="0">
      <w:start w:val="1"/>
      <w:numFmt w:val="bullet"/>
      <w:lvlText w:val="o"/>
      <w:lvlJc w:val="left"/>
      <w:pPr>
        <w:ind w:left="7920" w:hanging="360"/>
      </w:pPr>
      <w:rPr>
        <w:rFonts w:ascii="Courier New" w:hAnsi="Courier New" w:eastAsia="Courier New" w:cs="Courier New"/>
      </w:rPr>
    </w:lvl>
    <w:lvl w:ilvl="8" w:tentative="0">
      <w:start w:val="1"/>
      <w:numFmt w:val="bullet"/>
      <w:lvlText w:val="▪"/>
      <w:lvlJc w:val="left"/>
      <w:pPr>
        <w:ind w:left="8640" w:hanging="360"/>
      </w:pPr>
      <w:rPr>
        <w:rFonts w:ascii="Noto Sans Symbols" w:hAnsi="Noto Sans Symbols" w:eastAsia="Noto Sans Symbols" w:cs="Noto Sans Symbols"/>
      </w:rPr>
    </w:lvl>
  </w:abstractNum>
  <w:abstractNum w:abstractNumId="3">
    <w:nsid w:val="C8879AEF"/>
    <w:multiLevelType w:val="multilevel"/>
    <w:tmpl w:val="C8879AE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CF092B84"/>
    <w:multiLevelType w:val="multilevel"/>
    <w:tmpl w:val="CF092B84"/>
    <w:lvl w:ilvl="0" w:tentative="0">
      <w:start w:val="1"/>
      <w:numFmt w:val="decimal"/>
      <w:lvlText w:val="1.%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DCBA6B53"/>
    <w:multiLevelType w:val="multilevel"/>
    <w:tmpl w:val="DCBA6B53"/>
    <w:lvl w:ilvl="0" w:tentative="0">
      <w:start w:val="1"/>
      <w:numFmt w:val="decimal"/>
      <w:lvlText w:val="4.1.%1."/>
      <w:lvlJc w:val="left"/>
      <w:pPr>
        <w:ind w:left="1287" w:hanging="360"/>
      </w:pPr>
      <w:rPr>
        <w:b/>
        <w:bCs/>
        <w:i w:val="0"/>
        <w:iCs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6">
    <w:nsid w:val="F4B5D9F5"/>
    <w:multiLevelType w:val="multilevel"/>
    <w:tmpl w:val="F4B5D9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0053208E"/>
    <w:multiLevelType w:val="multilevel"/>
    <w:tmpl w:val="0053208E"/>
    <w:lvl w:ilvl="0" w:tentative="0">
      <w:start w:val="1"/>
      <w:numFmt w:val="decimal"/>
      <w:lvlText w:val="CHƯƠNG %1."/>
      <w:lvlJc w:val="left"/>
      <w:pPr>
        <w:ind w:left="360" w:hanging="360"/>
      </w:pPr>
      <w:rPr>
        <w:b/>
        <w:bCs/>
        <w:i w:val="0"/>
        <w:iCs w:val="0"/>
        <w:smallCaps w:val="0"/>
        <w:strike w:val="0"/>
        <w:color w:val="000000"/>
        <w:u w:val="none"/>
        <w:vertAlign w:val="baseline"/>
      </w:rPr>
    </w:lvl>
    <w:lvl w:ilvl="1" w:tentative="0">
      <w:start w:val="1"/>
      <w:numFmt w:val="decimal"/>
      <w:lvlText w:val="%1.%2."/>
      <w:lvlJc w:val="left"/>
      <w:pPr>
        <w:ind w:left="720" w:hanging="360"/>
      </w:pPr>
    </w:lvl>
    <w:lvl w:ilvl="2" w:tentative="0">
      <w:start w:val="1"/>
      <w:numFmt w:val="decimal"/>
      <w:lvlText w:val="%1.%2.%3."/>
      <w:lvlJc w:val="left"/>
      <w:pPr>
        <w:ind w:left="1080" w:hanging="360"/>
      </w:pPr>
    </w:lvl>
    <w:lvl w:ilvl="3" w:tentative="0">
      <w:start w:val="1"/>
      <w:numFmt w:val="decimal"/>
      <w:lvlText w:val="%1.%2.%3.%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8">
    <w:nsid w:val="0248C179"/>
    <w:multiLevelType w:val="multilevel"/>
    <w:tmpl w:val="0248C17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03D62ECE"/>
    <w:multiLevelType w:val="multilevel"/>
    <w:tmpl w:val="03D62ECE"/>
    <w:lvl w:ilvl="0" w:tentative="0">
      <w:start w:val="1"/>
      <w:numFmt w:val="decimal"/>
      <w:lvlText w:val="2.%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2F14FF3"/>
    <w:multiLevelType w:val="multilevel"/>
    <w:tmpl w:val="12F14FF3"/>
    <w:lvl w:ilvl="0" w:tentative="0">
      <w:start w:val="1"/>
      <w:numFmt w:val="decimal"/>
      <w:pStyle w:val="55"/>
      <w:lvlText w:val="6.%1."/>
      <w:lvlJc w:val="left"/>
      <w:pPr>
        <w:ind w:left="720" w:hanging="360"/>
      </w:pPr>
      <w:rPr>
        <w:rFonts w:hint="default"/>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C1B7F2E"/>
    <w:multiLevelType w:val="multilevel"/>
    <w:tmpl w:val="1C1B7F2E"/>
    <w:lvl w:ilvl="0" w:tentative="0">
      <w:start w:val="1"/>
      <w:numFmt w:val="decimal"/>
      <w:pStyle w:val="53"/>
      <w:lvlText w:val="5.3.%1."/>
      <w:lvlJc w:val="left"/>
      <w:pPr>
        <w:ind w:left="1287" w:hanging="360"/>
      </w:pPr>
      <w:rPr>
        <w:rFonts w:hint="default"/>
        <w:b/>
        <w:i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2">
    <w:nsid w:val="2470EC97"/>
    <w:multiLevelType w:val="multilevel"/>
    <w:tmpl w:val="2470EC97"/>
    <w:lvl w:ilvl="0" w:tentative="0">
      <w:start w:val="1"/>
      <w:numFmt w:val="decimal"/>
      <w:lvlText w:val="4.%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5B654F3"/>
    <w:multiLevelType w:val="multilevel"/>
    <w:tmpl w:val="25B654F3"/>
    <w:lvl w:ilvl="0" w:tentative="0">
      <w:start w:val="1"/>
      <w:numFmt w:val="decimal"/>
      <w:lvlText w:val="2.1.%1."/>
      <w:lvlJc w:val="left"/>
      <w:pPr>
        <w:ind w:left="1287" w:hanging="360"/>
      </w:pPr>
      <w:rPr>
        <w:b/>
        <w:bCs/>
        <w:i w:val="0"/>
        <w:iCs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4">
    <w:nsid w:val="2A8F537B"/>
    <w:multiLevelType w:val="multilevel"/>
    <w:tmpl w:val="2A8F537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38750ED9"/>
    <w:multiLevelType w:val="multilevel"/>
    <w:tmpl w:val="38750ED9"/>
    <w:lvl w:ilvl="0" w:tentative="0">
      <w:start w:val="1"/>
      <w:numFmt w:val="decimal"/>
      <w:pStyle w:val="52"/>
      <w:lvlText w:val="5.%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D4DC07F"/>
    <w:multiLevelType w:val="multilevel"/>
    <w:tmpl w:val="4D4DC0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nsid w:val="59ADCABA"/>
    <w:multiLevelType w:val="multilevel"/>
    <w:tmpl w:val="59ADCABA"/>
    <w:lvl w:ilvl="0" w:tentative="0">
      <w:start w:val="1"/>
      <w:numFmt w:val="bullet"/>
      <w:lvlText w:val="●"/>
      <w:lvlJc w:val="left"/>
      <w:pPr>
        <w:ind w:left="1287" w:hanging="360"/>
      </w:pPr>
      <w:rPr>
        <w:rFonts w:ascii="Noto Sans Symbols" w:hAnsi="Noto Sans Symbols" w:eastAsia="Noto Sans Symbols" w:cs="Noto Sans Symbols"/>
      </w:rPr>
    </w:lvl>
    <w:lvl w:ilvl="1" w:tentative="0">
      <w:start w:val="1"/>
      <w:numFmt w:val="bullet"/>
      <w:lvlText w:val="o"/>
      <w:lvlJc w:val="left"/>
      <w:pPr>
        <w:ind w:left="2007" w:hanging="360"/>
      </w:pPr>
      <w:rPr>
        <w:rFonts w:ascii="Courier New" w:hAnsi="Courier New" w:eastAsia="Courier New" w:cs="Courier New"/>
      </w:rPr>
    </w:lvl>
    <w:lvl w:ilvl="2" w:tentative="0">
      <w:start w:val="1"/>
      <w:numFmt w:val="bullet"/>
      <w:lvlText w:val="▪"/>
      <w:lvlJc w:val="left"/>
      <w:pPr>
        <w:ind w:left="2727" w:hanging="360"/>
      </w:pPr>
      <w:rPr>
        <w:rFonts w:ascii="Noto Sans Symbols" w:hAnsi="Noto Sans Symbols" w:eastAsia="Noto Sans Symbols" w:cs="Noto Sans Symbols"/>
      </w:rPr>
    </w:lvl>
    <w:lvl w:ilvl="3" w:tentative="0">
      <w:start w:val="1"/>
      <w:numFmt w:val="bullet"/>
      <w:lvlText w:val="●"/>
      <w:lvlJc w:val="left"/>
      <w:pPr>
        <w:ind w:left="3447" w:hanging="360"/>
      </w:pPr>
      <w:rPr>
        <w:rFonts w:ascii="Noto Sans Symbols" w:hAnsi="Noto Sans Symbols" w:eastAsia="Noto Sans Symbols" w:cs="Noto Sans Symbols"/>
      </w:rPr>
    </w:lvl>
    <w:lvl w:ilvl="4" w:tentative="0">
      <w:start w:val="1"/>
      <w:numFmt w:val="bullet"/>
      <w:lvlText w:val="o"/>
      <w:lvlJc w:val="left"/>
      <w:pPr>
        <w:ind w:left="4167" w:hanging="360"/>
      </w:pPr>
      <w:rPr>
        <w:rFonts w:ascii="Courier New" w:hAnsi="Courier New" w:eastAsia="Courier New" w:cs="Courier New"/>
      </w:rPr>
    </w:lvl>
    <w:lvl w:ilvl="5" w:tentative="0">
      <w:start w:val="1"/>
      <w:numFmt w:val="bullet"/>
      <w:lvlText w:val="▪"/>
      <w:lvlJc w:val="left"/>
      <w:pPr>
        <w:ind w:left="4887" w:hanging="360"/>
      </w:pPr>
      <w:rPr>
        <w:rFonts w:ascii="Noto Sans Symbols" w:hAnsi="Noto Sans Symbols" w:eastAsia="Noto Sans Symbols" w:cs="Noto Sans Symbols"/>
      </w:rPr>
    </w:lvl>
    <w:lvl w:ilvl="6" w:tentative="0">
      <w:start w:val="1"/>
      <w:numFmt w:val="bullet"/>
      <w:lvlText w:val="●"/>
      <w:lvlJc w:val="left"/>
      <w:pPr>
        <w:ind w:left="5607" w:hanging="360"/>
      </w:pPr>
      <w:rPr>
        <w:rFonts w:ascii="Noto Sans Symbols" w:hAnsi="Noto Sans Symbols" w:eastAsia="Noto Sans Symbols" w:cs="Noto Sans Symbols"/>
      </w:rPr>
    </w:lvl>
    <w:lvl w:ilvl="7" w:tentative="0">
      <w:start w:val="1"/>
      <w:numFmt w:val="bullet"/>
      <w:lvlText w:val="o"/>
      <w:lvlJc w:val="left"/>
      <w:pPr>
        <w:ind w:left="6327" w:hanging="360"/>
      </w:pPr>
      <w:rPr>
        <w:rFonts w:ascii="Courier New" w:hAnsi="Courier New" w:eastAsia="Courier New" w:cs="Courier New"/>
      </w:rPr>
    </w:lvl>
    <w:lvl w:ilvl="8" w:tentative="0">
      <w:start w:val="1"/>
      <w:numFmt w:val="bullet"/>
      <w:lvlText w:val="▪"/>
      <w:lvlJc w:val="left"/>
      <w:pPr>
        <w:ind w:left="7047" w:hanging="360"/>
      </w:pPr>
      <w:rPr>
        <w:rFonts w:ascii="Noto Sans Symbols" w:hAnsi="Noto Sans Symbols" w:eastAsia="Noto Sans Symbols" w:cs="Noto Sans Symbols"/>
      </w:rPr>
    </w:lvl>
  </w:abstractNum>
  <w:abstractNum w:abstractNumId="18">
    <w:nsid w:val="5A241D34"/>
    <w:multiLevelType w:val="multilevel"/>
    <w:tmpl w:val="5A241D3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
    <w:nsid w:val="72183CF9"/>
    <w:multiLevelType w:val="multilevel"/>
    <w:tmpl w:val="72183CF9"/>
    <w:lvl w:ilvl="0" w:tentative="0">
      <w:start w:val="1"/>
      <w:numFmt w:val="decimal"/>
      <w:lvlText w:val="2.1.2.%1."/>
      <w:lvlJc w:val="left"/>
      <w:pPr>
        <w:ind w:left="644" w:hanging="358"/>
      </w:pPr>
      <w:rPr>
        <w:b w:val="0"/>
        <w:bCs w:val="0"/>
        <w:i/>
        <w:iCs/>
      </w:rPr>
    </w:lvl>
    <w:lvl w:ilvl="1" w:tentative="0">
      <w:start w:val="1"/>
      <w:numFmt w:val="bullet"/>
      <w:lvlText w:val="o"/>
      <w:lvlJc w:val="left"/>
      <w:pPr>
        <w:ind w:left="2007" w:hanging="360"/>
      </w:pPr>
      <w:rPr>
        <w:rFonts w:ascii="Courier New" w:hAnsi="Courier New" w:eastAsia="Courier New" w:cs="Courier New"/>
      </w:rPr>
    </w:lvl>
    <w:lvl w:ilvl="2" w:tentative="0">
      <w:start w:val="1"/>
      <w:numFmt w:val="bullet"/>
      <w:lvlText w:val="▪"/>
      <w:lvlJc w:val="left"/>
      <w:pPr>
        <w:ind w:left="2727" w:hanging="360"/>
      </w:pPr>
      <w:rPr>
        <w:rFonts w:ascii="Noto Sans Symbols" w:hAnsi="Noto Sans Symbols" w:eastAsia="Noto Sans Symbols" w:cs="Noto Sans Symbols"/>
      </w:rPr>
    </w:lvl>
    <w:lvl w:ilvl="3" w:tentative="0">
      <w:start w:val="1"/>
      <w:numFmt w:val="bullet"/>
      <w:lvlText w:val="●"/>
      <w:lvlJc w:val="left"/>
      <w:pPr>
        <w:ind w:left="3447" w:hanging="360"/>
      </w:pPr>
      <w:rPr>
        <w:rFonts w:ascii="Noto Sans Symbols" w:hAnsi="Noto Sans Symbols" w:eastAsia="Noto Sans Symbols" w:cs="Noto Sans Symbols"/>
      </w:rPr>
    </w:lvl>
    <w:lvl w:ilvl="4" w:tentative="0">
      <w:start w:val="1"/>
      <w:numFmt w:val="bullet"/>
      <w:lvlText w:val="o"/>
      <w:lvlJc w:val="left"/>
      <w:pPr>
        <w:ind w:left="4167" w:hanging="360"/>
      </w:pPr>
      <w:rPr>
        <w:rFonts w:ascii="Courier New" w:hAnsi="Courier New" w:eastAsia="Courier New" w:cs="Courier New"/>
      </w:rPr>
    </w:lvl>
    <w:lvl w:ilvl="5" w:tentative="0">
      <w:start w:val="1"/>
      <w:numFmt w:val="bullet"/>
      <w:lvlText w:val="▪"/>
      <w:lvlJc w:val="left"/>
      <w:pPr>
        <w:ind w:left="4887" w:hanging="360"/>
      </w:pPr>
      <w:rPr>
        <w:rFonts w:ascii="Noto Sans Symbols" w:hAnsi="Noto Sans Symbols" w:eastAsia="Noto Sans Symbols" w:cs="Noto Sans Symbols"/>
      </w:rPr>
    </w:lvl>
    <w:lvl w:ilvl="6" w:tentative="0">
      <w:start w:val="1"/>
      <w:numFmt w:val="bullet"/>
      <w:lvlText w:val="●"/>
      <w:lvlJc w:val="left"/>
      <w:pPr>
        <w:ind w:left="5607" w:hanging="360"/>
      </w:pPr>
      <w:rPr>
        <w:rFonts w:ascii="Noto Sans Symbols" w:hAnsi="Noto Sans Symbols" w:eastAsia="Noto Sans Symbols" w:cs="Noto Sans Symbols"/>
      </w:rPr>
    </w:lvl>
    <w:lvl w:ilvl="7" w:tentative="0">
      <w:start w:val="1"/>
      <w:numFmt w:val="bullet"/>
      <w:lvlText w:val="o"/>
      <w:lvlJc w:val="left"/>
      <w:pPr>
        <w:ind w:left="6327" w:hanging="360"/>
      </w:pPr>
      <w:rPr>
        <w:rFonts w:ascii="Courier New" w:hAnsi="Courier New" w:eastAsia="Courier New" w:cs="Courier New"/>
      </w:rPr>
    </w:lvl>
    <w:lvl w:ilvl="8" w:tentative="0">
      <w:start w:val="1"/>
      <w:numFmt w:val="bullet"/>
      <w:lvlText w:val="▪"/>
      <w:lvlJc w:val="left"/>
      <w:pPr>
        <w:ind w:left="7047" w:hanging="360"/>
      </w:pPr>
      <w:rPr>
        <w:rFonts w:ascii="Noto Sans Symbols" w:hAnsi="Noto Sans Symbols" w:eastAsia="Noto Sans Symbols" w:cs="Noto Sans Symbols"/>
      </w:rPr>
    </w:lvl>
  </w:abstractNum>
  <w:abstractNum w:abstractNumId="20">
    <w:nsid w:val="7D3D5213"/>
    <w:multiLevelType w:val="multilevel"/>
    <w:tmpl w:val="7D3D5213"/>
    <w:lvl w:ilvl="0" w:tentative="0">
      <w:start w:val="1"/>
      <w:numFmt w:val="decimal"/>
      <w:pStyle w:val="56"/>
      <w:lvlText w:val="6.2.%1."/>
      <w:lvlJc w:val="left"/>
      <w:pPr>
        <w:ind w:left="720" w:hanging="360"/>
      </w:pPr>
      <w:rPr>
        <w:rFonts w:hint="default"/>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5"/>
  </w:num>
  <w:num w:numId="2">
    <w:abstractNumId w:val="11"/>
  </w:num>
  <w:num w:numId="3">
    <w:abstractNumId w:val="10"/>
  </w:num>
  <w:num w:numId="4">
    <w:abstractNumId w:val="20"/>
  </w:num>
  <w:num w:numId="5">
    <w:abstractNumId w:val="7"/>
  </w:num>
  <w:num w:numId="6">
    <w:abstractNumId w:val="4"/>
  </w:num>
  <w:num w:numId="7">
    <w:abstractNumId w:val="17"/>
  </w:num>
  <w:num w:numId="8">
    <w:abstractNumId w:val="2"/>
  </w:num>
  <w:num w:numId="9">
    <w:abstractNumId w:val="1"/>
  </w:num>
  <w:num w:numId="10">
    <w:abstractNumId w:val="9"/>
  </w:num>
  <w:num w:numId="11">
    <w:abstractNumId w:val="13"/>
  </w:num>
  <w:num w:numId="12">
    <w:abstractNumId w:val="19"/>
  </w:num>
  <w:num w:numId="13">
    <w:abstractNumId w:val="8"/>
  </w:num>
  <w:num w:numId="14">
    <w:abstractNumId w:val="0"/>
  </w:num>
  <w:num w:numId="15">
    <w:abstractNumId w:val="14"/>
  </w:num>
  <w:num w:numId="16">
    <w:abstractNumId w:val="18"/>
  </w:num>
  <w:num w:numId="17">
    <w:abstractNumId w:val="3"/>
  </w:num>
  <w:num w:numId="18">
    <w:abstractNumId w:val="16"/>
  </w:num>
  <w:num w:numId="19">
    <w:abstractNumId w:val="6"/>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7AC"/>
    <w:rsid w:val="005A77AC"/>
    <w:rsid w:val="0068341D"/>
    <w:rsid w:val="00935771"/>
    <w:rsid w:val="00F12B56"/>
    <w:rsid w:val="0224071A"/>
    <w:rsid w:val="02B05751"/>
    <w:rsid w:val="030F4F44"/>
    <w:rsid w:val="058F1560"/>
    <w:rsid w:val="05F15EE2"/>
    <w:rsid w:val="0FE75F4B"/>
    <w:rsid w:val="112C11D5"/>
    <w:rsid w:val="12973216"/>
    <w:rsid w:val="16413459"/>
    <w:rsid w:val="17FE0364"/>
    <w:rsid w:val="1C000519"/>
    <w:rsid w:val="1C5D07F9"/>
    <w:rsid w:val="1D883CDA"/>
    <w:rsid w:val="1DEB28E7"/>
    <w:rsid w:val="1F273D98"/>
    <w:rsid w:val="210145E1"/>
    <w:rsid w:val="21B31C5E"/>
    <w:rsid w:val="221E1C35"/>
    <w:rsid w:val="223721D6"/>
    <w:rsid w:val="260101D8"/>
    <w:rsid w:val="3092079C"/>
    <w:rsid w:val="31062AAB"/>
    <w:rsid w:val="31B07176"/>
    <w:rsid w:val="379760D0"/>
    <w:rsid w:val="386E0517"/>
    <w:rsid w:val="3FE21770"/>
    <w:rsid w:val="4092553F"/>
    <w:rsid w:val="414910F8"/>
    <w:rsid w:val="448439BB"/>
    <w:rsid w:val="47ED4B46"/>
    <w:rsid w:val="487A11D4"/>
    <w:rsid w:val="4A4339E0"/>
    <w:rsid w:val="4AEC08E1"/>
    <w:rsid w:val="4B72082C"/>
    <w:rsid w:val="504A5161"/>
    <w:rsid w:val="51616744"/>
    <w:rsid w:val="538F2115"/>
    <w:rsid w:val="54FC248C"/>
    <w:rsid w:val="551B7253"/>
    <w:rsid w:val="56AB7754"/>
    <w:rsid w:val="56CE54D0"/>
    <w:rsid w:val="56FB5235"/>
    <w:rsid w:val="57E02DA1"/>
    <w:rsid w:val="58AA5DE6"/>
    <w:rsid w:val="59DC1624"/>
    <w:rsid w:val="5A0F40C7"/>
    <w:rsid w:val="5E1F2712"/>
    <w:rsid w:val="5E6B45E8"/>
    <w:rsid w:val="5F662529"/>
    <w:rsid w:val="5F74073C"/>
    <w:rsid w:val="5F9B106D"/>
    <w:rsid w:val="6110617B"/>
    <w:rsid w:val="62B17C6C"/>
    <w:rsid w:val="65C954FB"/>
    <w:rsid w:val="66935A33"/>
    <w:rsid w:val="675B7B57"/>
    <w:rsid w:val="67E00BA7"/>
    <w:rsid w:val="68552DCC"/>
    <w:rsid w:val="69AB6A13"/>
    <w:rsid w:val="719A29B0"/>
    <w:rsid w:val="721C2999"/>
    <w:rsid w:val="727B55DB"/>
    <w:rsid w:val="73F66141"/>
    <w:rsid w:val="78B1714A"/>
    <w:rsid w:val="7B7727CF"/>
    <w:rsid w:val="7D273E86"/>
    <w:rsid w:val="7D442CF6"/>
    <w:rsid w:val="7F924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Cambria" w:hAnsi="Cambria" w:eastAsia="Cambria" w:cs="Cambria"/>
      <w:sz w:val="26"/>
      <w:szCs w:val="26"/>
      <w:lang w:val="en" w:eastAsia="en-US" w:bidi="ar-SA"/>
    </w:rPr>
  </w:style>
  <w:style w:type="paragraph" w:styleId="2">
    <w:name w:val="heading 1"/>
    <w:basedOn w:val="1"/>
    <w:next w:val="1"/>
    <w:qFormat/>
    <w:uiPriority w:val="0"/>
    <w:pPr>
      <w:keepNext/>
      <w:ind w:left="360" w:hanging="360"/>
      <w:outlineLvl w:val="0"/>
    </w:pPr>
    <w:rPr>
      <w:b/>
      <w:bCs/>
      <w:sz w:val="28"/>
      <w:szCs w:val="28"/>
    </w:rPr>
  </w:style>
  <w:style w:type="paragraph" w:styleId="3">
    <w:name w:val="heading 2"/>
    <w:basedOn w:val="1"/>
    <w:next w:val="1"/>
    <w:qFormat/>
    <w:uiPriority w:val="0"/>
    <w:pPr>
      <w:keepNext/>
      <w:keepLines/>
      <w:ind w:left="720" w:hanging="360"/>
      <w:outlineLvl w:val="1"/>
    </w:pPr>
    <w:rPr>
      <w:b/>
      <w:bCs/>
    </w:rPr>
  </w:style>
  <w:style w:type="paragraph" w:styleId="4">
    <w:name w:val="heading 3"/>
    <w:basedOn w:val="1"/>
    <w:next w:val="1"/>
    <w:qFormat/>
    <w:uiPriority w:val="0"/>
    <w:pPr>
      <w:keepNext/>
      <w:keepLines/>
      <w:ind w:left="1080" w:hanging="360"/>
      <w:outlineLvl w:val="2"/>
    </w:pPr>
    <w:rPr>
      <w:b/>
      <w:bCs/>
    </w:rPr>
  </w:style>
  <w:style w:type="paragraph" w:styleId="5">
    <w:name w:val="heading 4"/>
    <w:basedOn w:val="1"/>
    <w:next w:val="1"/>
    <w:qFormat/>
    <w:uiPriority w:val="0"/>
    <w:pPr>
      <w:keepNext/>
      <w:keepLines/>
      <w:ind w:left="1645" w:hanging="1021"/>
      <w:outlineLvl w:val="3"/>
    </w:pPr>
    <w:rPr>
      <w:b/>
      <w:bCs/>
    </w:rPr>
  </w:style>
  <w:style w:type="paragraph" w:styleId="6">
    <w:name w:val="heading 5"/>
    <w:basedOn w:val="1"/>
    <w:next w:val="1"/>
    <w:qFormat/>
    <w:uiPriority w:val="0"/>
    <w:pPr>
      <w:keepNext/>
      <w:keepLines/>
      <w:spacing w:before="220" w:after="40"/>
      <w:outlineLvl w:val="4"/>
    </w:pPr>
    <w:rPr>
      <w:b/>
      <w:bCs/>
      <w:sz w:val="22"/>
      <w:szCs w:val="22"/>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14">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b/>
      <w:bCs/>
      <w:sz w:val="20"/>
      <w:szCs w:val="20"/>
      <w:u w:val="single" w:color="000000"/>
      <w:lang w:val="vi"/>
    </w:rPr>
  </w:style>
  <w:style w:type="paragraph" w:styleId="9">
    <w:name w:val="caption"/>
    <w:basedOn w:val="1"/>
    <w:next w:val="1"/>
    <w:unhideWhenUsed/>
    <w:qFormat/>
    <w:uiPriority w:val="35"/>
    <w:pPr>
      <w:spacing w:line="240" w:lineRule="auto"/>
      <w:jc w:val="center"/>
    </w:pPr>
    <w:rPr>
      <w:bCs/>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0"/>
    <w:pPr>
      <w:spacing w:after="240" w:line="240" w:lineRule="auto"/>
      <w:jc w:val="center"/>
    </w:pPr>
    <w:rPr>
      <w:b/>
      <w:bCs/>
      <w:sz w:val="28"/>
      <w:szCs w:val="28"/>
    </w:rPr>
  </w:style>
  <w:style w:type="character" w:styleId="15">
    <w:name w:val="Hyperlink"/>
    <w:basedOn w:val="14"/>
    <w:qFormat/>
    <w:uiPriority w:val="0"/>
    <w:rPr>
      <w:color w:val="0000FF"/>
      <w:u w:val="single"/>
    </w:rPr>
  </w:style>
  <w:style w:type="table" w:styleId="17">
    <w:name w:val="Table Grid"/>
    <w:basedOn w:val="16"/>
    <w:qFormat/>
    <w:uiPriority w:val="0"/>
    <w:pPr>
      <w:spacing w:after="0" w:line="240" w:lineRule="auto"/>
    </w:pPr>
    <w:rPr>
      <w:rFonts w:ascii="Times New Roman" w:hAnsi="Times New Roman" w:eastAsia="Times New Roman" w:cs="Times New Roman"/>
      <w:lang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20">
    <w:name w:val="_Style 11"/>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21">
    <w:name w:val="_Style 12"/>
    <w:basedOn w:val="18"/>
    <w:qFormat/>
    <w:uiPriority w:val="0"/>
    <w:tblPr>
      <w:tblCellMar>
        <w:top w:w="15" w:type="dxa"/>
        <w:left w:w="15" w:type="dxa"/>
        <w:bottom w:w="15" w:type="dxa"/>
        <w:right w:w="15" w:type="dxa"/>
      </w:tblCellMar>
    </w:tblPr>
  </w:style>
  <w:style w:type="table" w:customStyle="1" w:styleId="22">
    <w:name w:val="_Style 13"/>
    <w:basedOn w:val="18"/>
    <w:qFormat/>
    <w:uiPriority w:val="0"/>
    <w:tblPr>
      <w:tblCellMar>
        <w:top w:w="15" w:type="dxa"/>
        <w:left w:w="15" w:type="dxa"/>
        <w:bottom w:w="15" w:type="dxa"/>
        <w:right w:w="15" w:type="dxa"/>
      </w:tblCellMar>
    </w:tblPr>
  </w:style>
  <w:style w:type="table" w:customStyle="1" w:styleId="23">
    <w:name w:val="_Style 14"/>
    <w:basedOn w:val="18"/>
    <w:qFormat/>
    <w:uiPriority w:val="0"/>
    <w:tblPr>
      <w:tblCellMar>
        <w:top w:w="15" w:type="dxa"/>
        <w:left w:w="15" w:type="dxa"/>
        <w:bottom w:w="15" w:type="dxa"/>
        <w:right w:w="15" w:type="dxa"/>
      </w:tblCellMar>
    </w:tblPr>
  </w:style>
  <w:style w:type="table" w:customStyle="1" w:styleId="24">
    <w:name w:val="_Style 15"/>
    <w:basedOn w:val="18"/>
    <w:qFormat/>
    <w:uiPriority w:val="0"/>
    <w:tblPr>
      <w:tblCellMar>
        <w:top w:w="15" w:type="dxa"/>
        <w:left w:w="15" w:type="dxa"/>
        <w:bottom w:w="15" w:type="dxa"/>
        <w:right w:w="15" w:type="dxa"/>
      </w:tblCellMar>
    </w:tblPr>
  </w:style>
  <w:style w:type="table" w:customStyle="1" w:styleId="25">
    <w:name w:val="_Style 16"/>
    <w:basedOn w:val="18"/>
    <w:qFormat/>
    <w:uiPriority w:val="0"/>
    <w:tblPr>
      <w:tblCellMar>
        <w:top w:w="15" w:type="dxa"/>
        <w:left w:w="15" w:type="dxa"/>
        <w:bottom w:w="15" w:type="dxa"/>
        <w:right w:w="15" w:type="dxa"/>
      </w:tblCellMar>
    </w:tblPr>
  </w:style>
  <w:style w:type="table" w:customStyle="1" w:styleId="26">
    <w:name w:val="_Style 17"/>
    <w:basedOn w:val="18"/>
    <w:qFormat/>
    <w:uiPriority w:val="0"/>
    <w:tblPr>
      <w:tblCellMar>
        <w:top w:w="15" w:type="dxa"/>
        <w:left w:w="15" w:type="dxa"/>
        <w:bottom w:w="15" w:type="dxa"/>
        <w:right w:w="15" w:type="dxa"/>
      </w:tblCellMar>
    </w:tblPr>
  </w:style>
  <w:style w:type="table" w:customStyle="1" w:styleId="27">
    <w:name w:val="_Style 18"/>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28">
    <w:name w:val="_Style 19"/>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29">
    <w:name w:val="_Style 20"/>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0">
    <w:name w:val="_Style 21"/>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1">
    <w:name w:val="_Style 22"/>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2">
    <w:name w:val="_Style 23"/>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3">
    <w:name w:val="_Style 24"/>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4">
    <w:name w:val="_Style 25"/>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5">
    <w:name w:val="_Style 26"/>
    <w:basedOn w:val="18"/>
    <w:qFormat/>
    <w:uiPriority w:val="0"/>
    <w:pPr>
      <w:spacing w:after="0" w:line="240" w:lineRule="auto"/>
    </w:pPr>
    <w:rPr>
      <w:rFonts w:ascii="Times New Roman" w:hAnsi="Times New Roman" w:eastAsia="Times New Roman" w:cs="Times New Roman"/>
    </w:rPr>
    <w:tblPr>
      <w:tblCellMar>
        <w:top w:w="0" w:type="dxa"/>
        <w:left w:w="108" w:type="dxa"/>
        <w:bottom w:w="0" w:type="dxa"/>
        <w:right w:w="108" w:type="dxa"/>
      </w:tblCellMar>
    </w:tblPr>
  </w:style>
  <w:style w:type="table" w:customStyle="1" w:styleId="36">
    <w:name w:val="_Style 27"/>
    <w:basedOn w:val="18"/>
    <w:qFormat/>
    <w:uiPriority w:val="0"/>
  </w:style>
  <w:style w:type="table" w:customStyle="1" w:styleId="37">
    <w:name w:val="_Style 28"/>
    <w:basedOn w:val="18"/>
    <w:qFormat/>
    <w:uiPriority w:val="0"/>
  </w:style>
  <w:style w:type="table" w:customStyle="1" w:styleId="38">
    <w:name w:val="_Style 29"/>
    <w:basedOn w:val="18"/>
    <w:qFormat/>
    <w:uiPriority w:val="0"/>
  </w:style>
  <w:style w:type="table" w:customStyle="1" w:styleId="39">
    <w:name w:val="_Style 30"/>
    <w:basedOn w:val="18"/>
    <w:qFormat/>
    <w:uiPriority w:val="0"/>
  </w:style>
  <w:style w:type="table" w:customStyle="1" w:styleId="40">
    <w:name w:val="_Style 31"/>
    <w:basedOn w:val="18"/>
    <w:qFormat/>
    <w:uiPriority w:val="0"/>
  </w:style>
  <w:style w:type="table" w:customStyle="1" w:styleId="41">
    <w:name w:val="_Style 32"/>
    <w:basedOn w:val="18"/>
    <w:qFormat/>
    <w:uiPriority w:val="0"/>
  </w:style>
  <w:style w:type="table" w:customStyle="1" w:styleId="42">
    <w:name w:val="_Style 33"/>
    <w:basedOn w:val="18"/>
    <w:qFormat/>
    <w:uiPriority w:val="0"/>
  </w:style>
  <w:style w:type="table" w:customStyle="1" w:styleId="43">
    <w:name w:val="_Style 34"/>
    <w:basedOn w:val="18"/>
    <w:qFormat/>
    <w:uiPriority w:val="0"/>
  </w:style>
  <w:style w:type="table" w:customStyle="1" w:styleId="44">
    <w:name w:val="_Style 35"/>
    <w:basedOn w:val="18"/>
    <w:qFormat/>
    <w:uiPriority w:val="0"/>
  </w:style>
  <w:style w:type="table" w:customStyle="1" w:styleId="45">
    <w:name w:val="_Style 36"/>
    <w:basedOn w:val="18"/>
    <w:qFormat/>
    <w:uiPriority w:val="0"/>
  </w:style>
  <w:style w:type="table" w:customStyle="1" w:styleId="46">
    <w:name w:val="_Style 37"/>
    <w:basedOn w:val="18"/>
    <w:qFormat/>
    <w:uiPriority w:val="0"/>
  </w:style>
  <w:style w:type="table" w:customStyle="1" w:styleId="47">
    <w:name w:val="_Style 38"/>
    <w:basedOn w:val="18"/>
    <w:qFormat/>
    <w:uiPriority w:val="0"/>
  </w:style>
  <w:style w:type="table" w:customStyle="1" w:styleId="48">
    <w:name w:val="_Style 39"/>
    <w:basedOn w:val="18"/>
    <w:qFormat/>
    <w:uiPriority w:val="0"/>
  </w:style>
  <w:style w:type="table" w:customStyle="1" w:styleId="49">
    <w:name w:val="_Style 40"/>
    <w:basedOn w:val="18"/>
    <w:qFormat/>
    <w:uiPriority w:val="0"/>
  </w:style>
  <w:style w:type="table" w:customStyle="1" w:styleId="50">
    <w:name w:val="_Style 41"/>
    <w:basedOn w:val="18"/>
    <w:qFormat/>
    <w:uiPriority w:val="0"/>
  </w:style>
  <w:style w:type="table" w:customStyle="1" w:styleId="51">
    <w:name w:val="_Style 42"/>
    <w:basedOn w:val="18"/>
    <w:qFormat/>
    <w:uiPriority w:val="0"/>
  </w:style>
  <w:style w:type="paragraph" w:customStyle="1" w:styleId="52">
    <w:name w:val="Style5.1"/>
    <w:basedOn w:val="1"/>
    <w:qFormat/>
    <w:uiPriority w:val="0"/>
    <w:pPr>
      <w:numPr>
        <w:ilvl w:val="0"/>
        <w:numId w:val="1"/>
      </w:numPr>
      <w:ind w:left="567" w:hanging="567"/>
      <w:outlineLvl w:val="1"/>
    </w:pPr>
    <w:rPr>
      <w:rFonts w:cs="Times New Roman"/>
      <w:b/>
      <w:lang w:val="en-US"/>
    </w:rPr>
  </w:style>
  <w:style w:type="paragraph" w:customStyle="1" w:styleId="53">
    <w:name w:val="Style5.3.1"/>
    <w:basedOn w:val="1"/>
    <w:qFormat/>
    <w:uiPriority w:val="0"/>
    <w:pPr>
      <w:numPr>
        <w:ilvl w:val="0"/>
        <w:numId w:val="2"/>
      </w:numPr>
      <w:ind w:left="709" w:hanging="709"/>
      <w:outlineLvl w:val="2"/>
    </w:pPr>
    <w:rPr>
      <w:rFonts w:cs="Times New Roman"/>
      <w:b/>
      <w:lang w:val="en-US"/>
    </w:rPr>
  </w:style>
  <w:style w:type="paragraph" w:customStyle="1" w:styleId="54">
    <w:name w:val="Table Paragraph"/>
    <w:basedOn w:val="1"/>
    <w:qFormat/>
    <w:uiPriority w:val="1"/>
    <w:pPr>
      <w:spacing w:line="219" w:lineRule="exact"/>
      <w:ind w:left="123"/>
    </w:pPr>
    <w:rPr>
      <w:lang w:val="vi"/>
    </w:rPr>
  </w:style>
  <w:style w:type="paragraph" w:customStyle="1" w:styleId="55">
    <w:name w:val="Style6.1"/>
    <w:basedOn w:val="1"/>
    <w:qFormat/>
    <w:uiPriority w:val="0"/>
    <w:pPr>
      <w:numPr>
        <w:ilvl w:val="0"/>
        <w:numId w:val="3"/>
      </w:numPr>
      <w:ind w:left="567" w:hanging="567"/>
      <w:outlineLvl w:val="1"/>
    </w:pPr>
    <w:rPr>
      <w:rFonts w:cs="Times New Roman"/>
      <w:b/>
      <w:lang w:val="en-US"/>
    </w:rPr>
  </w:style>
  <w:style w:type="paragraph" w:customStyle="1" w:styleId="56">
    <w:name w:val="Style6.2.1"/>
    <w:basedOn w:val="1"/>
    <w:qFormat/>
    <w:uiPriority w:val="0"/>
    <w:pPr>
      <w:numPr>
        <w:ilvl w:val="0"/>
        <w:numId w:val="4"/>
      </w:numPr>
      <w:ind w:left="709" w:hanging="709"/>
      <w:outlineLvl w:val="2"/>
    </w:pPr>
    <w:rPr>
      <w:rFonts w:cs="Times New Roman"/>
      <w:b/>
      <w:lang w:val="en-US"/>
    </w:rPr>
  </w:style>
  <w:style w:type="paragraph" w:styleId="57">
    <w:name w:val="List Paragraph"/>
    <w:basedOn w:val="1"/>
    <w:qFormat/>
    <w:uiPriority w:val="1"/>
    <w:pPr>
      <w:ind w:left="216" w:hanging="216"/>
    </w:pPr>
    <w:rPr>
      <w:rFonts w:ascii="Calibri" w:hAnsi="Calibri" w:eastAsia="Calibri" w:cs="Calibri"/>
      <w:lang w:val="vi"/>
    </w:rPr>
  </w:style>
  <w:style w:type="paragraph" w:customStyle="1" w:styleId="58">
    <w:name w:val="WPSOffice手动目录 1"/>
    <w:qFormat/>
    <w:uiPriority w:val="0"/>
    <w:pPr>
      <w:spacing w:after="160" w:line="278" w:lineRule="auto"/>
    </w:pPr>
    <w:rPr>
      <w:rFonts w:asciiTheme="minorHAnsi" w:hAnsiTheme="minorHAnsi" w:eastAsiaTheme="minorHAnsi" w:cstheme="minorBidi"/>
      <w:lang w:val="en-US" w:eastAsia="en-US" w:bidi="ar-SA"/>
    </w:rPr>
  </w:style>
  <w:style w:type="paragraph" w:customStyle="1" w:styleId="59">
    <w:name w:val="WPSOffice手动目录 2"/>
    <w:qFormat/>
    <w:uiPriority w:val="0"/>
    <w:pPr>
      <w:spacing w:after="160" w:line="278" w:lineRule="auto"/>
      <w:ind w:left="200" w:leftChars="200"/>
    </w:pPr>
    <w:rPr>
      <w:rFonts w:asciiTheme="minorHAnsi" w:hAnsiTheme="minorHAnsi" w:eastAsiaTheme="minorHAnsi" w:cstheme="minorBid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5.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4.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129</Pages>
  <Words>16972</Words>
  <Characters>96742</Characters>
  <Lines>806</Lines>
  <Paragraphs>226</Paragraphs>
  <TotalTime>12</TotalTime>
  <ScaleCrop>false</ScaleCrop>
  <LinksUpToDate>false</LinksUpToDate>
  <CharactersWithSpaces>113488</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2026-06-02T14:43:00Z</dcterms:created>
  <dc:creator>ADMIN</dc:creator>
  <cp:lastModifiedBy>ADMIN</cp:lastModifiedBy>
  <dcterms:modified xsi:type="dcterms:W3CDTF">2026-06-08T18:42:12Z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0x010100D07160FFEFB08F46AB62E22C91B08D12</vt:lpwstr>
  </property>
  <property fmtid="{D5CDD505-2E9C-101B-9397-08002B2CF9AE}" pid="3" name="KSOProductBuildVer">
    <vt:lpwstr>1033-11.2.0.9052</vt:lpwstr>
  </property>
</Properties>
</file>